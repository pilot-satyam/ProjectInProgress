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2.xml" ContentType="application/vnd.openxmlformats-officedocument.wordprocessingml.header+xml"/>
  <Override PartName="/word/footer13.xml" ContentType="application/vnd.openxmlformats-officedocument.wordprocessingml.footer+xml"/>
  <Override PartName="/word/header3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7F566" w14:textId="77777777" w:rsidR="00357605" w:rsidRDefault="001D1D91">
      <w:pPr>
        <w:pStyle w:val="Heading3"/>
        <w:spacing w:before="76"/>
        <w:ind w:left="41"/>
      </w:pPr>
      <w:bookmarkStart w:id="0" w:name="A"/>
      <w:bookmarkEnd w:id="0"/>
      <w:r>
        <w:t>A</w:t>
      </w:r>
    </w:p>
    <w:p w14:paraId="063E1476" w14:textId="77777777" w:rsidR="00357605" w:rsidRDefault="001D1D91">
      <w:pPr>
        <w:spacing w:before="194" w:line="386" w:lineRule="auto"/>
        <w:ind w:left="4192" w:right="4126"/>
        <w:jc w:val="center"/>
        <w:rPr>
          <w:sz w:val="28"/>
        </w:rPr>
      </w:pPr>
      <w:r>
        <w:rPr>
          <w:sz w:val="28"/>
        </w:rPr>
        <w:t>Major Project</w:t>
      </w:r>
      <w:r>
        <w:rPr>
          <w:spacing w:val="-67"/>
          <w:sz w:val="28"/>
        </w:rPr>
        <w:t xml:space="preserve"> </w:t>
      </w:r>
      <w:r>
        <w:rPr>
          <w:spacing w:val="-67"/>
          <w:sz w:val="28"/>
        </w:rPr>
        <w:t xml:space="preserve">   </w:t>
      </w:r>
      <w:r>
        <w:rPr>
          <w:sz w:val="28"/>
        </w:rPr>
        <w:t>On</w:t>
      </w:r>
    </w:p>
    <w:p w14:paraId="16A3B482" w14:textId="77777777" w:rsidR="00357605" w:rsidRDefault="001D1D91">
      <w:pPr>
        <w:spacing w:before="77"/>
        <w:ind w:left="284" w:right="390"/>
        <w:jc w:val="center"/>
        <w:rPr>
          <w:b/>
          <w:sz w:val="28"/>
        </w:rPr>
      </w:pPr>
      <w:r>
        <w:rPr>
          <w:b/>
          <w:sz w:val="28"/>
        </w:rPr>
        <w:t xml:space="preserve">  </w:t>
      </w:r>
      <w:r>
        <w:rPr>
          <w:b/>
          <w:sz w:val="28"/>
        </w:rPr>
        <w:t>Car(e)</w:t>
      </w:r>
      <w:proofErr w:type="spellStart"/>
      <w:r>
        <w:rPr>
          <w:b/>
          <w:sz w:val="28"/>
        </w:rPr>
        <w:t>Takr</w:t>
      </w:r>
      <w:proofErr w:type="spellEnd"/>
    </w:p>
    <w:p w14:paraId="21509733" w14:textId="77777777" w:rsidR="00357605" w:rsidRDefault="001D1D91">
      <w:pPr>
        <w:pStyle w:val="Heading3"/>
        <w:spacing w:before="244"/>
        <w:ind w:right="390"/>
      </w:pPr>
      <w:bookmarkStart w:id="1" w:name="(Submitted_in_partial_fulfilment_of_the_"/>
      <w:bookmarkEnd w:id="1"/>
      <w:r>
        <w:t>(Submitted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partial</w:t>
      </w:r>
      <w:r>
        <w:rPr>
          <w:spacing w:val="-2"/>
        </w:rPr>
        <w:t xml:space="preserve"> </w:t>
      </w:r>
      <w:r>
        <w:t>fulfil</w:t>
      </w:r>
      <w:r>
        <w:t>l</w:t>
      </w:r>
      <w:r>
        <w:t>ment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requirements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award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Degree)</w:t>
      </w:r>
    </w:p>
    <w:p w14:paraId="2BC54D4E" w14:textId="77777777" w:rsidR="00357605" w:rsidRDefault="001D1D91">
      <w:pPr>
        <w:spacing w:before="247"/>
        <w:ind w:left="424" w:right="390"/>
        <w:jc w:val="center"/>
        <w:rPr>
          <w:b/>
          <w:sz w:val="28"/>
        </w:rPr>
      </w:pPr>
      <w:r>
        <w:rPr>
          <w:b/>
          <w:sz w:val="28"/>
        </w:rPr>
        <w:t xml:space="preserve">        </w:t>
      </w:r>
      <w:r>
        <w:rPr>
          <w:b/>
          <w:sz w:val="28"/>
        </w:rPr>
        <w:t>BACHELOR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TECHNOLOGY</w:t>
      </w:r>
    </w:p>
    <w:p w14:paraId="4B3371A4" w14:textId="77777777" w:rsidR="00357605" w:rsidRDefault="001D1D91">
      <w:pPr>
        <w:spacing w:before="247"/>
        <w:ind w:left="464" w:right="390"/>
        <w:jc w:val="center"/>
        <w:rPr>
          <w:b/>
          <w:sz w:val="28"/>
        </w:rPr>
      </w:pPr>
      <w:r>
        <w:rPr>
          <w:b/>
          <w:sz w:val="28"/>
        </w:rPr>
        <w:t xml:space="preserve">    </w:t>
      </w:r>
      <w:r>
        <w:rPr>
          <w:b/>
          <w:sz w:val="28"/>
        </w:rPr>
        <w:t>in</w:t>
      </w:r>
    </w:p>
    <w:p w14:paraId="0F9B8549" w14:textId="77777777" w:rsidR="00357605" w:rsidRDefault="00357605">
      <w:pPr>
        <w:pStyle w:val="BodyText"/>
        <w:spacing w:before="9"/>
        <w:rPr>
          <w:b/>
          <w:sz w:val="28"/>
        </w:rPr>
      </w:pPr>
    </w:p>
    <w:p w14:paraId="5C54F9CA" w14:textId="77777777" w:rsidR="00357605" w:rsidRDefault="001D1D91">
      <w:pPr>
        <w:ind w:left="869" w:right="349"/>
        <w:jc w:val="center"/>
        <w:rPr>
          <w:b/>
          <w:sz w:val="28"/>
        </w:rPr>
      </w:pPr>
      <w:r>
        <w:rPr>
          <w:b/>
          <w:sz w:val="28"/>
        </w:rPr>
        <w:t xml:space="preserve">       </w:t>
      </w:r>
      <w:r>
        <w:rPr>
          <w:b/>
          <w:sz w:val="28"/>
        </w:rPr>
        <w:t>COMPUTER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ENGINEERING</w:t>
      </w:r>
    </w:p>
    <w:p w14:paraId="42FFA408" w14:textId="77777777" w:rsidR="00357605" w:rsidRDefault="001D1D91">
      <w:pPr>
        <w:spacing w:before="201"/>
        <w:ind w:left="431" w:right="390"/>
        <w:jc w:val="center"/>
        <w:rPr>
          <w:b/>
          <w:sz w:val="28"/>
        </w:rPr>
      </w:pPr>
      <w:r>
        <w:rPr>
          <w:b/>
          <w:sz w:val="28"/>
        </w:rPr>
        <w:t xml:space="preserve">     </w:t>
      </w:r>
      <w:r>
        <w:rPr>
          <w:b/>
          <w:sz w:val="28"/>
        </w:rPr>
        <w:t>By</w:t>
      </w:r>
    </w:p>
    <w:p w14:paraId="6444A517" w14:textId="77777777" w:rsidR="00357605" w:rsidRDefault="001D1D91">
      <w:pPr>
        <w:tabs>
          <w:tab w:val="left" w:pos="6318"/>
        </w:tabs>
        <w:spacing w:before="194" w:line="384" w:lineRule="auto"/>
        <w:ind w:leftChars="1404" w:left="3241" w:right="1857" w:hangingChars="54" w:hanging="152"/>
        <w:jc w:val="both"/>
        <w:rPr>
          <w:b/>
          <w:sz w:val="28"/>
        </w:rPr>
      </w:pPr>
      <w:r>
        <w:rPr>
          <w:b/>
          <w:sz w:val="28"/>
        </w:rPr>
        <w:t xml:space="preserve">SATYAM SRIVASTAVA </w:t>
      </w:r>
      <w:r>
        <w:rPr>
          <w:b/>
          <w:sz w:val="28"/>
        </w:rPr>
        <w:t>(187R1A0515)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HIMANSHU</w:t>
      </w:r>
      <w:r>
        <w:rPr>
          <w:b/>
          <w:spacing w:val="-14"/>
          <w:sz w:val="28"/>
        </w:rPr>
        <w:t xml:space="preserve"> </w:t>
      </w:r>
      <w:proofErr w:type="gramStart"/>
      <w:r>
        <w:rPr>
          <w:b/>
          <w:sz w:val="28"/>
        </w:rPr>
        <w:t>KUMAR</w:t>
      </w:r>
      <w:r>
        <w:rPr>
          <w:b/>
          <w:sz w:val="28"/>
        </w:rPr>
        <w:t xml:space="preserve">  </w:t>
      </w:r>
      <w:r>
        <w:rPr>
          <w:b/>
          <w:spacing w:val="-2"/>
          <w:sz w:val="28"/>
        </w:rPr>
        <w:t>(</w:t>
      </w:r>
      <w:proofErr w:type="gramEnd"/>
      <w:r>
        <w:rPr>
          <w:b/>
          <w:spacing w:val="-2"/>
          <w:sz w:val="28"/>
        </w:rPr>
        <w:t>187R1A0521)</w:t>
      </w:r>
    </w:p>
    <w:p w14:paraId="387E498F" w14:textId="77777777" w:rsidR="00357605" w:rsidRDefault="00357605">
      <w:pPr>
        <w:pStyle w:val="BodyText"/>
        <w:spacing w:before="7"/>
        <w:rPr>
          <w:b/>
          <w:sz w:val="40"/>
        </w:rPr>
      </w:pPr>
    </w:p>
    <w:p w14:paraId="5FD8C37F" w14:textId="77777777" w:rsidR="00357605" w:rsidRDefault="001D1D91">
      <w:pPr>
        <w:pStyle w:val="Heading3"/>
        <w:ind w:right="155"/>
      </w:pPr>
      <w:bookmarkStart w:id="2" w:name="Under_the_Guidance_of"/>
      <w:bookmarkEnd w:id="2"/>
      <w:r>
        <w:t>Under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Guidance</w:t>
      </w:r>
      <w:r>
        <w:rPr>
          <w:spacing w:val="-14"/>
        </w:rPr>
        <w:t xml:space="preserve"> </w:t>
      </w:r>
      <w:r>
        <w:t>of</w:t>
      </w:r>
    </w:p>
    <w:p w14:paraId="19D0C318" w14:textId="77777777" w:rsidR="00357605" w:rsidRDefault="00357605">
      <w:pPr>
        <w:pStyle w:val="BodyText"/>
        <w:spacing w:before="6"/>
        <w:rPr>
          <w:sz w:val="27"/>
        </w:rPr>
      </w:pPr>
    </w:p>
    <w:p w14:paraId="78D92F08" w14:textId="77777777" w:rsidR="00357605" w:rsidRDefault="001D1D91">
      <w:pPr>
        <w:ind w:left="869" w:right="264"/>
        <w:jc w:val="center"/>
        <w:rPr>
          <w:b/>
          <w:sz w:val="28"/>
        </w:rPr>
      </w:pPr>
      <w:r>
        <w:rPr>
          <w:b/>
          <w:spacing w:val="-1"/>
          <w:sz w:val="28"/>
        </w:rPr>
        <w:t xml:space="preserve">  </w:t>
      </w:r>
      <w:r>
        <w:rPr>
          <w:b/>
          <w:spacing w:val="-1"/>
          <w:sz w:val="28"/>
        </w:rPr>
        <w:t>V.NARESH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KUMAR</w:t>
      </w:r>
    </w:p>
    <w:p w14:paraId="3EEE3267" w14:textId="77777777" w:rsidR="00357605" w:rsidRDefault="00357605">
      <w:pPr>
        <w:pStyle w:val="BodyText"/>
        <w:spacing w:before="3"/>
        <w:rPr>
          <w:b/>
        </w:rPr>
      </w:pPr>
    </w:p>
    <w:p w14:paraId="531073DB" w14:textId="77777777" w:rsidR="00357605" w:rsidRDefault="001D1D91">
      <w:pPr>
        <w:pStyle w:val="Heading2"/>
        <w:spacing w:before="161"/>
        <w:ind w:left="342" w:right="92"/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40D3319A" wp14:editId="0122A8CE">
            <wp:simplePos x="0" y="0"/>
            <wp:positionH relativeFrom="page">
              <wp:posOffset>3389630</wp:posOffset>
            </wp:positionH>
            <wp:positionV relativeFrom="paragraph">
              <wp:posOffset>77470</wp:posOffset>
            </wp:positionV>
            <wp:extent cx="1261745" cy="72580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1506" cy="72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DEPARTMENT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ENGINEERING</w:t>
      </w:r>
    </w:p>
    <w:p w14:paraId="39397B9D" w14:textId="77777777" w:rsidR="00357605" w:rsidRDefault="001D1D91">
      <w:pPr>
        <w:spacing w:before="248"/>
        <w:ind w:left="449" w:right="390"/>
        <w:jc w:val="center"/>
        <w:rPr>
          <w:b/>
          <w:sz w:val="28"/>
        </w:rPr>
      </w:pPr>
      <w:r>
        <w:rPr>
          <w:b/>
          <w:color w:val="1E4679"/>
          <w:sz w:val="28"/>
        </w:rPr>
        <w:t>CMR</w:t>
      </w:r>
      <w:r>
        <w:rPr>
          <w:b/>
          <w:color w:val="1E4679"/>
          <w:spacing w:val="-4"/>
          <w:sz w:val="28"/>
        </w:rPr>
        <w:t xml:space="preserve"> </w:t>
      </w:r>
      <w:r>
        <w:rPr>
          <w:b/>
          <w:color w:val="1E4679"/>
          <w:sz w:val="28"/>
        </w:rPr>
        <w:t>TECHNICAL</w:t>
      </w:r>
      <w:r>
        <w:rPr>
          <w:b/>
          <w:color w:val="1E4679"/>
          <w:spacing w:val="-4"/>
          <w:sz w:val="28"/>
        </w:rPr>
        <w:t xml:space="preserve"> </w:t>
      </w:r>
      <w:r>
        <w:rPr>
          <w:b/>
          <w:color w:val="1E4679"/>
          <w:sz w:val="28"/>
        </w:rPr>
        <w:t>CAMPUS</w:t>
      </w:r>
    </w:p>
    <w:p w14:paraId="6D4814D1" w14:textId="77777777" w:rsidR="00357605" w:rsidRDefault="001D1D91">
      <w:pPr>
        <w:spacing w:before="148"/>
        <w:ind w:left="591" w:right="390"/>
        <w:jc w:val="center"/>
        <w:rPr>
          <w:b/>
          <w:sz w:val="26"/>
        </w:rPr>
      </w:pPr>
      <w:r>
        <w:rPr>
          <w:b/>
          <w:sz w:val="26"/>
        </w:rPr>
        <w:t>UGC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AUTONOMOUS</w:t>
      </w:r>
    </w:p>
    <w:p w14:paraId="01538D84" w14:textId="77777777" w:rsidR="00357605" w:rsidRDefault="001D1D91">
      <w:pPr>
        <w:spacing w:before="245" w:line="376" w:lineRule="auto"/>
        <w:ind w:left="2356" w:right="136" w:hanging="1428"/>
      </w:pPr>
      <w:r>
        <w:t xml:space="preserve">(Accredited by NAAC, NBA, Permanently Affiliated to JNTUH, Approved by AICTE, New </w:t>
      </w:r>
      <w:r>
        <w:t>Delhi)</w:t>
      </w:r>
      <w:r>
        <w:rPr>
          <w:spacing w:val="-53"/>
        </w:rPr>
        <w:t xml:space="preserve"> </w:t>
      </w:r>
      <w:r>
        <w:t>Recognized</w:t>
      </w:r>
      <w:r>
        <w:rPr>
          <w:spacing w:val="-4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Section</w:t>
      </w:r>
      <w:r>
        <w:rPr>
          <w:spacing w:val="-4"/>
        </w:rPr>
        <w:t xml:space="preserve"> </w:t>
      </w:r>
      <w:r>
        <w:t>2(f)</w:t>
      </w:r>
      <w:r>
        <w:rPr>
          <w:spacing w:val="-2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12(B)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UGC</w:t>
      </w:r>
      <w:r>
        <w:t xml:space="preserve"> </w:t>
      </w:r>
      <w:r>
        <w:t>Act.1956,</w:t>
      </w:r>
    </w:p>
    <w:p w14:paraId="7D68B087" w14:textId="77777777" w:rsidR="00357605" w:rsidRDefault="001D1D91">
      <w:pPr>
        <w:ind w:left="2742"/>
      </w:pPr>
      <w:proofErr w:type="spellStart"/>
      <w:r>
        <w:t>Kandlakoya</w:t>
      </w:r>
      <w:proofErr w:type="spellEnd"/>
      <w:r>
        <w:rPr>
          <w:spacing w:val="-7"/>
        </w:rPr>
        <w:t xml:space="preserve"> </w:t>
      </w:r>
      <w:r>
        <w:t>(V),</w:t>
      </w:r>
      <w:r>
        <w:rPr>
          <w:spacing w:val="-4"/>
        </w:rPr>
        <w:t xml:space="preserve"> </w:t>
      </w:r>
      <w:proofErr w:type="spellStart"/>
      <w:r>
        <w:t>Medchal</w:t>
      </w:r>
      <w:proofErr w:type="spellEnd"/>
      <w:r>
        <w:rPr>
          <w:spacing w:val="-7"/>
        </w:rPr>
        <w:t xml:space="preserve"> </w:t>
      </w:r>
      <w:r>
        <w:t>Road,</w:t>
      </w:r>
      <w:r>
        <w:rPr>
          <w:spacing w:val="-7"/>
        </w:rPr>
        <w:t xml:space="preserve"> </w:t>
      </w:r>
      <w:r>
        <w:t>Hyderabad-501401.</w:t>
      </w:r>
    </w:p>
    <w:p w14:paraId="3449385C" w14:textId="77777777" w:rsidR="00357605" w:rsidRDefault="001D1D91">
      <w:pPr>
        <w:spacing w:before="145"/>
        <w:ind w:left="4107" w:right="4126"/>
        <w:jc w:val="center"/>
        <w:rPr>
          <w:b/>
        </w:rPr>
      </w:pPr>
      <w:r>
        <w:rPr>
          <w:b/>
        </w:rPr>
        <w:t>2018-22</w:t>
      </w:r>
    </w:p>
    <w:p w14:paraId="7803F676" w14:textId="77777777" w:rsidR="00357605" w:rsidRDefault="00357605">
      <w:pPr>
        <w:jc w:val="center"/>
        <w:sectPr w:rsidR="00357605">
          <w:type w:val="continuous"/>
          <w:pgSz w:w="11938" w:h="16862"/>
          <w:pgMar w:top="1598" w:right="374" w:bottom="274" w:left="1080" w:header="0" w:footer="0" w:gutter="0"/>
          <w:cols w:space="0"/>
        </w:sectPr>
      </w:pPr>
    </w:p>
    <w:p w14:paraId="4B13134A" w14:textId="77777777" w:rsidR="00357605" w:rsidRDefault="001D1D91">
      <w:pPr>
        <w:pStyle w:val="Heading2"/>
        <w:spacing w:before="56" w:after="4"/>
        <w:ind w:left="354"/>
        <w:jc w:val="left"/>
      </w:pPr>
      <w:bookmarkStart w:id="3" w:name="DEPARTMENT_OF_COMPUTER_SCIENCE_AND_ENGIN"/>
      <w:bookmarkEnd w:id="3"/>
      <w:r>
        <w:lastRenderedPageBreak/>
        <w:t>DEPARTMENT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ENGINEERING</w:t>
      </w:r>
    </w:p>
    <w:p w14:paraId="35D7D2A1" w14:textId="77777777" w:rsidR="00357605" w:rsidRDefault="001D1D91">
      <w:pPr>
        <w:pStyle w:val="BodyText"/>
        <w:ind w:left="3954"/>
        <w:rPr>
          <w:sz w:val="20"/>
        </w:rPr>
      </w:pPr>
      <w:r>
        <w:rPr>
          <w:noProof/>
          <w:sz w:val="20"/>
        </w:rPr>
        <w:drawing>
          <wp:inline distT="0" distB="0" distL="0" distR="0" wp14:anchorId="29B2A1BB" wp14:editId="44F353EF">
            <wp:extent cx="1310005" cy="956310"/>
            <wp:effectExtent l="0" t="0" r="0" b="0"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0384" cy="95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2EAD" w14:textId="77777777" w:rsidR="00357605" w:rsidRDefault="00357605">
      <w:pPr>
        <w:pStyle w:val="BodyText"/>
        <w:rPr>
          <w:b/>
          <w:sz w:val="34"/>
        </w:rPr>
      </w:pPr>
    </w:p>
    <w:p w14:paraId="3BE36190" w14:textId="77777777" w:rsidR="00357605" w:rsidRDefault="001D1D91">
      <w:pPr>
        <w:spacing w:before="276"/>
        <w:ind w:left="491" w:right="390"/>
        <w:jc w:val="center"/>
        <w:rPr>
          <w:b/>
          <w:sz w:val="32"/>
        </w:rPr>
      </w:pPr>
      <w:r>
        <w:rPr>
          <w:b/>
          <w:sz w:val="32"/>
        </w:rPr>
        <w:t>CERTIFICATE</w:t>
      </w:r>
    </w:p>
    <w:p w14:paraId="1D22AC6E" w14:textId="77777777" w:rsidR="00357605" w:rsidRDefault="001D1D91">
      <w:pPr>
        <w:pStyle w:val="BodyText"/>
        <w:spacing w:before="250" w:line="362" w:lineRule="auto"/>
        <w:ind w:left="651" w:right="815" w:hanging="12"/>
        <w:jc w:val="both"/>
        <w:rPr>
          <w:sz w:val="22"/>
        </w:rPr>
      </w:pPr>
      <w:r>
        <w:t xml:space="preserve">This is to certify that the project </w:t>
      </w:r>
      <w:r>
        <w:t>entitled “</w:t>
      </w:r>
      <w:r>
        <w:rPr>
          <w:b/>
          <w:sz w:val="28"/>
        </w:rPr>
        <w:t>Car(e)</w:t>
      </w:r>
      <w:proofErr w:type="spellStart"/>
      <w:r>
        <w:rPr>
          <w:b/>
          <w:sz w:val="28"/>
        </w:rPr>
        <w:t>Takr</w:t>
      </w:r>
      <w:proofErr w:type="spellEnd"/>
      <w:r>
        <w:t xml:space="preserve">” being submitted by </w:t>
      </w:r>
      <w:r>
        <w:rPr>
          <w:b/>
        </w:rPr>
        <w:t>Satyam</w:t>
      </w:r>
      <w:r>
        <w:rPr>
          <w:b/>
          <w:spacing w:val="1"/>
        </w:rPr>
        <w:t xml:space="preserve"> </w:t>
      </w:r>
      <w:r>
        <w:rPr>
          <w:b/>
        </w:rPr>
        <w:t xml:space="preserve">Srivastava (187R1A0515), Himanshu Kumar (187R1A0521) </w:t>
      </w:r>
      <w:r>
        <w:t>in partial fulfi</w:t>
      </w:r>
      <w:r>
        <w:t>l</w:t>
      </w:r>
      <w:r>
        <w:t>lment of</w:t>
      </w:r>
      <w:r>
        <w:rPr>
          <w:spacing w:val="1"/>
        </w:rPr>
        <w:t xml:space="preserve"> </w:t>
      </w:r>
      <w:r>
        <w:t xml:space="preserve">the requirements for the award of the degree of </w:t>
      </w:r>
      <w:proofErr w:type="spellStart"/>
      <w:proofErr w:type="gramStart"/>
      <w:r>
        <w:t>B.Tech</w:t>
      </w:r>
      <w:proofErr w:type="spellEnd"/>
      <w:proofErr w:type="gramEnd"/>
      <w:r>
        <w:t xml:space="preserve"> in Computer Science and</w:t>
      </w:r>
      <w:r>
        <w:rPr>
          <w:spacing w:val="1"/>
        </w:rPr>
        <w:t xml:space="preserve"> </w:t>
      </w:r>
      <w:r>
        <w:t xml:space="preserve">Engineering to the Jawaharlal Nehru </w:t>
      </w:r>
      <w:r>
        <w:t>Technological University Hyderabad, is a record</w:t>
      </w:r>
      <w:r>
        <w:rPr>
          <w:spacing w:val="1"/>
        </w:rPr>
        <w:t xml:space="preserve"> </w:t>
      </w:r>
      <w:r>
        <w:t xml:space="preserve">of </w:t>
      </w:r>
      <w:proofErr w:type="spellStart"/>
      <w:r>
        <w:t>bonafide</w:t>
      </w:r>
      <w:proofErr w:type="spellEnd"/>
      <w:r>
        <w:t xml:space="preserve"> work carried out by him/her under our guidance and supervision during the</w:t>
      </w:r>
      <w:r>
        <w:rPr>
          <w:spacing w:val="-57"/>
        </w:rPr>
        <w:t xml:space="preserve"> </w:t>
      </w:r>
      <w:r>
        <w:t>year</w:t>
      </w:r>
      <w:r>
        <w:rPr>
          <w:spacing w:val="-2"/>
        </w:rPr>
        <w:t xml:space="preserve"> </w:t>
      </w:r>
      <w:r>
        <w:t>2021-22</w:t>
      </w:r>
      <w:r>
        <w:rPr>
          <w:sz w:val="22"/>
        </w:rPr>
        <w:t>.</w:t>
      </w:r>
    </w:p>
    <w:p w14:paraId="563DA6A4" w14:textId="77777777" w:rsidR="00357605" w:rsidRDefault="001D1D91">
      <w:pPr>
        <w:pStyle w:val="BodyText"/>
        <w:spacing w:line="360" w:lineRule="auto"/>
        <w:ind w:left="659" w:right="823" w:firstLine="379"/>
        <w:jc w:val="both"/>
      </w:pPr>
      <w:r>
        <w:t>The results embodied in this thesis have not been submitted to any other University</w:t>
      </w:r>
      <w:r>
        <w:rPr>
          <w:spacing w:val="-57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Institute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awa</w:t>
      </w:r>
      <w:r>
        <w:t>rd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degree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diploma.</w:t>
      </w:r>
    </w:p>
    <w:p w14:paraId="162EC1A4" w14:textId="77777777" w:rsidR="00357605" w:rsidRDefault="00357605">
      <w:pPr>
        <w:pStyle w:val="BodyText"/>
        <w:rPr>
          <w:sz w:val="26"/>
        </w:rPr>
      </w:pPr>
    </w:p>
    <w:p w14:paraId="1AC75ED0" w14:textId="77777777" w:rsidR="00357605" w:rsidRDefault="00357605">
      <w:pPr>
        <w:pStyle w:val="BodyText"/>
        <w:rPr>
          <w:sz w:val="26"/>
        </w:rPr>
      </w:pPr>
    </w:p>
    <w:p w14:paraId="6D8D07CF" w14:textId="77777777" w:rsidR="00357605" w:rsidRDefault="00357605">
      <w:pPr>
        <w:pStyle w:val="BodyText"/>
        <w:spacing w:before="4"/>
        <w:rPr>
          <w:sz w:val="34"/>
        </w:rPr>
      </w:pPr>
    </w:p>
    <w:p w14:paraId="56717D85" w14:textId="77777777" w:rsidR="00357605" w:rsidRDefault="001D1D91">
      <w:pPr>
        <w:pStyle w:val="Heading4"/>
        <w:numPr>
          <w:ilvl w:val="0"/>
          <w:numId w:val="1"/>
        </w:numPr>
        <w:tabs>
          <w:tab w:val="left" w:pos="885"/>
          <w:tab w:val="left" w:pos="6975"/>
        </w:tabs>
      </w:pPr>
      <w:bookmarkStart w:id="4" w:name="V.Naresh_KumarDr._A._Raji_Reddy"/>
      <w:bookmarkEnd w:id="4"/>
      <w:r>
        <w:t>Naresh</w:t>
      </w:r>
      <w:r>
        <w:rPr>
          <w:spacing w:val="-6"/>
        </w:rPr>
        <w:t xml:space="preserve"> </w:t>
      </w:r>
      <w:r>
        <w:t>Kumar</w:t>
      </w:r>
      <w:r>
        <w:tab/>
        <w:t>Dr.</w:t>
      </w:r>
      <w:r>
        <w:rPr>
          <w:spacing w:val="-3"/>
        </w:rPr>
        <w:t xml:space="preserve"> </w:t>
      </w:r>
      <w:r>
        <w:t>A.</w:t>
      </w:r>
      <w:r>
        <w:rPr>
          <w:spacing w:val="-3"/>
        </w:rPr>
        <w:t xml:space="preserve"> </w:t>
      </w:r>
      <w:r>
        <w:t>Raji Reddy</w:t>
      </w:r>
    </w:p>
    <w:p w14:paraId="5AE931C1" w14:textId="77777777" w:rsidR="00357605" w:rsidRDefault="001D1D91">
      <w:pPr>
        <w:tabs>
          <w:tab w:val="left" w:pos="7266"/>
        </w:tabs>
        <w:ind w:left="618"/>
        <w:jc w:val="both"/>
        <w:rPr>
          <w:b/>
          <w:sz w:val="24"/>
        </w:rPr>
      </w:pPr>
      <w:r>
        <w:rPr>
          <w:b/>
          <w:sz w:val="24"/>
        </w:rPr>
        <w:t>INTERNAL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GUIDE</w:t>
      </w:r>
      <w:r>
        <w:rPr>
          <w:b/>
          <w:sz w:val="24"/>
        </w:rPr>
        <w:tab/>
        <w:t>DIRECTOR</w:t>
      </w:r>
    </w:p>
    <w:p w14:paraId="3F269C2B" w14:textId="77777777" w:rsidR="00357605" w:rsidRDefault="00357605">
      <w:pPr>
        <w:pStyle w:val="BodyText"/>
        <w:rPr>
          <w:b/>
          <w:sz w:val="20"/>
        </w:rPr>
      </w:pPr>
    </w:p>
    <w:p w14:paraId="4741FC68" w14:textId="77777777" w:rsidR="00357605" w:rsidRDefault="00357605">
      <w:pPr>
        <w:pStyle w:val="BodyText"/>
        <w:rPr>
          <w:b/>
          <w:sz w:val="20"/>
        </w:rPr>
      </w:pPr>
    </w:p>
    <w:p w14:paraId="497CF301" w14:textId="77777777" w:rsidR="00357605" w:rsidRDefault="00357605">
      <w:pPr>
        <w:pStyle w:val="BodyText"/>
        <w:rPr>
          <w:b/>
          <w:sz w:val="20"/>
        </w:rPr>
      </w:pPr>
    </w:p>
    <w:p w14:paraId="5983434E" w14:textId="77777777" w:rsidR="00357605" w:rsidRDefault="00357605">
      <w:pPr>
        <w:pStyle w:val="BodyText"/>
        <w:rPr>
          <w:b/>
          <w:sz w:val="20"/>
        </w:rPr>
      </w:pPr>
    </w:p>
    <w:p w14:paraId="1BB9EE4A" w14:textId="77777777" w:rsidR="00357605" w:rsidRDefault="00357605">
      <w:pPr>
        <w:pStyle w:val="BodyText"/>
        <w:rPr>
          <w:b/>
          <w:sz w:val="20"/>
        </w:rPr>
      </w:pPr>
    </w:p>
    <w:p w14:paraId="46F75663" w14:textId="77777777" w:rsidR="00357605" w:rsidRDefault="00357605">
      <w:pPr>
        <w:pStyle w:val="BodyText"/>
        <w:rPr>
          <w:b/>
          <w:sz w:val="20"/>
        </w:rPr>
      </w:pPr>
    </w:p>
    <w:p w14:paraId="19B9F513" w14:textId="77777777" w:rsidR="00357605" w:rsidRDefault="00357605">
      <w:pPr>
        <w:pStyle w:val="BodyText"/>
        <w:spacing w:before="7"/>
        <w:rPr>
          <w:b/>
          <w:sz w:val="16"/>
        </w:rPr>
      </w:pPr>
    </w:p>
    <w:p w14:paraId="0DFB9CF7" w14:textId="77777777" w:rsidR="00357605" w:rsidRDefault="00357605">
      <w:pPr>
        <w:rPr>
          <w:sz w:val="16"/>
        </w:rPr>
        <w:sectPr w:rsidR="00357605">
          <w:pgSz w:w="11938" w:h="16862"/>
          <w:pgMar w:top="1598" w:right="374" w:bottom="274" w:left="1080" w:header="0" w:footer="0" w:gutter="0"/>
          <w:cols w:space="0"/>
        </w:sectPr>
      </w:pPr>
    </w:p>
    <w:p w14:paraId="08C17904" w14:textId="77777777" w:rsidR="00357605" w:rsidRDefault="001D1D91">
      <w:pPr>
        <w:pStyle w:val="Heading4"/>
        <w:spacing w:before="93" w:line="237" w:lineRule="auto"/>
        <w:ind w:left="1191" w:right="36" w:hanging="480"/>
      </w:pPr>
      <w:r>
        <w:t>Dr.</w:t>
      </w:r>
      <w:r>
        <w:rPr>
          <w:spacing w:val="-7"/>
        </w:rPr>
        <w:t xml:space="preserve"> </w:t>
      </w:r>
      <w:r>
        <w:t>K.</w:t>
      </w:r>
      <w:r>
        <w:rPr>
          <w:spacing w:val="-4"/>
        </w:rPr>
        <w:t xml:space="preserve"> </w:t>
      </w:r>
      <w:proofErr w:type="spellStart"/>
      <w:r>
        <w:t>Srujan</w:t>
      </w:r>
      <w:proofErr w:type="spellEnd"/>
      <w:r>
        <w:rPr>
          <w:spacing w:val="-8"/>
        </w:rPr>
        <w:t xml:space="preserve"> </w:t>
      </w:r>
      <w:r>
        <w:t>Raju</w:t>
      </w:r>
      <w:r>
        <w:rPr>
          <w:spacing w:val="-57"/>
        </w:rPr>
        <w:t xml:space="preserve"> </w:t>
      </w:r>
      <w:r>
        <w:t>HOD</w:t>
      </w:r>
    </w:p>
    <w:p w14:paraId="014C344C" w14:textId="77777777" w:rsidR="00357605" w:rsidRDefault="001D1D91">
      <w:pPr>
        <w:spacing w:before="93"/>
        <w:ind w:left="711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>EXTERNAL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EXAMINER</w:t>
      </w:r>
    </w:p>
    <w:p w14:paraId="637EF0AB" w14:textId="77777777" w:rsidR="00357605" w:rsidRDefault="00357605">
      <w:pPr>
        <w:rPr>
          <w:sz w:val="24"/>
        </w:rPr>
        <w:sectPr w:rsidR="00357605">
          <w:type w:val="continuous"/>
          <w:pgSz w:w="11938" w:h="16862"/>
          <w:pgMar w:top="1598" w:right="374" w:bottom="274" w:left="1080" w:header="0" w:footer="0" w:gutter="0"/>
          <w:cols w:space="0"/>
        </w:sectPr>
      </w:pPr>
    </w:p>
    <w:p w14:paraId="17E3BEA5" w14:textId="77777777" w:rsidR="00357605" w:rsidRDefault="00357605">
      <w:pPr>
        <w:pStyle w:val="BodyText"/>
        <w:rPr>
          <w:b/>
          <w:sz w:val="20"/>
        </w:rPr>
      </w:pPr>
    </w:p>
    <w:p w14:paraId="17157BD0" w14:textId="77777777" w:rsidR="00357605" w:rsidRDefault="00357605">
      <w:pPr>
        <w:pStyle w:val="BodyText"/>
        <w:rPr>
          <w:b/>
          <w:sz w:val="20"/>
        </w:rPr>
      </w:pPr>
    </w:p>
    <w:p w14:paraId="2E3B930F" w14:textId="77777777" w:rsidR="00357605" w:rsidRDefault="00357605">
      <w:pPr>
        <w:pStyle w:val="BodyText"/>
        <w:rPr>
          <w:b/>
          <w:sz w:val="20"/>
        </w:rPr>
      </w:pPr>
    </w:p>
    <w:p w14:paraId="3E857EA4" w14:textId="77777777" w:rsidR="00357605" w:rsidRDefault="00357605">
      <w:pPr>
        <w:pStyle w:val="BodyText"/>
        <w:rPr>
          <w:b/>
          <w:sz w:val="20"/>
        </w:rPr>
      </w:pPr>
    </w:p>
    <w:p w14:paraId="22582B67" w14:textId="77777777" w:rsidR="00357605" w:rsidRDefault="00357605">
      <w:pPr>
        <w:pStyle w:val="BodyText"/>
        <w:rPr>
          <w:b/>
          <w:sz w:val="20"/>
        </w:rPr>
      </w:pPr>
    </w:p>
    <w:p w14:paraId="2B85CF62" w14:textId="77777777" w:rsidR="00357605" w:rsidRDefault="00357605">
      <w:pPr>
        <w:pStyle w:val="BodyText"/>
        <w:spacing w:before="10"/>
        <w:rPr>
          <w:b/>
          <w:sz w:val="27"/>
        </w:rPr>
      </w:pPr>
    </w:p>
    <w:p w14:paraId="4771A896" w14:textId="77777777" w:rsidR="00357605" w:rsidRDefault="001D1D91">
      <w:pPr>
        <w:tabs>
          <w:tab w:val="left" w:pos="7623"/>
        </w:tabs>
        <w:spacing w:before="90"/>
        <w:ind w:left="618"/>
        <w:rPr>
          <w:sz w:val="24"/>
        </w:rPr>
      </w:pPr>
      <w:r>
        <w:rPr>
          <w:b/>
          <w:spacing w:val="-1"/>
          <w:sz w:val="24"/>
        </w:rPr>
        <w:t>Submitted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for viva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voice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Examination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held</w:t>
      </w:r>
      <w:r>
        <w:rPr>
          <w:b/>
          <w:spacing w:val="-28"/>
          <w:sz w:val="24"/>
        </w:rPr>
        <w:t xml:space="preserve"> </w:t>
      </w:r>
      <w:r>
        <w:rPr>
          <w:b/>
          <w:sz w:val="24"/>
        </w:rPr>
        <w:t xml:space="preserve">on  </w:t>
      </w:r>
      <w:r>
        <w:rPr>
          <w:b/>
          <w:spacing w:val="-3"/>
          <w:sz w:val="24"/>
        </w:rPr>
        <w:t xml:space="preserve"> </w:t>
      </w:r>
      <w:r>
        <w:rPr>
          <w:sz w:val="24"/>
          <w:u w:val="thick"/>
        </w:rPr>
        <w:t xml:space="preserve"> </w:t>
      </w:r>
      <w:r>
        <w:rPr>
          <w:sz w:val="24"/>
          <w:u w:val="thick"/>
        </w:rPr>
        <w:tab/>
      </w:r>
    </w:p>
    <w:p w14:paraId="6E5D4EFE" w14:textId="77777777" w:rsidR="00357605" w:rsidRDefault="00357605">
      <w:pPr>
        <w:rPr>
          <w:sz w:val="24"/>
        </w:rPr>
        <w:sectPr w:rsidR="00357605">
          <w:type w:val="continuous"/>
          <w:pgSz w:w="11938" w:h="16862"/>
          <w:pgMar w:top="1598" w:right="374" w:bottom="274" w:left="1080" w:header="0" w:footer="0" w:gutter="0"/>
          <w:cols w:space="0"/>
        </w:sectPr>
      </w:pPr>
    </w:p>
    <w:p w14:paraId="0CAC5193" w14:textId="77777777" w:rsidR="00357605" w:rsidRDefault="001D1D91">
      <w:pPr>
        <w:pStyle w:val="Heading2"/>
        <w:spacing w:before="62"/>
        <w:ind w:left="2912" w:right="3326"/>
      </w:pPr>
      <w:r>
        <w:lastRenderedPageBreak/>
        <w:t>ACKNOWLEDGEMENT</w:t>
      </w:r>
    </w:p>
    <w:p w14:paraId="49C22C13" w14:textId="77777777" w:rsidR="00357605" w:rsidRDefault="001D1D91">
      <w:pPr>
        <w:pStyle w:val="BodyText"/>
        <w:spacing w:before="295" w:line="357" w:lineRule="auto"/>
        <w:ind w:left="925" w:right="810" w:firstLine="667"/>
        <w:jc w:val="both"/>
      </w:pPr>
      <w:r>
        <w:t>Apart from the efforts of us, the success of any project depends largely on the</w:t>
      </w:r>
      <w:r>
        <w:rPr>
          <w:spacing w:val="-57"/>
        </w:rPr>
        <w:t xml:space="preserve"> </w:t>
      </w:r>
      <w:r>
        <w:t>encouragement and guidelines of many others. We take this opportunity to express</w:t>
      </w:r>
      <w:r>
        <w:rPr>
          <w:spacing w:val="1"/>
        </w:rPr>
        <w:t xml:space="preserve"> </w:t>
      </w:r>
      <w:r>
        <w:t xml:space="preserve">our gratitude to the people who have been instrumental in the </w:t>
      </w:r>
      <w:r>
        <w:t>successful completion</w:t>
      </w:r>
      <w:r>
        <w:rPr>
          <w:spacing w:val="-57"/>
        </w:rPr>
        <w:t xml:space="preserve"> </w:t>
      </w:r>
      <w:r>
        <w:t>of this project. We take this opportunity to express my profound gratitude and deep</w:t>
      </w:r>
      <w:r>
        <w:rPr>
          <w:spacing w:val="1"/>
        </w:rPr>
        <w:t xml:space="preserve"> </w:t>
      </w:r>
      <w:r>
        <w:t>regard</w:t>
      </w:r>
      <w:r>
        <w:rPr>
          <w:spacing w:val="-1"/>
        </w:rPr>
        <w:t xml:space="preserve"> </w:t>
      </w:r>
      <w:r>
        <w:t>to my guide</w:t>
      </w:r>
    </w:p>
    <w:p w14:paraId="3921AD2B" w14:textId="77777777" w:rsidR="00357605" w:rsidRDefault="001D1D91">
      <w:pPr>
        <w:spacing w:line="357" w:lineRule="auto"/>
        <w:ind w:left="935" w:right="818" w:firstLine="710"/>
        <w:jc w:val="both"/>
        <w:rPr>
          <w:sz w:val="24"/>
        </w:rPr>
      </w:pPr>
      <w:proofErr w:type="spellStart"/>
      <w:r>
        <w:rPr>
          <w:b/>
          <w:sz w:val="24"/>
        </w:rPr>
        <w:t>V.Naresh</w:t>
      </w:r>
      <w:proofErr w:type="spellEnd"/>
      <w:r>
        <w:rPr>
          <w:b/>
          <w:sz w:val="24"/>
        </w:rPr>
        <w:t xml:space="preserve"> Kumar, </w:t>
      </w:r>
      <w:r>
        <w:rPr>
          <w:sz w:val="24"/>
        </w:rPr>
        <w:t>for his exemplary guidance, monitoring and constant</w:t>
      </w:r>
      <w:r>
        <w:rPr>
          <w:spacing w:val="1"/>
          <w:sz w:val="24"/>
        </w:rPr>
        <w:t xml:space="preserve"> </w:t>
      </w:r>
      <w:r>
        <w:rPr>
          <w:sz w:val="24"/>
        </w:rPr>
        <w:t>encouragement throughout the project work. The blessing, help a</w:t>
      </w:r>
      <w:r>
        <w:rPr>
          <w:sz w:val="24"/>
        </w:rPr>
        <w:t>nd guidance given</w:t>
      </w:r>
      <w:r>
        <w:rPr>
          <w:spacing w:val="1"/>
          <w:sz w:val="24"/>
        </w:rPr>
        <w:t xml:space="preserve"> </w:t>
      </w:r>
      <w:r>
        <w:rPr>
          <w:sz w:val="24"/>
        </w:rPr>
        <w:t>by him shall carry us a long way in the journey of life on which we are about to</w:t>
      </w:r>
      <w:r>
        <w:rPr>
          <w:spacing w:val="1"/>
          <w:sz w:val="24"/>
        </w:rPr>
        <w:t xml:space="preserve"> </w:t>
      </w:r>
      <w:r>
        <w:rPr>
          <w:sz w:val="24"/>
        </w:rPr>
        <w:t>embark.</w:t>
      </w:r>
      <w:r>
        <w:rPr>
          <w:spacing w:val="1"/>
          <w:sz w:val="24"/>
        </w:rPr>
        <w:t xml:space="preserve"> </w:t>
      </w:r>
      <w:r>
        <w:rPr>
          <w:sz w:val="24"/>
        </w:rPr>
        <w:t>We also</w:t>
      </w:r>
      <w:r>
        <w:rPr>
          <w:spacing w:val="1"/>
          <w:sz w:val="24"/>
        </w:rPr>
        <w:t xml:space="preserve"> </w:t>
      </w:r>
      <w:r>
        <w:rPr>
          <w:sz w:val="24"/>
        </w:rPr>
        <w:t>take this opportunity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express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deep</w:t>
      </w:r>
      <w:r>
        <w:rPr>
          <w:spacing w:val="60"/>
          <w:sz w:val="24"/>
        </w:rPr>
        <w:t xml:space="preserve"> </w:t>
      </w:r>
      <w:r>
        <w:rPr>
          <w:sz w:val="24"/>
        </w:rPr>
        <w:t>sense</w:t>
      </w:r>
      <w:r>
        <w:rPr>
          <w:spacing w:val="60"/>
          <w:sz w:val="24"/>
        </w:rPr>
        <w:t xml:space="preserve"> </w:t>
      </w:r>
      <w:r>
        <w:rPr>
          <w:sz w:val="24"/>
        </w:rPr>
        <w:t>of gratitude to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Project Review Committee (PRC) </w:t>
      </w:r>
      <w:r>
        <w:rPr>
          <w:b/>
          <w:sz w:val="24"/>
        </w:rPr>
        <w:t xml:space="preserve">Dr. M. </w:t>
      </w:r>
      <w:proofErr w:type="spellStart"/>
      <w:r>
        <w:rPr>
          <w:b/>
          <w:sz w:val="24"/>
        </w:rPr>
        <w:t>Varaprasad</w:t>
      </w:r>
      <w:proofErr w:type="spellEnd"/>
      <w:r>
        <w:rPr>
          <w:b/>
          <w:sz w:val="24"/>
        </w:rPr>
        <w:t xml:space="preserve"> Rao, Mr. J. Narasimha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Rao, </w:t>
      </w:r>
      <w:r>
        <w:rPr>
          <w:b/>
          <w:sz w:val="24"/>
        </w:rPr>
        <w:t xml:space="preserve">Dr. T. S. </w:t>
      </w:r>
      <w:proofErr w:type="spellStart"/>
      <w:r>
        <w:rPr>
          <w:b/>
          <w:sz w:val="24"/>
        </w:rPr>
        <w:t>Mastan</w:t>
      </w:r>
      <w:proofErr w:type="spellEnd"/>
      <w:r>
        <w:rPr>
          <w:b/>
          <w:sz w:val="24"/>
        </w:rPr>
        <w:t xml:space="preserve"> Rao, Dr. </w:t>
      </w:r>
      <w:proofErr w:type="spellStart"/>
      <w:r>
        <w:rPr>
          <w:b/>
          <w:sz w:val="24"/>
        </w:rPr>
        <w:t>Suwarna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Gothane</w:t>
      </w:r>
      <w:proofErr w:type="spellEnd"/>
      <w:r>
        <w:rPr>
          <w:b/>
          <w:sz w:val="24"/>
        </w:rPr>
        <w:t>, Mr. A. Uday Kiran, Mr. A.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Kiran Kumar, Mrs. G. </w:t>
      </w:r>
      <w:proofErr w:type="spellStart"/>
      <w:r>
        <w:rPr>
          <w:b/>
          <w:sz w:val="24"/>
        </w:rPr>
        <w:t>Latha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 xml:space="preserve">for their cordial support, valuable </w:t>
      </w:r>
      <w:proofErr w:type="gramStart"/>
      <w:r>
        <w:rPr>
          <w:sz w:val="24"/>
        </w:rPr>
        <w:t>information</w:t>
      </w:r>
      <w:proofErr w:type="gramEnd"/>
      <w:r>
        <w:rPr>
          <w:sz w:val="24"/>
        </w:rPr>
        <w:t xml:space="preserve"> and</w:t>
      </w:r>
      <w:r>
        <w:rPr>
          <w:spacing w:val="1"/>
          <w:sz w:val="24"/>
        </w:rPr>
        <w:t xml:space="preserve"> </w:t>
      </w:r>
      <w:r>
        <w:rPr>
          <w:sz w:val="24"/>
        </w:rPr>
        <w:t>guidance,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helped</w:t>
      </w:r>
      <w:r>
        <w:rPr>
          <w:spacing w:val="1"/>
          <w:sz w:val="24"/>
        </w:rPr>
        <w:t xml:space="preserve"> </w:t>
      </w:r>
      <w:r>
        <w:rPr>
          <w:sz w:val="24"/>
        </w:rPr>
        <w:t>us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completing</w:t>
      </w:r>
      <w:r>
        <w:rPr>
          <w:spacing w:val="-1"/>
          <w:sz w:val="24"/>
        </w:rPr>
        <w:t xml:space="preserve"> </w:t>
      </w:r>
      <w:r>
        <w:rPr>
          <w:sz w:val="24"/>
        </w:rPr>
        <w:t>this task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various</w:t>
      </w:r>
      <w:r>
        <w:rPr>
          <w:spacing w:val="-10"/>
          <w:sz w:val="24"/>
        </w:rPr>
        <w:t xml:space="preserve"> </w:t>
      </w:r>
      <w:r>
        <w:rPr>
          <w:sz w:val="24"/>
        </w:rPr>
        <w:t>stages.</w:t>
      </w:r>
    </w:p>
    <w:p w14:paraId="5BFD2369" w14:textId="77777777" w:rsidR="00357605" w:rsidRDefault="001D1D91">
      <w:pPr>
        <w:pStyle w:val="BodyText"/>
        <w:spacing w:line="357" w:lineRule="auto"/>
        <w:ind w:left="935" w:right="836" w:firstLine="710"/>
        <w:jc w:val="both"/>
      </w:pPr>
      <w:r>
        <w:t>We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thankful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b/>
        </w:rPr>
        <w:t>Dr.</w:t>
      </w:r>
      <w:r>
        <w:rPr>
          <w:b/>
          <w:spacing w:val="1"/>
        </w:rPr>
        <w:t xml:space="preserve"> </w:t>
      </w:r>
      <w:r>
        <w:rPr>
          <w:b/>
        </w:rPr>
        <w:t>K.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Sru</w:t>
      </w:r>
      <w:r>
        <w:rPr>
          <w:b/>
        </w:rPr>
        <w:t>jan</w:t>
      </w:r>
      <w:proofErr w:type="spellEnd"/>
      <w:r>
        <w:rPr>
          <w:b/>
          <w:spacing w:val="1"/>
        </w:rPr>
        <w:t xml:space="preserve"> </w:t>
      </w:r>
      <w:r>
        <w:rPr>
          <w:b/>
        </w:rPr>
        <w:t>Raju,</w:t>
      </w:r>
      <w:r>
        <w:rPr>
          <w:b/>
          <w:spacing w:val="1"/>
        </w:rPr>
        <w:t xml:space="preserve"> </w:t>
      </w:r>
      <w:r>
        <w:t>Head,</w:t>
      </w:r>
      <w:r>
        <w:rPr>
          <w:spacing w:val="1"/>
        </w:rPr>
        <w:t xml:space="preserve"> </w:t>
      </w:r>
      <w:r>
        <w:t>Department</w:t>
      </w:r>
      <w:r>
        <w:rPr>
          <w:spacing w:val="6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 Science and Engineering for providing encouragement and support for</w:t>
      </w:r>
      <w:r>
        <w:rPr>
          <w:spacing w:val="1"/>
        </w:rPr>
        <w:t xml:space="preserve"> </w:t>
      </w:r>
      <w:r>
        <w:t>completing</w:t>
      </w:r>
      <w:r>
        <w:rPr>
          <w:spacing w:val="-4"/>
        </w:rPr>
        <w:t xml:space="preserve"> </w:t>
      </w:r>
      <w:r>
        <w:t>this project</w:t>
      </w:r>
      <w:r>
        <w:rPr>
          <w:spacing w:val="-2"/>
        </w:rPr>
        <w:t xml:space="preserve"> </w:t>
      </w:r>
      <w:r>
        <w:t>successfully.</w:t>
      </w:r>
    </w:p>
    <w:p w14:paraId="1944565A" w14:textId="77777777" w:rsidR="00357605" w:rsidRDefault="001D1D91">
      <w:pPr>
        <w:pStyle w:val="BodyText"/>
        <w:spacing w:line="357" w:lineRule="auto"/>
        <w:ind w:left="935" w:right="819" w:firstLine="710"/>
        <w:jc w:val="both"/>
      </w:pPr>
      <w:r>
        <w:t>We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obliged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b/>
        </w:rPr>
        <w:t>Dr.</w:t>
      </w:r>
      <w:r>
        <w:rPr>
          <w:b/>
          <w:spacing w:val="1"/>
        </w:rPr>
        <w:t xml:space="preserve"> </w:t>
      </w:r>
      <w:r>
        <w:rPr>
          <w:b/>
        </w:rPr>
        <w:t>A.</w:t>
      </w:r>
      <w:r>
        <w:rPr>
          <w:b/>
          <w:spacing w:val="1"/>
        </w:rPr>
        <w:t xml:space="preserve"> </w:t>
      </w:r>
      <w:r>
        <w:rPr>
          <w:b/>
        </w:rPr>
        <w:t>Raji</w:t>
      </w:r>
      <w:r>
        <w:rPr>
          <w:b/>
          <w:spacing w:val="1"/>
        </w:rPr>
        <w:t xml:space="preserve"> </w:t>
      </w:r>
      <w:r>
        <w:rPr>
          <w:b/>
        </w:rPr>
        <w:t>Reddy,</w:t>
      </w:r>
      <w:r>
        <w:rPr>
          <w:b/>
          <w:spacing w:val="1"/>
        </w:rPr>
        <w:t xml:space="preserve"> </w:t>
      </w:r>
      <w:r>
        <w:t>Director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cooperative</w:t>
      </w:r>
      <w:r>
        <w:rPr>
          <w:spacing w:val="1"/>
        </w:rPr>
        <w:t xml:space="preserve"> </w:t>
      </w:r>
      <w:r>
        <w:t xml:space="preserve">throughout the course of this </w:t>
      </w:r>
      <w:r>
        <w:t>project. We also express our sincere gratitude to Sri.</w:t>
      </w:r>
      <w:r>
        <w:rPr>
          <w:spacing w:val="1"/>
        </w:rPr>
        <w:t xml:space="preserve"> </w:t>
      </w:r>
      <w:r>
        <w:rPr>
          <w:b/>
        </w:rPr>
        <w:t>Ch.</w:t>
      </w:r>
      <w:r>
        <w:rPr>
          <w:b/>
          <w:spacing w:val="1"/>
        </w:rPr>
        <w:t xml:space="preserve"> </w:t>
      </w:r>
      <w:r>
        <w:rPr>
          <w:b/>
        </w:rPr>
        <w:t>Gopal</w:t>
      </w:r>
      <w:r>
        <w:rPr>
          <w:b/>
          <w:spacing w:val="1"/>
        </w:rPr>
        <w:t xml:space="preserve"> </w:t>
      </w:r>
      <w:r>
        <w:rPr>
          <w:b/>
        </w:rPr>
        <w:t>Reddy,</w:t>
      </w:r>
      <w:r>
        <w:rPr>
          <w:b/>
          <w:spacing w:val="1"/>
        </w:rPr>
        <w:t xml:space="preserve"> </w:t>
      </w:r>
      <w:r>
        <w:t>Chairman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excellent</w:t>
      </w:r>
      <w:r>
        <w:rPr>
          <w:spacing w:val="1"/>
        </w:rPr>
        <w:t xml:space="preserve"> </w:t>
      </w:r>
      <w:r>
        <w:t>infrastructure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nice</w:t>
      </w:r>
      <w:r>
        <w:rPr>
          <w:spacing w:val="-57"/>
        </w:rPr>
        <w:t xml:space="preserve"> </w:t>
      </w:r>
      <w:r>
        <w:t>atmosphere throughout the</w:t>
      </w:r>
      <w:r>
        <w:rPr>
          <w:spacing w:val="1"/>
        </w:rPr>
        <w:t xml:space="preserve"> </w:t>
      </w:r>
      <w:r>
        <w:t>course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project.</w:t>
      </w:r>
    </w:p>
    <w:p w14:paraId="6DB1810D" w14:textId="77777777" w:rsidR="00357605" w:rsidRDefault="001D1D91">
      <w:pPr>
        <w:pStyle w:val="BodyText"/>
        <w:spacing w:line="360" w:lineRule="auto"/>
        <w:ind w:left="935" w:right="829" w:firstLine="710"/>
        <w:jc w:val="both"/>
      </w:pPr>
      <w:r>
        <w:t>The</w:t>
      </w:r>
      <w:r>
        <w:rPr>
          <w:spacing w:val="1"/>
        </w:rPr>
        <w:t xml:space="preserve"> </w:t>
      </w:r>
      <w:r>
        <w:t>guidance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received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members</w:t>
      </w:r>
      <w:r>
        <w:rPr>
          <w:spacing w:val="1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rPr>
          <w:b/>
        </w:rPr>
        <w:t>CMR</w:t>
      </w:r>
      <w:r>
        <w:rPr>
          <w:b/>
          <w:spacing w:val="1"/>
        </w:rPr>
        <w:t xml:space="preserve"> </w:t>
      </w:r>
      <w:r>
        <w:rPr>
          <w:b/>
        </w:rPr>
        <w:t>Technical</w:t>
      </w:r>
      <w:r>
        <w:rPr>
          <w:b/>
          <w:spacing w:val="1"/>
        </w:rPr>
        <w:t xml:space="preserve"> </w:t>
      </w:r>
      <w:r>
        <w:rPr>
          <w:b/>
        </w:rPr>
        <w:t>Cam</w:t>
      </w:r>
      <w:r>
        <w:rPr>
          <w:b/>
        </w:rPr>
        <w:t>pus</w:t>
      </w:r>
      <w:r>
        <w:rPr>
          <w:b/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contributed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grateful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constant</w:t>
      </w:r>
      <w:r>
        <w:rPr>
          <w:spacing w:val="2"/>
        </w:rPr>
        <w:t xml:space="preserve"> </w:t>
      </w:r>
      <w:r>
        <w:t>support and help.</w:t>
      </w:r>
    </w:p>
    <w:p w14:paraId="4DB0BF11" w14:textId="77777777" w:rsidR="00357605" w:rsidRDefault="001D1D91">
      <w:pPr>
        <w:pStyle w:val="BodyText"/>
        <w:spacing w:line="357" w:lineRule="auto"/>
        <w:ind w:left="935" w:right="822" w:firstLine="710"/>
        <w:jc w:val="both"/>
      </w:pPr>
      <w:r>
        <w:t>Finally, we would like to take this opportunity to thank our family for their</w:t>
      </w:r>
      <w:r>
        <w:rPr>
          <w:spacing w:val="1"/>
        </w:rPr>
        <w:t xml:space="preserve"> </w:t>
      </w:r>
      <w:r>
        <w:t xml:space="preserve">constant encouragement, without which this assignment would not be </w:t>
      </w:r>
      <w:r>
        <w:t>completed.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sincerely</w:t>
      </w:r>
      <w:r>
        <w:rPr>
          <w:spacing w:val="1"/>
        </w:rPr>
        <w:t xml:space="preserve"> </w:t>
      </w:r>
      <w:r>
        <w:t>acknowledge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thank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gave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indirectly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completion of</w:t>
      </w:r>
      <w:r>
        <w:rPr>
          <w:spacing w:val="-1"/>
        </w:rPr>
        <w:t xml:space="preserve"> </w:t>
      </w:r>
      <w:r>
        <w:t>this project.</w:t>
      </w:r>
    </w:p>
    <w:p w14:paraId="109EC605" w14:textId="77777777" w:rsidR="00357605" w:rsidRDefault="00357605">
      <w:pPr>
        <w:pStyle w:val="BodyText"/>
        <w:rPr>
          <w:sz w:val="26"/>
        </w:rPr>
      </w:pPr>
    </w:p>
    <w:p w14:paraId="361F754D" w14:textId="77777777" w:rsidR="00357605" w:rsidRDefault="00357605">
      <w:pPr>
        <w:pStyle w:val="BodyText"/>
        <w:spacing w:before="5"/>
        <w:rPr>
          <w:sz w:val="30"/>
        </w:rPr>
      </w:pPr>
    </w:p>
    <w:p w14:paraId="6FE3C963" w14:textId="77777777" w:rsidR="00357605" w:rsidRDefault="001D1D91">
      <w:pPr>
        <w:spacing w:line="355" w:lineRule="auto"/>
        <w:ind w:left="5605" w:right="846" w:hanging="24"/>
        <w:rPr>
          <w:b/>
          <w:sz w:val="24"/>
        </w:rPr>
      </w:pPr>
      <w:bookmarkStart w:id="5" w:name="Satyam_Srivastava_(187R1A0515)_Himanshu_"/>
      <w:bookmarkEnd w:id="5"/>
      <w:r>
        <w:rPr>
          <w:b/>
          <w:sz w:val="24"/>
        </w:rPr>
        <w:t>Satyam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Srivastava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(187R1A0515)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Himanshu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Kumar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(187R1A0521)</w:t>
      </w:r>
    </w:p>
    <w:p w14:paraId="10B1C092" w14:textId="77777777" w:rsidR="00357605" w:rsidRDefault="00357605">
      <w:pPr>
        <w:spacing w:line="355" w:lineRule="auto"/>
        <w:rPr>
          <w:sz w:val="24"/>
        </w:rPr>
        <w:sectPr w:rsidR="00357605">
          <w:pgSz w:w="11938" w:h="16862"/>
          <w:pgMar w:top="1598" w:right="374" w:bottom="274" w:left="1080" w:header="0" w:footer="0" w:gutter="0"/>
          <w:cols w:space="0"/>
        </w:sectPr>
      </w:pPr>
    </w:p>
    <w:p w14:paraId="0E356035" w14:textId="77777777" w:rsidR="00357605" w:rsidRDefault="00357605">
      <w:pPr>
        <w:pStyle w:val="BodyText"/>
        <w:rPr>
          <w:b/>
          <w:sz w:val="20"/>
        </w:rPr>
      </w:pPr>
    </w:p>
    <w:p w14:paraId="30B88974" w14:textId="77777777" w:rsidR="00357605" w:rsidRDefault="00357605">
      <w:pPr>
        <w:pStyle w:val="BodyText"/>
        <w:spacing w:before="9"/>
        <w:rPr>
          <w:b/>
          <w:sz w:val="20"/>
        </w:rPr>
      </w:pPr>
    </w:p>
    <w:p w14:paraId="327DE376" w14:textId="77777777" w:rsidR="00357605" w:rsidRDefault="001D1D91">
      <w:pPr>
        <w:pStyle w:val="Heading2"/>
        <w:ind w:left="377" w:right="390"/>
      </w:pPr>
      <w:r>
        <w:t>ABSTRACT</w:t>
      </w:r>
    </w:p>
    <w:p w14:paraId="228BE1D0" w14:textId="77777777" w:rsidR="00357605" w:rsidRDefault="00357605">
      <w:pPr>
        <w:pStyle w:val="BodyText"/>
        <w:rPr>
          <w:b/>
          <w:sz w:val="34"/>
        </w:rPr>
      </w:pPr>
    </w:p>
    <w:p w14:paraId="6B62A806" w14:textId="77777777" w:rsidR="00357605" w:rsidRDefault="001D1D91">
      <w:pPr>
        <w:spacing w:before="200" w:line="360" w:lineRule="auto"/>
        <w:ind w:left="128" w:right="859" w:hanging="12"/>
        <w:jc w:val="both"/>
        <w:rPr>
          <w:sz w:val="28"/>
        </w:rPr>
      </w:pP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titled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“Car(e)</w:t>
      </w:r>
      <w:proofErr w:type="spellStart"/>
      <w:r>
        <w:rPr>
          <w:sz w:val="28"/>
        </w:rPr>
        <w:t>Takr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Car(e)</w:t>
      </w:r>
      <w:proofErr w:type="spellStart"/>
      <w:proofErr w:type="gramStart"/>
      <w:r>
        <w:rPr>
          <w:sz w:val="28"/>
        </w:rPr>
        <w:t>Takr,is</w:t>
      </w:r>
      <w:proofErr w:type="spellEnd"/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acolyte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every</w:t>
      </w:r>
      <w:r>
        <w:rPr>
          <w:spacing w:val="1"/>
          <w:sz w:val="28"/>
        </w:rPr>
        <w:t xml:space="preserve"> </w:t>
      </w:r>
      <w:r>
        <w:rPr>
          <w:sz w:val="28"/>
        </w:rPr>
        <w:t>wheelman</w:t>
      </w:r>
      <w:r>
        <w:rPr>
          <w:spacing w:val="1"/>
          <w:sz w:val="28"/>
        </w:rPr>
        <w:t xml:space="preserve"> </w:t>
      </w:r>
      <w:r>
        <w:rPr>
          <w:sz w:val="28"/>
        </w:rPr>
        <w:t>looking</w:t>
      </w:r>
      <w:r>
        <w:rPr>
          <w:spacing w:val="1"/>
          <w:sz w:val="28"/>
        </w:rPr>
        <w:t xml:space="preserve"> </w:t>
      </w:r>
      <w:r>
        <w:rPr>
          <w:sz w:val="28"/>
        </w:rPr>
        <w:t>towards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unblemished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car.Car</w:t>
      </w:r>
      <w:proofErr w:type="spellEnd"/>
      <w:r>
        <w:rPr>
          <w:sz w:val="28"/>
        </w:rPr>
        <w:t>(e)</w:t>
      </w:r>
      <w:proofErr w:type="spellStart"/>
      <w:r>
        <w:rPr>
          <w:sz w:val="28"/>
        </w:rPr>
        <w:t>Takr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at</w:t>
      </w:r>
      <w:r>
        <w:rPr>
          <w:spacing w:val="1"/>
          <w:sz w:val="28"/>
        </w:rPr>
        <w:t xml:space="preserve"> </w:t>
      </w:r>
      <w:r>
        <w:rPr>
          <w:sz w:val="28"/>
        </w:rPr>
        <w:t>first</w:t>
      </w:r>
      <w:r>
        <w:rPr>
          <w:spacing w:val="1"/>
          <w:sz w:val="28"/>
        </w:rPr>
        <w:t xml:space="preserve"> </w:t>
      </w:r>
      <w:r>
        <w:rPr>
          <w:sz w:val="28"/>
        </w:rPr>
        <w:t>hand</w:t>
      </w:r>
      <w:r>
        <w:rPr>
          <w:spacing w:val="1"/>
          <w:sz w:val="28"/>
        </w:rPr>
        <w:t xml:space="preserve"> </w:t>
      </w:r>
      <w:r>
        <w:rPr>
          <w:sz w:val="28"/>
        </w:rPr>
        <w:t>connects</w:t>
      </w:r>
      <w:r>
        <w:rPr>
          <w:spacing w:val="14"/>
          <w:sz w:val="28"/>
        </w:rPr>
        <w:t xml:space="preserve"> </w:t>
      </w:r>
      <w:r>
        <w:rPr>
          <w:sz w:val="28"/>
        </w:rPr>
        <w:t>a</w:t>
      </w:r>
      <w:r>
        <w:rPr>
          <w:spacing w:val="16"/>
          <w:sz w:val="28"/>
        </w:rPr>
        <w:t xml:space="preserve"> </w:t>
      </w:r>
      <w:r>
        <w:rPr>
          <w:sz w:val="28"/>
        </w:rPr>
        <w:t>user</w:t>
      </w:r>
      <w:r>
        <w:rPr>
          <w:spacing w:val="14"/>
          <w:sz w:val="28"/>
        </w:rPr>
        <w:t xml:space="preserve"> </w:t>
      </w:r>
      <w:r>
        <w:rPr>
          <w:sz w:val="28"/>
        </w:rPr>
        <w:t>to</w:t>
      </w:r>
      <w:r>
        <w:rPr>
          <w:spacing w:val="14"/>
          <w:sz w:val="28"/>
        </w:rPr>
        <w:t xml:space="preserve"> </w:t>
      </w:r>
      <w:r>
        <w:rPr>
          <w:sz w:val="28"/>
        </w:rPr>
        <w:t>a</w:t>
      </w:r>
      <w:r>
        <w:rPr>
          <w:spacing w:val="16"/>
          <w:sz w:val="28"/>
        </w:rPr>
        <w:t xml:space="preserve"> </w:t>
      </w:r>
      <w:r>
        <w:rPr>
          <w:sz w:val="28"/>
        </w:rPr>
        <w:t>mechanic</w:t>
      </w:r>
      <w:r>
        <w:rPr>
          <w:spacing w:val="16"/>
          <w:sz w:val="28"/>
        </w:rPr>
        <w:t xml:space="preserve"> </w:t>
      </w:r>
      <w:r>
        <w:rPr>
          <w:sz w:val="28"/>
        </w:rPr>
        <w:t>without</w:t>
      </w:r>
      <w:r>
        <w:rPr>
          <w:spacing w:val="14"/>
          <w:sz w:val="28"/>
        </w:rPr>
        <w:t xml:space="preserve"> </w:t>
      </w:r>
      <w:r>
        <w:rPr>
          <w:sz w:val="28"/>
        </w:rPr>
        <w:t>the</w:t>
      </w:r>
      <w:r>
        <w:rPr>
          <w:spacing w:val="14"/>
          <w:sz w:val="28"/>
        </w:rPr>
        <w:t xml:space="preserve"> </w:t>
      </w:r>
      <w:r>
        <w:rPr>
          <w:sz w:val="28"/>
        </w:rPr>
        <w:t>need</w:t>
      </w:r>
      <w:r>
        <w:rPr>
          <w:spacing w:val="17"/>
          <w:sz w:val="28"/>
        </w:rPr>
        <w:t xml:space="preserve"> </w:t>
      </w:r>
      <w:r>
        <w:rPr>
          <w:sz w:val="28"/>
        </w:rPr>
        <w:t>of</w:t>
      </w:r>
      <w:r>
        <w:rPr>
          <w:spacing w:val="15"/>
          <w:sz w:val="28"/>
        </w:rPr>
        <w:t xml:space="preserve"> </w:t>
      </w:r>
      <w:r>
        <w:rPr>
          <w:sz w:val="28"/>
        </w:rPr>
        <w:t>the</w:t>
      </w:r>
      <w:r>
        <w:rPr>
          <w:spacing w:val="16"/>
          <w:sz w:val="28"/>
        </w:rPr>
        <w:t xml:space="preserve"> </w:t>
      </w:r>
      <w:r>
        <w:rPr>
          <w:sz w:val="28"/>
        </w:rPr>
        <w:t>interceder.</w:t>
      </w:r>
      <w:r>
        <w:rPr>
          <w:spacing w:val="15"/>
          <w:sz w:val="28"/>
        </w:rPr>
        <w:t xml:space="preserve"> </w:t>
      </w:r>
      <w:r>
        <w:rPr>
          <w:sz w:val="28"/>
        </w:rPr>
        <w:t>This</w:t>
      </w:r>
      <w:r>
        <w:rPr>
          <w:spacing w:val="14"/>
          <w:sz w:val="28"/>
        </w:rPr>
        <w:t xml:space="preserve"> </w:t>
      </w:r>
      <w:r>
        <w:rPr>
          <w:sz w:val="28"/>
        </w:rPr>
        <w:t>system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in itself is pristine and uses concomitant </w:t>
      </w:r>
      <w:proofErr w:type="spellStart"/>
      <w:proofErr w:type="gramStart"/>
      <w:r>
        <w:rPr>
          <w:sz w:val="28"/>
        </w:rPr>
        <w:t>technologies.Car</w:t>
      </w:r>
      <w:proofErr w:type="spellEnd"/>
      <w:proofErr w:type="gramEnd"/>
      <w:r>
        <w:rPr>
          <w:sz w:val="28"/>
        </w:rPr>
        <w:t>(e</w:t>
      </w:r>
      <w:r>
        <w:rPr>
          <w:sz w:val="28"/>
        </w:rPr>
        <w:t>)</w:t>
      </w:r>
      <w:proofErr w:type="spellStart"/>
      <w:r>
        <w:rPr>
          <w:sz w:val="28"/>
        </w:rPr>
        <w:t>Takr</w:t>
      </w:r>
      <w:proofErr w:type="spellEnd"/>
      <w:r>
        <w:rPr>
          <w:sz w:val="28"/>
        </w:rPr>
        <w:t xml:space="preserve"> also provide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the basic aid that is needed by the user </w:t>
      </w:r>
      <w:proofErr w:type="spellStart"/>
      <w:r>
        <w:rPr>
          <w:sz w:val="28"/>
        </w:rPr>
        <w:t>inorder</w:t>
      </w:r>
      <w:proofErr w:type="spellEnd"/>
      <w:r>
        <w:rPr>
          <w:sz w:val="28"/>
        </w:rPr>
        <w:t xml:space="preserve"> to introspect the</w:t>
      </w:r>
      <w:r>
        <w:rPr>
          <w:spacing w:val="70"/>
          <w:sz w:val="28"/>
        </w:rPr>
        <w:t xml:space="preserve"> </w:t>
      </w:r>
      <w:r>
        <w:rPr>
          <w:sz w:val="28"/>
        </w:rPr>
        <w:t>basic faut in</w:t>
      </w:r>
      <w:r>
        <w:rPr>
          <w:spacing w:val="1"/>
          <w:sz w:val="28"/>
        </w:rPr>
        <w:t xml:space="preserve"> </w:t>
      </w:r>
      <w:r>
        <w:rPr>
          <w:sz w:val="28"/>
        </w:rPr>
        <w:t>the vehicle which may occur. Car(e)</w:t>
      </w:r>
      <w:proofErr w:type="spellStart"/>
      <w:r>
        <w:rPr>
          <w:sz w:val="28"/>
        </w:rPr>
        <w:t>Takr</w:t>
      </w:r>
      <w:proofErr w:type="spellEnd"/>
      <w:r>
        <w:rPr>
          <w:sz w:val="28"/>
        </w:rPr>
        <w:t xml:space="preserve"> also provide the user to pay the bill</w:t>
      </w:r>
      <w:r>
        <w:rPr>
          <w:spacing w:val="1"/>
          <w:sz w:val="28"/>
        </w:rPr>
        <w:t xml:space="preserve"> </w:t>
      </w:r>
      <w:r>
        <w:rPr>
          <w:sz w:val="28"/>
        </w:rPr>
        <w:t>online after the service is done and also provides with the e copy or the invo</w:t>
      </w:r>
      <w:r>
        <w:rPr>
          <w:sz w:val="28"/>
        </w:rPr>
        <w:t>ice</w:t>
      </w:r>
      <w:r>
        <w:rPr>
          <w:spacing w:val="-67"/>
          <w:sz w:val="28"/>
        </w:rPr>
        <w:t xml:space="preserve"> </w:t>
      </w:r>
      <w:r>
        <w:rPr>
          <w:sz w:val="28"/>
        </w:rPr>
        <w:t>service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proofErr w:type="spellStart"/>
      <w:proofErr w:type="gramStart"/>
      <w:r>
        <w:rPr>
          <w:sz w:val="28"/>
        </w:rPr>
        <w:t>bill.Car</w:t>
      </w:r>
      <w:proofErr w:type="spellEnd"/>
      <w:proofErr w:type="gramEnd"/>
      <w:r>
        <w:rPr>
          <w:sz w:val="28"/>
        </w:rPr>
        <w:t>(e)</w:t>
      </w:r>
      <w:proofErr w:type="spellStart"/>
      <w:r>
        <w:rPr>
          <w:sz w:val="28"/>
        </w:rPr>
        <w:t>Takr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also</w:t>
      </w:r>
      <w:r>
        <w:rPr>
          <w:spacing w:val="1"/>
          <w:sz w:val="28"/>
        </w:rPr>
        <w:t xml:space="preserve"> </w:t>
      </w:r>
      <w:r>
        <w:rPr>
          <w:sz w:val="28"/>
        </w:rPr>
        <w:t>helps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connecting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user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70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mechanics who are specialized in their respective domains and hence all the</w:t>
      </w:r>
      <w:r>
        <w:rPr>
          <w:spacing w:val="1"/>
          <w:sz w:val="28"/>
        </w:rPr>
        <w:t xml:space="preserve"> </w:t>
      </w:r>
      <w:r>
        <w:rPr>
          <w:sz w:val="28"/>
        </w:rPr>
        <w:t>services</w:t>
      </w:r>
      <w:r>
        <w:rPr>
          <w:spacing w:val="-5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provided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very</w:t>
      </w:r>
      <w:r>
        <w:rPr>
          <w:spacing w:val="1"/>
          <w:sz w:val="28"/>
        </w:rPr>
        <w:t xml:space="preserve"> </w:t>
      </w:r>
      <w:r>
        <w:rPr>
          <w:sz w:val="28"/>
        </w:rPr>
        <w:t>effective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andefficient</w:t>
      </w:r>
      <w:proofErr w:type="spellEnd"/>
      <w:r>
        <w:rPr>
          <w:sz w:val="28"/>
        </w:rPr>
        <w:t>.</w:t>
      </w:r>
    </w:p>
    <w:p w14:paraId="42D4E89D" w14:textId="77777777" w:rsidR="00357605" w:rsidRDefault="00357605">
      <w:pPr>
        <w:spacing w:line="360" w:lineRule="auto"/>
        <w:jc w:val="both"/>
        <w:rPr>
          <w:sz w:val="28"/>
        </w:rPr>
        <w:sectPr w:rsidR="00357605">
          <w:footerReference w:type="default" r:id="rId10"/>
          <w:pgSz w:w="11938" w:h="16862"/>
          <w:pgMar w:top="1598" w:right="374" w:bottom="274" w:left="1080" w:header="0" w:footer="0" w:gutter="0"/>
          <w:pgNumType w:start="1"/>
          <w:cols w:space="0"/>
        </w:sectPr>
      </w:pPr>
    </w:p>
    <w:p w14:paraId="7CECA161" w14:textId="77777777" w:rsidR="00357605" w:rsidRDefault="00357605">
      <w:pPr>
        <w:pStyle w:val="BodyText"/>
        <w:rPr>
          <w:sz w:val="20"/>
        </w:rPr>
      </w:pPr>
    </w:p>
    <w:p w14:paraId="1CF7F7FB" w14:textId="77777777" w:rsidR="00357605" w:rsidRDefault="00357605">
      <w:pPr>
        <w:pStyle w:val="BodyText"/>
        <w:rPr>
          <w:sz w:val="20"/>
        </w:rPr>
      </w:pPr>
    </w:p>
    <w:p w14:paraId="6FF127D4" w14:textId="77777777" w:rsidR="00357605" w:rsidRDefault="00357605">
      <w:pPr>
        <w:pStyle w:val="BodyText"/>
        <w:rPr>
          <w:sz w:val="20"/>
        </w:rPr>
      </w:pPr>
    </w:p>
    <w:p w14:paraId="1191F371" w14:textId="77777777" w:rsidR="00357605" w:rsidRDefault="00357605">
      <w:pPr>
        <w:pStyle w:val="BodyText"/>
        <w:rPr>
          <w:sz w:val="20"/>
        </w:rPr>
      </w:pPr>
    </w:p>
    <w:p w14:paraId="2735009B" w14:textId="77777777" w:rsidR="00357605" w:rsidRDefault="00357605">
      <w:pPr>
        <w:pStyle w:val="BodyText"/>
        <w:rPr>
          <w:sz w:val="20"/>
        </w:rPr>
      </w:pPr>
    </w:p>
    <w:p w14:paraId="376509E2" w14:textId="77777777" w:rsidR="00357605" w:rsidRDefault="00357605">
      <w:pPr>
        <w:pStyle w:val="BodyText"/>
        <w:spacing w:before="2"/>
        <w:rPr>
          <w:sz w:val="22"/>
        </w:rPr>
      </w:pPr>
    </w:p>
    <w:p w14:paraId="3A38F932" w14:textId="77777777" w:rsidR="00357605" w:rsidRDefault="001D1D91">
      <w:pPr>
        <w:pStyle w:val="Heading2"/>
        <w:ind w:left="2680" w:firstLineChars="200" w:firstLine="643"/>
        <w:jc w:val="left"/>
      </w:pPr>
      <w:bookmarkStart w:id="6" w:name="LIST_OF_FIGURES"/>
      <w:bookmarkStart w:id="7" w:name="_bookmark0"/>
      <w:bookmarkEnd w:id="6"/>
      <w:bookmarkEnd w:id="7"/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FIGURES</w:t>
      </w:r>
    </w:p>
    <w:p w14:paraId="36BCC1B1" w14:textId="77777777" w:rsidR="00357605" w:rsidRDefault="00357605">
      <w:pPr>
        <w:pStyle w:val="BodyText"/>
        <w:rPr>
          <w:b/>
          <w:sz w:val="20"/>
        </w:rPr>
      </w:pPr>
    </w:p>
    <w:p w14:paraId="025F6491" w14:textId="77777777" w:rsidR="00357605" w:rsidRDefault="00357605">
      <w:pPr>
        <w:pStyle w:val="BodyText"/>
        <w:rPr>
          <w:b/>
          <w:sz w:val="20"/>
        </w:rPr>
      </w:pPr>
    </w:p>
    <w:p w14:paraId="20A1CA2C" w14:textId="77777777" w:rsidR="00357605" w:rsidRDefault="00357605">
      <w:pPr>
        <w:pStyle w:val="BodyText"/>
        <w:spacing w:before="6"/>
        <w:rPr>
          <w:b/>
          <w:sz w:val="12"/>
        </w:rPr>
      </w:pPr>
    </w:p>
    <w:tbl>
      <w:tblPr>
        <w:tblW w:w="0" w:type="auto"/>
        <w:tblInd w:w="87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1"/>
        <w:gridCol w:w="3829"/>
        <w:gridCol w:w="1570"/>
      </w:tblGrid>
      <w:tr w:rsidR="00357605" w14:paraId="5D8F6253" w14:textId="77777777">
        <w:trPr>
          <w:trHeight w:val="370"/>
        </w:trPr>
        <w:tc>
          <w:tcPr>
            <w:tcW w:w="2701" w:type="dxa"/>
          </w:tcPr>
          <w:p w14:paraId="79D5B600" w14:textId="77777777" w:rsidR="00357605" w:rsidRDefault="001D1D91">
            <w:pPr>
              <w:pStyle w:val="TableParagraph"/>
              <w:spacing w:before="0" w:line="311" w:lineRule="exact"/>
              <w:ind w:left="50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NO</w:t>
            </w:r>
          </w:p>
        </w:tc>
        <w:tc>
          <w:tcPr>
            <w:tcW w:w="3829" w:type="dxa"/>
          </w:tcPr>
          <w:p w14:paraId="16B421CD" w14:textId="77777777" w:rsidR="00357605" w:rsidRDefault="001D1D91">
            <w:pPr>
              <w:pStyle w:val="TableParagraph"/>
              <w:spacing w:before="0" w:line="311" w:lineRule="exact"/>
              <w:ind w:left="1200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1570" w:type="dxa"/>
          </w:tcPr>
          <w:p w14:paraId="17817C6F" w14:textId="77777777" w:rsidR="00357605" w:rsidRDefault="001D1D91">
            <w:pPr>
              <w:pStyle w:val="TableParagraph"/>
              <w:spacing w:before="28"/>
              <w:ind w:left="489"/>
              <w:rPr>
                <w:sz w:val="24"/>
              </w:rPr>
            </w:pPr>
            <w:r>
              <w:rPr>
                <w:sz w:val="24"/>
              </w:rPr>
              <w:t>PAGE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</w:tc>
      </w:tr>
      <w:tr w:rsidR="00357605" w14:paraId="394285A5" w14:textId="77777777">
        <w:trPr>
          <w:trHeight w:val="542"/>
        </w:trPr>
        <w:tc>
          <w:tcPr>
            <w:tcW w:w="2701" w:type="dxa"/>
          </w:tcPr>
          <w:p w14:paraId="60BBE63D" w14:textId="77777777" w:rsidR="00357605" w:rsidRDefault="001D1D91">
            <w:pPr>
              <w:pStyle w:val="TableParagraph"/>
              <w:ind w:left="81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3.1</w:t>
            </w:r>
          </w:p>
        </w:tc>
        <w:tc>
          <w:tcPr>
            <w:tcW w:w="3829" w:type="dxa"/>
          </w:tcPr>
          <w:p w14:paraId="237C9511" w14:textId="77777777" w:rsidR="00357605" w:rsidRDefault="001D1D91">
            <w:pPr>
              <w:pStyle w:val="TableParagraph"/>
              <w:ind w:left="1191"/>
              <w:rPr>
                <w:sz w:val="28"/>
              </w:rPr>
            </w:pPr>
            <w:r>
              <w:rPr>
                <w:sz w:val="28"/>
              </w:rPr>
              <w:t>Architecture</w:t>
            </w:r>
          </w:p>
        </w:tc>
        <w:tc>
          <w:tcPr>
            <w:tcW w:w="1570" w:type="dxa"/>
          </w:tcPr>
          <w:p w14:paraId="7D6F7E05" w14:textId="77777777" w:rsidR="00357605" w:rsidRDefault="001D1D91">
            <w:pPr>
              <w:pStyle w:val="TableParagraph"/>
              <w:ind w:left="549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357605" w14:paraId="44242757" w14:textId="77777777">
        <w:trPr>
          <w:trHeight w:val="643"/>
        </w:trPr>
        <w:tc>
          <w:tcPr>
            <w:tcW w:w="2701" w:type="dxa"/>
          </w:tcPr>
          <w:p w14:paraId="480DE049" w14:textId="77777777" w:rsidR="00357605" w:rsidRDefault="001D1D91">
            <w:pPr>
              <w:pStyle w:val="TableParagraph"/>
              <w:spacing w:before="161"/>
              <w:ind w:left="57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3.2</w:t>
            </w:r>
          </w:p>
        </w:tc>
        <w:tc>
          <w:tcPr>
            <w:tcW w:w="3829" w:type="dxa"/>
          </w:tcPr>
          <w:p w14:paraId="57622616" w14:textId="77777777" w:rsidR="00357605" w:rsidRDefault="001D1D91">
            <w:pPr>
              <w:pStyle w:val="TableParagraph"/>
              <w:spacing w:before="161"/>
              <w:ind w:left="1167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570" w:type="dxa"/>
          </w:tcPr>
          <w:p w14:paraId="6B5C0477" w14:textId="77777777" w:rsidR="00357605" w:rsidRDefault="001D1D91">
            <w:pPr>
              <w:pStyle w:val="TableParagraph"/>
              <w:spacing w:before="161"/>
              <w:ind w:left="0" w:right="285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357605" w14:paraId="6101226D" w14:textId="77777777">
        <w:trPr>
          <w:trHeight w:val="632"/>
        </w:trPr>
        <w:tc>
          <w:tcPr>
            <w:tcW w:w="2701" w:type="dxa"/>
          </w:tcPr>
          <w:p w14:paraId="3A0613D7" w14:textId="77777777" w:rsidR="00357605" w:rsidRDefault="001D1D91">
            <w:pPr>
              <w:pStyle w:val="TableParagraph"/>
              <w:spacing w:before="149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3.3</w:t>
            </w:r>
          </w:p>
        </w:tc>
        <w:tc>
          <w:tcPr>
            <w:tcW w:w="3829" w:type="dxa"/>
          </w:tcPr>
          <w:p w14:paraId="1633F3C7" w14:textId="77777777" w:rsidR="00357605" w:rsidRDefault="001D1D91">
            <w:pPr>
              <w:pStyle w:val="TableParagraph"/>
              <w:spacing w:before="149"/>
              <w:ind w:left="1179"/>
              <w:rPr>
                <w:sz w:val="28"/>
              </w:rPr>
            </w:pPr>
            <w:r>
              <w:rPr>
                <w:sz w:val="28"/>
              </w:rPr>
              <w:t>Class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570" w:type="dxa"/>
          </w:tcPr>
          <w:p w14:paraId="621BD682" w14:textId="77777777" w:rsidR="00357605" w:rsidRDefault="001D1D91">
            <w:pPr>
              <w:pStyle w:val="TableParagraph"/>
              <w:spacing w:before="149"/>
              <w:ind w:left="0" w:right="174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  <w:tr w:rsidR="00357605" w14:paraId="124D2D39" w14:textId="77777777">
        <w:trPr>
          <w:trHeight w:val="611"/>
        </w:trPr>
        <w:tc>
          <w:tcPr>
            <w:tcW w:w="2701" w:type="dxa"/>
          </w:tcPr>
          <w:p w14:paraId="03928A57" w14:textId="77777777" w:rsidR="00357605" w:rsidRDefault="001D1D91">
            <w:pPr>
              <w:pStyle w:val="TableParagraph"/>
              <w:spacing w:before="150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3.4</w:t>
            </w:r>
          </w:p>
        </w:tc>
        <w:tc>
          <w:tcPr>
            <w:tcW w:w="3829" w:type="dxa"/>
          </w:tcPr>
          <w:p w14:paraId="27D1DDCF" w14:textId="77777777" w:rsidR="00357605" w:rsidRDefault="001D1D91">
            <w:pPr>
              <w:pStyle w:val="TableParagraph"/>
              <w:spacing w:before="150"/>
              <w:ind w:left="1179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570" w:type="dxa"/>
          </w:tcPr>
          <w:p w14:paraId="39371C80" w14:textId="77777777" w:rsidR="00357605" w:rsidRDefault="001D1D91">
            <w:pPr>
              <w:pStyle w:val="TableParagraph"/>
              <w:spacing w:before="150"/>
              <w:ind w:left="510" w:right="663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357605" w14:paraId="0A1B1EAD" w14:textId="77777777">
        <w:trPr>
          <w:trHeight w:val="450"/>
        </w:trPr>
        <w:tc>
          <w:tcPr>
            <w:tcW w:w="2701" w:type="dxa"/>
          </w:tcPr>
          <w:p w14:paraId="35CCAB90" w14:textId="77777777" w:rsidR="00357605" w:rsidRDefault="001D1D91">
            <w:pPr>
              <w:pStyle w:val="TableParagraph"/>
              <w:spacing w:before="128" w:line="302" w:lineRule="exact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3.5</w:t>
            </w:r>
          </w:p>
        </w:tc>
        <w:tc>
          <w:tcPr>
            <w:tcW w:w="3829" w:type="dxa"/>
          </w:tcPr>
          <w:p w14:paraId="07DE9493" w14:textId="77777777" w:rsidR="00357605" w:rsidRDefault="001D1D91">
            <w:pPr>
              <w:pStyle w:val="TableParagraph"/>
              <w:spacing w:before="128" w:line="302" w:lineRule="exact"/>
              <w:ind w:left="1179"/>
              <w:rPr>
                <w:sz w:val="28"/>
              </w:rPr>
            </w:pPr>
            <w:r>
              <w:rPr>
                <w:sz w:val="28"/>
              </w:rPr>
              <w:t>Sequence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570" w:type="dxa"/>
          </w:tcPr>
          <w:p w14:paraId="00F6760A" w14:textId="77777777" w:rsidR="00357605" w:rsidRDefault="001D1D91">
            <w:pPr>
              <w:pStyle w:val="TableParagraph"/>
              <w:spacing w:before="128" w:line="302" w:lineRule="exact"/>
              <w:ind w:left="548" w:right="624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</w:tbl>
    <w:p w14:paraId="4D747970" w14:textId="77777777" w:rsidR="00357605" w:rsidRDefault="00357605">
      <w:pPr>
        <w:spacing w:line="302" w:lineRule="exact"/>
        <w:jc w:val="center"/>
        <w:rPr>
          <w:sz w:val="28"/>
        </w:rPr>
        <w:sectPr w:rsidR="00357605">
          <w:footerReference w:type="default" r:id="rId11"/>
          <w:pgSz w:w="11938" w:h="16862"/>
          <w:pgMar w:top="1598" w:right="374" w:bottom="274" w:left="1080" w:header="0" w:footer="0" w:gutter="0"/>
          <w:cols w:space="0"/>
        </w:sectPr>
      </w:pPr>
    </w:p>
    <w:p w14:paraId="08639193" w14:textId="77777777" w:rsidR="00357605" w:rsidRDefault="00357605">
      <w:pPr>
        <w:pStyle w:val="BodyText"/>
        <w:rPr>
          <w:b/>
          <w:sz w:val="20"/>
        </w:rPr>
      </w:pPr>
    </w:p>
    <w:p w14:paraId="6ED461F5" w14:textId="77777777" w:rsidR="00357605" w:rsidRDefault="00357605">
      <w:pPr>
        <w:pStyle w:val="BodyText"/>
        <w:rPr>
          <w:b/>
          <w:sz w:val="20"/>
        </w:rPr>
      </w:pPr>
    </w:p>
    <w:p w14:paraId="64BEDEA0" w14:textId="77777777" w:rsidR="00357605" w:rsidRDefault="00357605">
      <w:pPr>
        <w:pStyle w:val="BodyText"/>
        <w:rPr>
          <w:b/>
          <w:sz w:val="20"/>
        </w:rPr>
      </w:pPr>
    </w:p>
    <w:p w14:paraId="096F8C40" w14:textId="77777777" w:rsidR="00357605" w:rsidRDefault="00357605">
      <w:pPr>
        <w:pStyle w:val="BodyText"/>
        <w:rPr>
          <w:b/>
          <w:sz w:val="20"/>
        </w:rPr>
      </w:pPr>
    </w:p>
    <w:p w14:paraId="17642AD9" w14:textId="77777777" w:rsidR="00357605" w:rsidRDefault="00357605">
      <w:pPr>
        <w:pStyle w:val="BodyText"/>
        <w:rPr>
          <w:b/>
          <w:sz w:val="20"/>
        </w:rPr>
      </w:pPr>
    </w:p>
    <w:p w14:paraId="78CC9820" w14:textId="77777777" w:rsidR="00357605" w:rsidRDefault="00357605">
      <w:pPr>
        <w:pStyle w:val="BodyText"/>
        <w:rPr>
          <w:b/>
          <w:sz w:val="20"/>
        </w:rPr>
      </w:pPr>
    </w:p>
    <w:p w14:paraId="5BF506E6" w14:textId="77777777" w:rsidR="00357605" w:rsidRDefault="00357605">
      <w:pPr>
        <w:pStyle w:val="BodyText"/>
        <w:spacing w:before="5"/>
        <w:rPr>
          <w:b/>
          <w:sz w:val="18"/>
        </w:rPr>
      </w:pPr>
    </w:p>
    <w:p w14:paraId="62168862" w14:textId="77777777" w:rsidR="00357605" w:rsidRDefault="001D1D91">
      <w:pPr>
        <w:spacing w:before="86"/>
        <w:ind w:left="8" w:right="390"/>
        <w:jc w:val="center"/>
        <w:rPr>
          <w:b/>
          <w:sz w:val="32"/>
        </w:rPr>
      </w:pPr>
      <w:r>
        <w:rPr>
          <w:b/>
          <w:sz w:val="32"/>
        </w:rPr>
        <w:t xml:space="preserve">    </w:t>
      </w:r>
      <w:r>
        <w:rPr>
          <w:b/>
          <w:sz w:val="32"/>
        </w:rPr>
        <w:t>TABLE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OF CONTENTS</w:t>
      </w:r>
    </w:p>
    <w:p w14:paraId="157B07D9" w14:textId="77777777" w:rsidR="00357605" w:rsidRDefault="00357605">
      <w:pPr>
        <w:pStyle w:val="BodyText"/>
        <w:spacing w:before="5"/>
        <w:rPr>
          <w:b/>
          <w:sz w:val="45"/>
        </w:rPr>
      </w:pPr>
    </w:p>
    <w:p w14:paraId="2BE8C70E" w14:textId="77777777" w:rsidR="00357605" w:rsidRDefault="001D1D91">
      <w:pPr>
        <w:tabs>
          <w:tab w:val="left" w:pos="8835"/>
        </w:tabs>
        <w:spacing w:line="360" w:lineRule="auto"/>
        <w:ind w:left="1079"/>
        <w:rPr>
          <w:sz w:val="24"/>
          <w:szCs w:val="24"/>
        </w:rPr>
      </w:pPr>
      <w:r>
        <w:rPr>
          <w:b/>
          <w:sz w:val="24"/>
          <w:szCs w:val="24"/>
        </w:rPr>
        <w:t>ABSTRACT</w:t>
      </w:r>
      <w:r>
        <w:rPr>
          <w:b/>
          <w:sz w:val="24"/>
          <w:szCs w:val="24"/>
        </w:rPr>
        <w:tab/>
      </w:r>
      <w:proofErr w:type="spellStart"/>
      <w:r>
        <w:rPr>
          <w:sz w:val="24"/>
          <w:szCs w:val="24"/>
        </w:rPr>
        <w:t>i</w:t>
      </w:r>
      <w:proofErr w:type="spellEnd"/>
    </w:p>
    <w:sdt>
      <w:sdtPr>
        <w:rPr>
          <w:b w:val="0"/>
          <w:bCs w:val="0"/>
        </w:rPr>
        <w:id w:val="1"/>
        <w:docPartObj>
          <w:docPartGallery w:val="Table of Contents"/>
          <w:docPartUnique/>
        </w:docPartObj>
      </w:sdtPr>
      <w:sdtEndPr/>
      <w:sdtContent>
        <w:p w14:paraId="1C2938E8" w14:textId="77777777" w:rsidR="00357605" w:rsidRDefault="001D1D91">
          <w:pPr>
            <w:pStyle w:val="TOC3"/>
            <w:tabs>
              <w:tab w:val="right" w:pos="8940"/>
            </w:tabs>
            <w:spacing w:before="248" w:line="360" w:lineRule="auto"/>
          </w:pPr>
          <w:hyperlink w:anchor="_bookmark0" w:history="1">
            <w:r>
              <w:t>LIST</w:t>
            </w:r>
            <w:r>
              <w:rPr>
                <w:spacing w:val="-8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FIGURES</w:t>
            </w:r>
            <w:r>
              <w:tab/>
              <w:t>ii</w:t>
            </w:r>
          </w:hyperlink>
        </w:p>
        <w:p w14:paraId="7478E76E" w14:textId="77777777" w:rsidR="00357605" w:rsidRDefault="001D1D91">
          <w:pPr>
            <w:pStyle w:val="TOC3"/>
            <w:tabs>
              <w:tab w:val="right" w:pos="8969"/>
            </w:tabs>
            <w:spacing w:line="360" w:lineRule="auto"/>
            <w:rPr>
              <w:b w:val="0"/>
            </w:rPr>
          </w:pPr>
          <w:r>
            <w:t>LIST</w:t>
          </w:r>
          <w:r>
            <w:rPr>
              <w:spacing w:val="-8"/>
            </w:rPr>
            <w:t xml:space="preserve"> </w:t>
          </w:r>
          <w:r>
            <w:t>OF</w:t>
          </w:r>
          <w:r>
            <w:rPr>
              <w:spacing w:val="-3"/>
            </w:rPr>
            <w:t xml:space="preserve"> </w:t>
          </w:r>
          <w:r>
            <w:t>SCREENSHOTS</w:t>
          </w:r>
          <w:r>
            <w:tab/>
          </w:r>
          <w:r>
            <w:rPr>
              <w:b w:val="0"/>
            </w:rPr>
            <w:t>iii</w:t>
          </w:r>
        </w:p>
        <w:p w14:paraId="5D536E48" w14:textId="77777777" w:rsidR="00357605" w:rsidRDefault="001D1D91">
          <w:pPr>
            <w:pStyle w:val="TOC2"/>
            <w:numPr>
              <w:ilvl w:val="1"/>
              <w:numId w:val="1"/>
            </w:numPr>
            <w:tabs>
              <w:tab w:val="left" w:pos="1320"/>
              <w:tab w:val="right" w:pos="8898"/>
            </w:tabs>
            <w:spacing w:line="360" w:lineRule="auto"/>
            <w:ind w:hanging="246"/>
          </w:pPr>
          <w:hyperlink w:anchor="_bookmark1" w:history="1">
            <w:r>
              <w:t>INTRODUCTION</w:t>
            </w:r>
            <w:r>
              <w:tab/>
              <w:t>1</w:t>
            </w:r>
          </w:hyperlink>
        </w:p>
        <w:p w14:paraId="64BA9BCB" w14:textId="77777777" w:rsidR="00357605" w:rsidRDefault="001D1D91">
          <w:pPr>
            <w:pStyle w:val="TOC4"/>
            <w:numPr>
              <w:ilvl w:val="2"/>
              <w:numId w:val="1"/>
            </w:numPr>
            <w:tabs>
              <w:tab w:val="left" w:pos="2211"/>
              <w:tab w:val="left" w:pos="2212"/>
              <w:tab w:val="right" w:pos="8898"/>
            </w:tabs>
            <w:spacing w:before="185" w:line="360" w:lineRule="auto"/>
          </w:pPr>
          <w:hyperlink w:anchor="_bookmark2" w:history="1">
            <w:r>
              <w:t>PROJECT</w:t>
            </w:r>
            <w:r>
              <w:rPr>
                <w:spacing w:val="-6"/>
              </w:rPr>
              <w:t xml:space="preserve"> </w:t>
            </w:r>
            <w:r>
              <w:t>SCOPE</w:t>
            </w:r>
            <w:r>
              <w:tab/>
              <w:t>1</w:t>
            </w:r>
          </w:hyperlink>
        </w:p>
        <w:p w14:paraId="65F79A34" w14:textId="77777777" w:rsidR="00357605" w:rsidRDefault="001D1D91">
          <w:pPr>
            <w:pStyle w:val="TOC4"/>
            <w:numPr>
              <w:ilvl w:val="2"/>
              <w:numId w:val="1"/>
            </w:numPr>
            <w:tabs>
              <w:tab w:val="left" w:pos="2211"/>
              <w:tab w:val="left" w:pos="2212"/>
              <w:tab w:val="right" w:pos="8898"/>
            </w:tabs>
            <w:spacing w:before="211" w:line="360" w:lineRule="auto"/>
          </w:pPr>
          <w:hyperlink w:anchor="_bookmark3" w:history="1">
            <w:r>
              <w:t>PROJECT</w:t>
            </w:r>
            <w:r>
              <w:rPr>
                <w:spacing w:val="-6"/>
              </w:rPr>
              <w:t xml:space="preserve"> </w:t>
            </w:r>
            <w:r>
              <w:t>PURPOSE</w:t>
            </w:r>
            <w:r>
              <w:tab/>
              <w:t>1</w:t>
            </w:r>
          </w:hyperlink>
        </w:p>
        <w:p w14:paraId="66E3A676" w14:textId="77777777" w:rsidR="00357605" w:rsidRDefault="001D1D91">
          <w:pPr>
            <w:pStyle w:val="TOC4"/>
            <w:numPr>
              <w:ilvl w:val="2"/>
              <w:numId w:val="1"/>
            </w:numPr>
            <w:tabs>
              <w:tab w:val="left" w:pos="2211"/>
              <w:tab w:val="left" w:pos="2212"/>
              <w:tab w:val="right" w:pos="8898"/>
            </w:tabs>
            <w:spacing w:before="206" w:line="360" w:lineRule="auto"/>
          </w:pPr>
          <w:hyperlink w:anchor="_bookmark4" w:history="1">
            <w:r>
              <w:t>PROJECT</w:t>
            </w:r>
            <w:r>
              <w:rPr>
                <w:spacing w:val="-6"/>
              </w:rPr>
              <w:t xml:space="preserve"> </w:t>
            </w:r>
            <w:r>
              <w:t>FEATURES</w:t>
            </w:r>
            <w:r>
              <w:tab/>
              <w:t>1</w:t>
            </w:r>
          </w:hyperlink>
        </w:p>
        <w:p w14:paraId="4675FA72" w14:textId="77777777" w:rsidR="00357605" w:rsidRDefault="001D1D91">
          <w:pPr>
            <w:pStyle w:val="TOC2"/>
            <w:numPr>
              <w:ilvl w:val="1"/>
              <w:numId w:val="1"/>
            </w:numPr>
            <w:tabs>
              <w:tab w:val="left" w:pos="1300"/>
              <w:tab w:val="right" w:pos="8898"/>
            </w:tabs>
            <w:spacing w:before="173" w:line="360" w:lineRule="auto"/>
            <w:ind w:left="1300" w:hanging="240"/>
          </w:pPr>
          <w:hyperlink w:anchor="_bookmark5" w:history="1">
            <w:r>
              <w:t>SYSTEM</w:t>
            </w:r>
            <w:r>
              <w:rPr>
                <w:spacing w:val="-7"/>
              </w:rPr>
              <w:t xml:space="preserve"> </w:t>
            </w:r>
            <w:r>
              <w:t>ANALYSIS</w:t>
            </w:r>
            <w:r>
              <w:tab/>
              <w:t>2</w:t>
            </w:r>
          </w:hyperlink>
        </w:p>
        <w:p w14:paraId="3715D1BD" w14:textId="77777777" w:rsidR="00357605" w:rsidRDefault="001D1D91">
          <w:pPr>
            <w:pStyle w:val="TOC4"/>
            <w:numPr>
              <w:ilvl w:val="1"/>
              <w:numId w:val="2"/>
            </w:numPr>
            <w:tabs>
              <w:tab w:val="left" w:pos="2211"/>
              <w:tab w:val="left" w:pos="2212"/>
              <w:tab w:val="right" w:pos="8898"/>
            </w:tabs>
            <w:spacing w:before="183" w:line="360" w:lineRule="auto"/>
          </w:pPr>
          <w:r>
            <w:t>PROBLEM</w:t>
          </w:r>
          <w:r>
            <w:rPr>
              <w:spacing w:val="1"/>
            </w:rPr>
            <w:t xml:space="preserve"> </w:t>
          </w:r>
          <w:r>
            <w:t>DEFINITION</w:t>
          </w:r>
          <w:r>
            <w:tab/>
            <w:t>2</w:t>
          </w:r>
        </w:p>
        <w:p w14:paraId="5B1C0FD5" w14:textId="77777777" w:rsidR="00357605" w:rsidRDefault="001D1D91">
          <w:pPr>
            <w:pStyle w:val="TOC4"/>
            <w:numPr>
              <w:ilvl w:val="1"/>
              <w:numId w:val="2"/>
            </w:numPr>
            <w:tabs>
              <w:tab w:val="left" w:pos="2211"/>
              <w:tab w:val="left" w:pos="2212"/>
              <w:tab w:val="right" w:pos="8898"/>
            </w:tabs>
            <w:spacing w:before="213" w:line="360" w:lineRule="auto"/>
          </w:pPr>
          <w:r>
            <w:t>EXISTING</w:t>
          </w:r>
          <w:r>
            <w:rPr>
              <w:spacing w:val="-2"/>
            </w:rPr>
            <w:t xml:space="preserve"> </w:t>
          </w:r>
          <w:r>
            <w:t>SYSTEM</w:t>
          </w:r>
          <w:r>
            <w:tab/>
            <w:t>2</w:t>
          </w:r>
        </w:p>
        <w:p w14:paraId="5E9845DA" w14:textId="77777777" w:rsidR="00357605" w:rsidRDefault="001D1D91">
          <w:pPr>
            <w:pStyle w:val="TOC5"/>
            <w:numPr>
              <w:ilvl w:val="2"/>
              <w:numId w:val="2"/>
            </w:numPr>
            <w:tabs>
              <w:tab w:val="left" w:pos="3231"/>
              <w:tab w:val="left" w:pos="3232"/>
              <w:tab w:val="right" w:pos="8898"/>
            </w:tabs>
            <w:spacing w:before="197" w:line="360" w:lineRule="auto"/>
          </w:pPr>
          <w:r>
            <w:t>LIMITATIONS</w:t>
          </w:r>
          <w:r>
            <w:rPr>
              <w:spacing w:val="-2"/>
            </w:rPr>
            <w:t xml:space="preserve"> </w:t>
          </w:r>
          <w:r>
            <w:t>OF</w:t>
          </w:r>
          <w:r>
            <w:rPr>
              <w:spacing w:val="-1"/>
            </w:rPr>
            <w:t xml:space="preserve"> </w:t>
          </w:r>
          <w:r>
            <w:t>THE</w:t>
          </w:r>
          <w:r>
            <w:rPr>
              <w:spacing w:val="-10"/>
            </w:rPr>
            <w:t xml:space="preserve"> </w:t>
          </w:r>
          <w:r>
            <w:t>EXISTING</w:t>
          </w:r>
          <w:r>
            <w:rPr>
              <w:spacing w:val="-1"/>
            </w:rPr>
            <w:t xml:space="preserve"> </w:t>
          </w:r>
          <w:r>
            <w:t>SYSTEM</w:t>
          </w:r>
          <w:r>
            <w:tab/>
            <w:t>2</w:t>
          </w:r>
        </w:p>
        <w:p w14:paraId="12BCB67B" w14:textId="77777777" w:rsidR="00357605" w:rsidRDefault="001D1D91">
          <w:pPr>
            <w:pStyle w:val="TOC4"/>
            <w:numPr>
              <w:ilvl w:val="1"/>
              <w:numId w:val="2"/>
            </w:numPr>
            <w:tabs>
              <w:tab w:val="left" w:pos="2211"/>
              <w:tab w:val="left" w:pos="2212"/>
              <w:tab w:val="right" w:pos="8898"/>
            </w:tabs>
            <w:spacing w:before="219" w:line="360" w:lineRule="auto"/>
          </w:pPr>
          <w:r>
            <w:t>PROPOSED</w:t>
          </w:r>
          <w:r>
            <w:rPr>
              <w:spacing w:val="-7"/>
            </w:rPr>
            <w:t xml:space="preserve"> </w:t>
          </w:r>
          <w:r>
            <w:t>SYSTEM</w:t>
          </w:r>
          <w:r>
            <w:tab/>
            <w:t>3</w:t>
          </w:r>
        </w:p>
        <w:p w14:paraId="6CB150F1" w14:textId="77777777" w:rsidR="00357605" w:rsidRDefault="001D1D91">
          <w:pPr>
            <w:pStyle w:val="TOC5"/>
            <w:numPr>
              <w:ilvl w:val="2"/>
              <w:numId w:val="2"/>
            </w:numPr>
            <w:tabs>
              <w:tab w:val="left" w:pos="3258"/>
              <w:tab w:val="left" w:pos="3259"/>
              <w:tab w:val="right" w:pos="8898"/>
            </w:tabs>
            <w:spacing w:before="189" w:line="360" w:lineRule="auto"/>
            <w:ind w:left="3258" w:hanging="1059"/>
          </w:pPr>
          <w:r>
            <w:t>ADVANTAGES</w:t>
          </w:r>
          <w:r>
            <w:rPr>
              <w:spacing w:val="-1"/>
            </w:rPr>
            <w:t xml:space="preserve"> </w:t>
          </w:r>
          <w:r>
            <w:t>OF</w:t>
          </w:r>
          <w:r>
            <w:rPr>
              <w:spacing w:val="-5"/>
            </w:rPr>
            <w:t xml:space="preserve"> </w:t>
          </w:r>
          <w:r>
            <w:t>PROPOSED</w:t>
          </w:r>
          <w:r>
            <w:rPr>
              <w:spacing w:val="-3"/>
            </w:rPr>
            <w:t xml:space="preserve"> </w:t>
          </w:r>
          <w:r>
            <w:t>SYSTEM</w:t>
          </w:r>
          <w:r>
            <w:tab/>
            <w:t>3</w:t>
          </w:r>
        </w:p>
        <w:p w14:paraId="697B1998" w14:textId="77777777" w:rsidR="00357605" w:rsidRDefault="001D1D91">
          <w:pPr>
            <w:pStyle w:val="TOC4"/>
            <w:numPr>
              <w:ilvl w:val="1"/>
              <w:numId w:val="2"/>
            </w:numPr>
            <w:tabs>
              <w:tab w:val="left" w:pos="2211"/>
              <w:tab w:val="left" w:pos="2212"/>
              <w:tab w:val="right" w:pos="8898"/>
            </w:tabs>
            <w:spacing w:before="219" w:line="360" w:lineRule="auto"/>
          </w:pPr>
          <w:r>
            <w:t>FEASIBILITY STUDY</w:t>
          </w:r>
          <w:r>
            <w:tab/>
            <w:t>3</w:t>
          </w:r>
        </w:p>
        <w:p w14:paraId="3291D9BA" w14:textId="77777777" w:rsidR="00357605" w:rsidRDefault="001D1D91">
          <w:pPr>
            <w:pStyle w:val="TOC5"/>
            <w:numPr>
              <w:ilvl w:val="2"/>
              <w:numId w:val="2"/>
            </w:numPr>
            <w:tabs>
              <w:tab w:val="left" w:pos="3258"/>
              <w:tab w:val="left" w:pos="3259"/>
              <w:tab w:val="right" w:pos="8876"/>
            </w:tabs>
            <w:spacing w:before="194" w:line="360" w:lineRule="auto"/>
            <w:ind w:left="3258" w:hanging="1059"/>
          </w:pPr>
          <w:r>
            <w:t>ECONOMIC</w:t>
          </w:r>
          <w:r>
            <w:rPr>
              <w:spacing w:val="9"/>
            </w:rPr>
            <w:t xml:space="preserve"> </w:t>
          </w:r>
          <w:r>
            <w:t>FESIBILITY</w:t>
          </w:r>
          <w:r>
            <w:tab/>
            <w:t>4</w:t>
          </w:r>
        </w:p>
        <w:p w14:paraId="205A7190" w14:textId="77777777" w:rsidR="00357605" w:rsidRDefault="001D1D91">
          <w:pPr>
            <w:pStyle w:val="TOC5"/>
            <w:numPr>
              <w:ilvl w:val="2"/>
              <w:numId w:val="2"/>
            </w:numPr>
            <w:tabs>
              <w:tab w:val="left" w:pos="3258"/>
              <w:tab w:val="left" w:pos="3259"/>
              <w:tab w:val="right" w:pos="8898"/>
            </w:tabs>
            <w:spacing w:before="24" w:line="360" w:lineRule="auto"/>
            <w:ind w:left="3258" w:hanging="1059"/>
          </w:pPr>
          <w:r>
            <w:t>TECHNICAL</w:t>
          </w:r>
          <w:r>
            <w:rPr>
              <w:spacing w:val="-6"/>
            </w:rPr>
            <w:t xml:space="preserve"> </w:t>
          </w:r>
          <w:r>
            <w:t>FEASIBILITY</w:t>
          </w:r>
          <w:r>
            <w:tab/>
            <w:t>4</w:t>
          </w:r>
        </w:p>
        <w:p w14:paraId="48C3759B" w14:textId="77777777" w:rsidR="00357605" w:rsidRDefault="001D1D91">
          <w:pPr>
            <w:pStyle w:val="TOC5"/>
            <w:numPr>
              <w:ilvl w:val="2"/>
              <w:numId w:val="2"/>
            </w:numPr>
            <w:tabs>
              <w:tab w:val="left" w:pos="3258"/>
              <w:tab w:val="left" w:pos="3259"/>
              <w:tab w:val="right" w:pos="8898"/>
            </w:tabs>
            <w:spacing w:line="360" w:lineRule="auto"/>
            <w:ind w:left="3258" w:hanging="1059"/>
          </w:pPr>
          <w:r>
            <w:t>BEHAVIOURAL</w:t>
          </w:r>
          <w:r>
            <w:rPr>
              <w:spacing w:val="-6"/>
            </w:rPr>
            <w:t xml:space="preserve"> </w:t>
          </w:r>
          <w:r>
            <w:t>FEASIBILITY</w:t>
          </w:r>
          <w:r>
            <w:tab/>
            <w:t>4</w:t>
          </w:r>
        </w:p>
        <w:p w14:paraId="0D83A26A" w14:textId="77777777" w:rsidR="00357605" w:rsidRDefault="001D1D91">
          <w:pPr>
            <w:pStyle w:val="TOC4"/>
            <w:numPr>
              <w:ilvl w:val="1"/>
              <w:numId w:val="2"/>
            </w:numPr>
            <w:tabs>
              <w:tab w:val="left" w:pos="2211"/>
              <w:tab w:val="left" w:pos="2212"/>
              <w:tab w:val="right" w:pos="8898"/>
            </w:tabs>
            <w:spacing w:before="221" w:line="360" w:lineRule="auto"/>
          </w:pPr>
          <w:r>
            <w:t>HARDWARE</w:t>
          </w:r>
          <w:r>
            <w:rPr>
              <w:spacing w:val="-4"/>
            </w:rPr>
            <w:t xml:space="preserve"> </w:t>
          </w:r>
          <w:r>
            <w:t>&amp;</w:t>
          </w:r>
          <w:r>
            <w:rPr>
              <w:spacing w:val="-10"/>
            </w:rPr>
            <w:t xml:space="preserve"> </w:t>
          </w:r>
          <w:r>
            <w:t>SOFTWARE</w:t>
          </w:r>
          <w:r>
            <w:rPr>
              <w:spacing w:val="-6"/>
            </w:rPr>
            <w:t xml:space="preserve"> </w:t>
          </w:r>
          <w:r>
            <w:t>REQUIREMENTS</w:t>
          </w:r>
          <w:r>
            <w:tab/>
            <w:t>4</w:t>
          </w:r>
        </w:p>
        <w:p w14:paraId="0DFA6D97" w14:textId="77777777" w:rsidR="00357605" w:rsidRDefault="001D1D91">
          <w:pPr>
            <w:pStyle w:val="TOC5"/>
            <w:numPr>
              <w:ilvl w:val="2"/>
              <w:numId w:val="2"/>
            </w:numPr>
            <w:tabs>
              <w:tab w:val="left" w:pos="3258"/>
              <w:tab w:val="left" w:pos="3259"/>
              <w:tab w:val="right" w:pos="8898"/>
            </w:tabs>
            <w:spacing w:before="194" w:line="360" w:lineRule="auto"/>
            <w:ind w:left="3258" w:hanging="1059"/>
          </w:pPr>
          <w:r>
            <w:t>HARDWARE</w:t>
          </w:r>
          <w:r>
            <w:rPr>
              <w:spacing w:val="-9"/>
            </w:rPr>
            <w:t xml:space="preserve"> </w:t>
          </w:r>
          <w:r>
            <w:t>REQUIREMENTS</w:t>
          </w:r>
          <w:r>
            <w:tab/>
            <w:t>5</w:t>
          </w:r>
        </w:p>
        <w:p w14:paraId="5B4AEC5B" w14:textId="77777777" w:rsidR="00357605" w:rsidRDefault="001D1D91">
          <w:pPr>
            <w:pStyle w:val="TOC5"/>
            <w:numPr>
              <w:ilvl w:val="2"/>
              <w:numId w:val="2"/>
            </w:numPr>
            <w:tabs>
              <w:tab w:val="left" w:pos="3258"/>
              <w:tab w:val="left" w:pos="3259"/>
              <w:tab w:val="right" w:pos="8898"/>
            </w:tabs>
            <w:spacing w:line="360" w:lineRule="auto"/>
            <w:ind w:left="3258" w:hanging="1059"/>
          </w:pPr>
          <w:r>
            <w:t>SOFTWARE</w:t>
          </w:r>
          <w:r>
            <w:rPr>
              <w:spacing w:val="-6"/>
            </w:rPr>
            <w:t xml:space="preserve"> </w:t>
          </w:r>
          <w:r>
            <w:t>REQUIREMENTS</w:t>
          </w:r>
          <w:r>
            <w:tab/>
            <w:t>5</w:t>
          </w:r>
        </w:p>
        <w:p w14:paraId="645A493B" w14:textId="77777777" w:rsidR="00357605" w:rsidRDefault="001D1D91">
          <w:pPr>
            <w:pStyle w:val="TOC1"/>
            <w:numPr>
              <w:ilvl w:val="1"/>
              <w:numId w:val="1"/>
            </w:numPr>
            <w:tabs>
              <w:tab w:val="left" w:pos="1380"/>
            </w:tabs>
            <w:spacing w:line="360" w:lineRule="auto"/>
            <w:ind w:left="1379" w:hanging="366"/>
          </w:pPr>
          <w:hyperlink w:anchor="_bookmark6" w:history="1">
            <w:r>
              <w:t>ARCHITECTURE</w:t>
            </w:r>
          </w:hyperlink>
        </w:p>
        <w:p w14:paraId="76B84508" w14:textId="77777777" w:rsidR="00357605" w:rsidRDefault="001D1D91">
          <w:pPr>
            <w:pStyle w:val="TOC4"/>
            <w:numPr>
              <w:ilvl w:val="2"/>
              <w:numId w:val="1"/>
            </w:numPr>
            <w:tabs>
              <w:tab w:val="left" w:pos="2219"/>
              <w:tab w:val="left" w:pos="2220"/>
              <w:tab w:val="right" w:pos="8898"/>
            </w:tabs>
            <w:spacing w:line="360" w:lineRule="auto"/>
            <w:ind w:left="2219" w:hanging="846"/>
          </w:pPr>
          <w:r>
            <w:t>PROJECT</w:t>
          </w:r>
          <w:r>
            <w:rPr>
              <w:spacing w:val="-14"/>
            </w:rPr>
            <w:t xml:space="preserve"> </w:t>
          </w:r>
          <w:r>
            <w:t>ARCHITECTURE</w:t>
          </w:r>
          <w:r>
            <w:tab/>
            <w:t>7</w:t>
          </w:r>
        </w:p>
        <w:p w14:paraId="163D33A1" w14:textId="77777777" w:rsidR="00357605" w:rsidRDefault="001D1D91">
          <w:pPr>
            <w:pStyle w:val="TOC4"/>
            <w:numPr>
              <w:ilvl w:val="2"/>
              <w:numId w:val="1"/>
            </w:numPr>
            <w:tabs>
              <w:tab w:val="left" w:pos="2219"/>
              <w:tab w:val="left" w:pos="2220"/>
              <w:tab w:val="right" w:pos="8898"/>
            </w:tabs>
            <w:spacing w:before="19" w:line="360" w:lineRule="auto"/>
            <w:ind w:left="2219" w:hanging="846"/>
          </w:pPr>
          <w:hyperlink w:anchor="_bookmark7" w:history="1">
            <w:r>
              <w:t>USE</w:t>
            </w:r>
            <w:r>
              <w:rPr>
                <w:spacing w:val="-6"/>
              </w:rPr>
              <w:t xml:space="preserve"> </w:t>
            </w:r>
            <w:r>
              <w:t>CASE</w:t>
            </w:r>
            <w:r>
              <w:rPr>
                <w:spacing w:val="-8"/>
              </w:rPr>
              <w:t xml:space="preserve"> </w:t>
            </w:r>
            <w:r>
              <w:t>DIAGRAM</w:t>
            </w:r>
            <w:r>
              <w:tab/>
              <w:t>8</w:t>
            </w:r>
          </w:hyperlink>
        </w:p>
        <w:p w14:paraId="44F2545F" w14:textId="77777777" w:rsidR="00357605" w:rsidRDefault="001D1D91">
          <w:pPr>
            <w:pStyle w:val="TOC4"/>
            <w:numPr>
              <w:ilvl w:val="2"/>
              <w:numId w:val="1"/>
            </w:numPr>
            <w:tabs>
              <w:tab w:val="left" w:pos="2219"/>
              <w:tab w:val="left" w:pos="2220"/>
              <w:tab w:val="right" w:pos="8912"/>
            </w:tabs>
            <w:spacing w:line="360" w:lineRule="auto"/>
            <w:ind w:left="2219" w:hanging="846"/>
          </w:pPr>
          <w:hyperlink w:anchor="_bookmark8" w:history="1">
            <w:r>
              <w:t>CLASSDIAGRAM</w:t>
            </w:r>
            <w:r>
              <w:tab/>
              <w:t>9</w:t>
            </w:r>
          </w:hyperlink>
        </w:p>
        <w:p w14:paraId="1F9B92C9" w14:textId="77777777" w:rsidR="00357605" w:rsidRDefault="001D1D91">
          <w:pPr>
            <w:pStyle w:val="TOC4"/>
            <w:numPr>
              <w:ilvl w:val="2"/>
              <w:numId w:val="1"/>
            </w:numPr>
            <w:tabs>
              <w:tab w:val="left" w:pos="2219"/>
              <w:tab w:val="left" w:pos="2220"/>
              <w:tab w:val="right" w:pos="8972"/>
            </w:tabs>
            <w:spacing w:line="360" w:lineRule="auto"/>
            <w:ind w:left="2219" w:hanging="846"/>
          </w:pPr>
          <w:hyperlink w:anchor="_bookmark9" w:history="1">
            <w:r>
              <w:t>DATA</w:t>
            </w:r>
            <w:r>
              <w:rPr>
                <w:spacing w:val="-2"/>
              </w:rPr>
              <w:t xml:space="preserve"> </w:t>
            </w:r>
            <w:r>
              <w:t>FLOWDIAGRAM</w:t>
            </w:r>
            <w:r>
              <w:tab/>
              <w:t>10</w:t>
            </w:r>
          </w:hyperlink>
        </w:p>
        <w:p w14:paraId="2E5AED6E" w14:textId="77777777" w:rsidR="00357605" w:rsidRDefault="001D1D91">
          <w:pPr>
            <w:pStyle w:val="TOC4"/>
            <w:numPr>
              <w:ilvl w:val="2"/>
              <w:numId w:val="1"/>
            </w:numPr>
            <w:tabs>
              <w:tab w:val="left" w:pos="2219"/>
              <w:tab w:val="left" w:pos="2220"/>
              <w:tab w:val="right" w:pos="8939"/>
            </w:tabs>
            <w:spacing w:before="22" w:line="360" w:lineRule="auto"/>
            <w:ind w:left="2219" w:hanging="846"/>
          </w:pPr>
          <w:r>
            <w:t>SEQUENCEDIAGRAM</w:t>
          </w:r>
          <w:r>
            <w:tab/>
            <w:t>11</w:t>
          </w:r>
        </w:p>
        <w:p w14:paraId="71536894" w14:textId="77777777" w:rsidR="00357605" w:rsidRDefault="001D1D91">
          <w:pPr>
            <w:numPr>
              <w:ilvl w:val="1"/>
              <w:numId w:val="1"/>
            </w:numPr>
            <w:spacing w:line="360" w:lineRule="auto"/>
            <w:ind w:left="1379" w:hanging="366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>IMPLEMENTATION</w:t>
          </w:r>
        </w:p>
        <w:p w14:paraId="27DFEAE1" w14:textId="77777777" w:rsidR="00357605" w:rsidRDefault="001D1D91">
          <w:pPr>
            <w:spacing w:line="360" w:lineRule="auto"/>
            <w:rPr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 xml:space="preserve">                         </w:t>
          </w:r>
          <w:r>
            <w:rPr>
              <w:sz w:val="24"/>
              <w:szCs w:val="24"/>
            </w:rPr>
            <w:t>4.1           SAMPLE CODE</w:t>
          </w:r>
        </w:p>
        <w:p w14:paraId="54428FFB" w14:textId="77777777" w:rsidR="00357605" w:rsidRDefault="001D1D91">
          <w:pPr>
            <w:numPr>
              <w:ilvl w:val="1"/>
              <w:numId w:val="1"/>
            </w:numPr>
            <w:spacing w:line="360" w:lineRule="auto"/>
            <w:ind w:left="1379" w:hanging="366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>SCREENSHOT</w:t>
          </w:r>
        </w:p>
        <w:p w14:paraId="189A6CA6" w14:textId="77777777" w:rsidR="00357605" w:rsidRDefault="001D1D91">
          <w:pPr>
            <w:spacing w:line="360" w:lineRule="auto"/>
            <w:ind w:left="1013"/>
            <w:rPr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 xml:space="preserve">       </w:t>
          </w:r>
          <w:r>
            <w:rPr>
              <w:sz w:val="24"/>
              <w:szCs w:val="24"/>
            </w:rPr>
            <w:t>5.1          LOGIN</w:t>
          </w:r>
        </w:p>
        <w:p w14:paraId="7746D552" w14:textId="77777777" w:rsidR="00357605" w:rsidRDefault="001D1D91">
          <w:pPr>
            <w:spacing w:line="360" w:lineRule="auto"/>
            <w:ind w:left="1013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       5.2         CREATE ACCOUNT</w:t>
          </w:r>
        </w:p>
        <w:p w14:paraId="7372B3C1" w14:textId="77777777" w:rsidR="00357605" w:rsidRDefault="001D1D91">
          <w:pPr>
            <w:spacing w:line="360" w:lineRule="auto"/>
            <w:ind w:left="1013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       5.3         TYPE OF ISSUE</w:t>
          </w:r>
        </w:p>
        <w:p w14:paraId="1266F4D1" w14:textId="77777777" w:rsidR="00357605" w:rsidRDefault="001D1D91">
          <w:pPr>
            <w:spacing w:line="360" w:lineRule="auto"/>
            <w:ind w:left="1013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       5.4         ASSIGNED MECHANIC</w:t>
          </w:r>
        </w:p>
        <w:p w14:paraId="12CAB997" w14:textId="77777777" w:rsidR="00357605" w:rsidRDefault="001D1D91">
          <w:pPr>
            <w:spacing w:line="360" w:lineRule="auto"/>
            <w:ind w:left="1013" w:firstLineChars="150" w:firstLine="360"/>
            <w:rPr>
              <w:sz w:val="24"/>
              <w:szCs w:val="24"/>
            </w:rPr>
          </w:pPr>
          <w:r>
            <w:rPr>
              <w:sz w:val="24"/>
              <w:szCs w:val="24"/>
            </w:rPr>
            <w:t>5.5          PAYMENT GATEWAY</w:t>
          </w:r>
        </w:p>
        <w:p w14:paraId="063E8A29" w14:textId="77777777" w:rsidR="00357605" w:rsidRDefault="001D1D91">
          <w:pPr>
            <w:spacing w:line="360" w:lineRule="auto"/>
            <w:ind w:left="1013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 xml:space="preserve">  6. TESTING</w:t>
          </w:r>
        </w:p>
        <w:p w14:paraId="2846F221" w14:textId="77777777" w:rsidR="00357605" w:rsidRDefault="001D1D91">
          <w:pPr>
            <w:spacing w:line="360" w:lineRule="auto"/>
            <w:ind w:left="1013"/>
            <w:rPr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 xml:space="preserve">      </w:t>
          </w:r>
          <w:r>
            <w:rPr>
              <w:sz w:val="24"/>
              <w:szCs w:val="24"/>
            </w:rPr>
            <w:t>6</w:t>
          </w:r>
          <w:r>
            <w:rPr>
              <w:sz w:val="24"/>
              <w:szCs w:val="24"/>
            </w:rPr>
            <w:t>.1           INTRODUCTION TO TESTING</w:t>
          </w:r>
        </w:p>
        <w:p w14:paraId="44C3AE69" w14:textId="77777777" w:rsidR="00357605" w:rsidRDefault="001D1D91">
          <w:pPr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                        6.2           TYPES OF TESTING</w:t>
          </w:r>
        </w:p>
        <w:p w14:paraId="2206C47E" w14:textId="77777777" w:rsidR="00357605" w:rsidRDefault="001D1D91">
          <w:pPr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                                        6.2.1    UNIT TESTING</w:t>
          </w:r>
        </w:p>
        <w:p w14:paraId="78ACE126" w14:textId="77777777" w:rsidR="00357605" w:rsidRDefault="001D1D91">
          <w:pPr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                                        6.2.2    INTEGRATION TESTING</w:t>
          </w:r>
        </w:p>
        <w:p w14:paraId="1B4664AB" w14:textId="77777777" w:rsidR="00357605" w:rsidRDefault="001D1D91">
          <w:pPr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                                 </w:t>
          </w:r>
          <w:r>
            <w:rPr>
              <w:sz w:val="24"/>
              <w:szCs w:val="24"/>
            </w:rPr>
            <w:t xml:space="preserve">       6.2.3    FUNCTIONAL TESTING    </w:t>
          </w:r>
        </w:p>
        <w:p w14:paraId="7690C351" w14:textId="77777777" w:rsidR="00357605" w:rsidRDefault="001D1D91">
          <w:pPr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                        6.3           TEST CASES</w:t>
          </w:r>
        </w:p>
        <w:p w14:paraId="2AA1FA68" w14:textId="77777777" w:rsidR="00357605" w:rsidRDefault="001D1D91">
          <w:pPr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                                        6.3.1    LOGIN</w:t>
          </w:r>
        </w:p>
        <w:p w14:paraId="2310248D" w14:textId="77777777" w:rsidR="00357605" w:rsidRDefault="001D1D91">
          <w:pPr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                                        6.3.2    SIGNUP</w:t>
          </w:r>
        </w:p>
        <w:p w14:paraId="3D56F49D" w14:textId="77777777" w:rsidR="00357605" w:rsidRDefault="001D1D91">
          <w:pPr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                                        6.3.3    SELECT V</w:t>
          </w:r>
          <w:r>
            <w:rPr>
              <w:sz w:val="24"/>
              <w:szCs w:val="24"/>
            </w:rPr>
            <w:t xml:space="preserve">EHICLE </w:t>
          </w:r>
        </w:p>
        <w:p w14:paraId="4BF2F823" w14:textId="77777777" w:rsidR="00357605" w:rsidRDefault="001D1D91">
          <w:pPr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                                        6.3.4    LOCATION</w:t>
          </w:r>
        </w:p>
        <w:p w14:paraId="43262D08" w14:textId="77777777" w:rsidR="00357605" w:rsidRDefault="001D1D91">
          <w:pPr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                                        6.3.5    BREAKDOWN</w:t>
          </w:r>
        </w:p>
        <w:p w14:paraId="2A9A6F56" w14:textId="77777777" w:rsidR="00357605" w:rsidRDefault="001D1D91">
          <w:pPr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                                        6.3.6    REQUEST MECHANIC</w:t>
          </w:r>
        </w:p>
        <w:p w14:paraId="01AE1182" w14:textId="77777777" w:rsidR="00357605" w:rsidRDefault="001D1D91">
          <w:pPr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                                        6.3.7    PAYMENT</w:t>
          </w:r>
        </w:p>
        <w:p w14:paraId="0DE264D9" w14:textId="77777777" w:rsidR="00357605" w:rsidRDefault="001D1D91">
          <w:pPr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                                        6.3.8    RATING AND REVIEW</w:t>
          </w:r>
        </w:p>
        <w:p w14:paraId="41438A4A" w14:textId="77777777" w:rsidR="00357605" w:rsidRDefault="001D1D91">
          <w:pPr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                                        6.3.9    EXIT </w:t>
          </w:r>
        </w:p>
        <w:p w14:paraId="571CFEDD" w14:textId="77777777" w:rsidR="00357605" w:rsidRDefault="001D1D91">
          <w:pPr>
            <w:spacing w:line="360" w:lineRule="auto"/>
            <w:ind w:firstLineChars="500" w:firstLine="1205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>7. CONCLUSION &amp; FUTURE SCOPE</w:t>
          </w:r>
        </w:p>
        <w:p w14:paraId="0E6A5727" w14:textId="77777777" w:rsidR="00357605" w:rsidRDefault="001D1D91">
          <w:pPr>
            <w:spacing w:line="360" w:lineRule="auto"/>
            <w:ind w:firstLineChars="500" w:firstLine="1205"/>
            <w:rPr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 xml:space="preserve">    </w:t>
          </w:r>
          <w:r>
            <w:rPr>
              <w:sz w:val="24"/>
              <w:szCs w:val="24"/>
            </w:rPr>
            <w:t>7.1           CONCLUSION</w:t>
          </w:r>
        </w:p>
        <w:p w14:paraId="209E381B" w14:textId="77777777" w:rsidR="00357605" w:rsidRDefault="001D1D91">
          <w:pPr>
            <w:spacing w:line="360" w:lineRule="auto"/>
            <w:ind w:firstLineChars="500" w:firstLine="1200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    7.2           F</w:t>
          </w:r>
          <w:r>
            <w:rPr>
              <w:sz w:val="24"/>
              <w:szCs w:val="24"/>
            </w:rPr>
            <w:t>UTURE SCOPE</w:t>
          </w:r>
        </w:p>
        <w:p w14:paraId="70DB1B7A" w14:textId="77777777" w:rsidR="00357605" w:rsidRDefault="00357605">
          <w:pPr>
            <w:spacing w:line="360" w:lineRule="auto"/>
            <w:ind w:firstLineChars="500" w:firstLine="1205"/>
            <w:rPr>
              <w:b/>
              <w:bCs/>
              <w:sz w:val="24"/>
              <w:szCs w:val="24"/>
            </w:rPr>
          </w:pPr>
        </w:p>
        <w:p w14:paraId="20BA15F4" w14:textId="77777777" w:rsidR="00357605" w:rsidRDefault="001D1D91">
          <w:pPr>
            <w:numPr>
              <w:ilvl w:val="0"/>
              <w:numId w:val="3"/>
            </w:numPr>
            <w:spacing w:line="360" w:lineRule="auto"/>
            <w:ind w:firstLineChars="500" w:firstLine="1205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>BIBLIOGRAPHY</w:t>
          </w:r>
        </w:p>
        <w:p w14:paraId="1DE8E438" w14:textId="77777777" w:rsidR="00357605" w:rsidRDefault="001D1D91">
          <w:pPr>
            <w:spacing w:line="360" w:lineRule="auto"/>
            <w:rPr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 xml:space="preserve">                        </w:t>
          </w:r>
          <w:r>
            <w:rPr>
              <w:sz w:val="24"/>
              <w:szCs w:val="24"/>
            </w:rPr>
            <w:t xml:space="preserve">8.1           </w:t>
          </w:r>
          <w:hyperlink w:anchor="_bookmark20" w:history="1">
            <w:r>
              <w:rPr>
                <w:sz w:val="24"/>
                <w:szCs w:val="24"/>
              </w:rPr>
              <w:t>WEB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SITE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REFERENCES</w:t>
            </w:r>
          </w:hyperlink>
        </w:p>
        <w:p w14:paraId="0A880320" w14:textId="77777777" w:rsidR="00357605" w:rsidRDefault="001D1D91">
          <w:pPr>
            <w:pStyle w:val="TOC4"/>
            <w:tabs>
              <w:tab w:val="left" w:pos="2219"/>
              <w:tab w:val="left" w:pos="2220"/>
              <w:tab w:val="right" w:pos="8939"/>
            </w:tabs>
            <w:spacing w:before="22" w:line="360" w:lineRule="auto"/>
            <w:ind w:left="0" w:firstLine="0"/>
          </w:pPr>
        </w:p>
      </w:sdtContent>
    </w:sdt>
    <w:p w14:paraId="1EECA0BE" w14:textId="77777777" w:rsidR="00357605" w:rsidRDefault="00357605">
      <w:pPr>
        <w:spacing w:line="360" w:lineRule="auto"/>
        <w:sectPr w:rsidR="00357605">
          <w:footerReference w:type="default" r:id="rId12"/>
          <w:pgSz w:w="11938" w:h="16862"/>
          <w:pgMar w:top="1598" w:right="374" w:bottom="274" w:left="1080" w:header="0" w:footer="0" w:gutter="0"/>
          <w:cols w:space="0"/>
        </w:sectPr>
      </w:pPr>
    </w:p>
    <w:p w14:paraId="76DF62C0" w14:textId="77777777" w:rsidR="00357605" w:rsidRDefault="00357605">
      <w:pPr>
        <w:pStyle w:val="BodyText"/>
        <w:rPr>
          <w:sz w:val="80"/>
        </w:rPr>
      </w:pPr>
    </w:p>
    <w:p w14:paraId="72DC55C2" w14:textId="77777777" w:rsidR="00357605" w:rsidRDefault="00357605">
      <w:pPr>
        <w:pStyle w:val="BodyText"/>
        <w:rPr>
          <w:sz w:val="80"/>
        </w:rPr>
      </w:pPr>
    </w:p>
    <w:p w14:paraId="09D2F6FB" w14:textId="77777777" w:rsidR="00357605" w:rsidRDefault="00357605">
      <w:pPr>
        <w:pStyle w:val="BodyText"/>
        <w:rPr>
          <w:sz w:val="80"/>
        </w:rPr>
      </w:pPr>
    </w:p>
    <w:p w14:paraId="7D59A644" w14:textId="77777777" w:rsidR="00357605" w:rsidRDefault="00357605">
      <w:pPr>
        <w:pStyle w:val="BodyText"/>
        <w:spacing w:before="6"/>
        <w:rPr>
          <w:sz w:val="95"/>
        </w:rPr>
      </w:pPr>
    </w:p>
    <w:p w14:paraId="734C698C" w14:textId="77777777" w:rsidR="00357605" w:rsidRDefault="00357605">
      <w:pPr>
        <w:pStyle w:val="BodyText"/>
        <w:spacing w:before="6"/>
        <w:rPr>
          <w:sz w:val="95"/>
        </w:rPr>
      </w:pPr>
    </w:p>
    <w:p w14:paraId="557A20F6" w14:textId="77777777" w:rsidR="00357605" w:rsidRDefault="00357605">
      <w:pPr>
        <w:pStyle w:val="BodyText"/>
        <w:spacing w:before="6"/>
        <w:rPr>
          <w:sz w:val="95"/>
        </w:rPr>
      </w:pPr>
    </w:p>
    <w:p w14:paraId="494F5602" w14:textId="77777777" w:rsidR="00357605" w:rsidRDefault="001D1D91">
      <w:pPr>
        <w:pStyle w:val="Heading1"/>
        <w:numPr>
          <w:ilvl w:val="0"/>
          <w:numId w:val="4"/>
        </w:numPr>
        <w:tabs>
          <w:tab w:val="left" w:pos="2699"/>
          <w:tab w:val="left" w:pos="2700"/>
        </w:tabs>
        <w:spacing w:before="0"/>
      </w:pPr>
      <w:bookmarkStart w:id="8" w:name="_bookmark1"/>
      <w:bookmarkEnd w:id="8"/>
      <w:r>
        <w:t>INTRODUCTION</w:t>
      </w:r>
    </w:p>
    <w:p w14:paraId="03A36000" w14:textId="77777777" w:rsidR="00357605" w:rsidRDefault="00357605">
      <w:pPr>
        <w:sectPr w:rsidR="00357605">
          <w:footerReference w:type="default" r:id="rId13"/>
          <w:pgSz w:w="11938" w:h="16862"/>
          <w:pgMar w:top="1598" w:right="374" w:bottom="274" w:left="1080" w:header="0" w:footer="0" w:gutter="0"/>
          <w:cols w:space="0"/>
        </w:sectPr>
      </w:pPr>
    </w:p>
    <w:p w14:paraId="2DA6883D" w14:textId="77777777" w:rsidR="00357605" w:rsidRDefault="001D1D91">
      <w:pPr>
        <w:spacing w:before="80"/>
        <w:ind w:right="274"/>
        <w:jc w:val="right"/>
        <w:rPr>
          <w:sz w:val="18"/>
        </w:rPr>
      </w:pPr>
      <w:r>
        <w:rPr>
          <w:sz w:val="18"/>
        </w:rPr>
        <w:lastRenderedPageBreak/>
        <w:t>Car(e)</w:t>
      </w:r>
      <w:proofErr w:type="spellStart"/>
      <w:r>
        <w:rPr>
          <w:sz w:val="18"/>
        </w:rPr>
        <w:t>Takr</w:t>
      </w:r>
      <w:proofErr w:type="spellEnd"/>
    </w:p>
    <w:p w14:paraId="68C55464" w14:textId="77777777" w:rsidR="00357605" w:rsidRDefault="00357605">
      <w:pPr>
        <w:pStyle w:val="BodyText"/>
        <w:rPr>
          <w:sz w:val="20"/>
        </w:rPr>
      </w:pPr>
    </w:p>
    <w:p w14:paraId="75435E0F" w14:textId="77777777" w:rsidR="00357605" w:rsidRDefault="00357605">
      <w:pPr>
        <w:pStyle w:val="BodyText"/>
        <w:rPr>
          <w:sz w:val="20"/>
        </w:rPr>
      </w:pPr>
    </w:p>
    <w:p w14:paraId="347C6E92" w14:textId="77777777" w:rsidR="00357605" w:rsidRDefault="00357605">
      <w:pPr>
        <w:pStyle w:val="BodyText"/>
        <w:rPr>
          <w:sz w:val="20"/>
        </w:rPr>
      </w:pPr>
    </w:p>
    <w:p w14:paraId="24AA9A1A" w14:textId="77777777" w:rsidR="00357605" w:rsidRDefault="00357605">
      <w:pPr>
        <w:pStyle w:val="BodyText"/>
        <w:rPr>
          <w:sz w:val="20"/>
        </w:rPr>
      </w:pPr>
    </w:p>
    <w:p w14:paraId="3FE6A0BA" w14:textId="77777777" w:rsidR="00357605" w:rsidRDefault="00357605">
      <w:pPr>
        <w:pStyle w:val="BodyText"/>
        <w:rPr>
          <w:sz w:val="20"/>
        </w:rPr>
      </w:pPr>
    </w:p>
    <w:p w14:paraId="0DB0CBC7" w14:textId="77777777" w:rsidR="00357605" w:rsidRDefault="001D1D91">
      <w:pPr>
        <w:pStyle w:val="Heading2"/>
        <w:numPr>
          <w:ilvl w:val="1"/>
          <w:numId w:val="4"/>
        </w:numPr>
        <w:tabs>
          <w:tab w:val="left" w:pos="3640"/>
        </w:tabs>
        <w:spacing w:before="202"/>
        <w:jc w:val="left"/>
        <w:rPr>
          <w:sz w:val="30"/>
        </w:rPr>
      </w:pPr>
      <w:bookmarkStart w:id="9" w:name="1.INTRODUCTION"/>
      <w:bookmarkEnd w:id="9"/>
      <w:r>
        <w:t>INTRODUCTION</w:t>
      </w:r>
    </w:p>
    <w:p w14:paraId="52863A5A" w14:textId="77777777" w:rsidR="00357605" w:rsidRDefault="00357605">
      <w:pPr>
        <w:pStyle w:val="BodyText"/>
        <w:spacing w:before="3"/>
        <w:rPr>
          <w:b/>
          <w:sz w:val="28"/>
        </w:rPr>
      </w:pPr>
    </w:p>
    <w:p w14:paraId="02797D38" w14:textId="77777777" w:rsidR="00357605" w:rsidRDefault="001D1D91">
      <w:pPr>
        <w:pStyle w:val="Heading4"/>
        <w:numPr>
          <w:ilvl w:val="1"/>
          <w:numId w:val="5"/>
        </w:numPr>
        <w:tabs>
          <w:tab w:val="left" w:pos="955"/>
        </w:tabs>
        <w:spacing w:before="90"/>
        <w:ind w:hanging="366"/>
      </w:pPr>
      <w:bookmarkStart w:id="10" w:name="1.1PROJECT_SCOPE"/>
      <w:bookmarkStart w:id="11" w:name="_bookmark2"/>
      <w:bookmarkEnd w:id="10"/>
      <w:bookmarkEnd w:id="11"/>
      <w:r>
        <w:rPr>
          <w:color w:val="1F1F1F"/>
        </w:rPr>
        <w:t>PROJECT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SCOPE</w:t>
      </w:r>
    </w:p>
    <w:p w14:paraId="09C57DC0" w14:textId="77777777" w:rsidR="00357605" w:rsidRDefault="00357605">
      <w:pPr>
        <w:pStyle w:val="BodyText"/>
        <w:spacing w:before="11"/>
        <w:rPr>
          <w:b/>
          <w:sz w:val="32"/>
        </w:rPr>
      </w:pPr>
    </w:p>
    <w:p w14:paraId="7875EF43" w14:textId="77777777" w:rsidR="00357605" w:rsidRDefault="001D1D91">
      <w:pPr>
        <w:pStyle w:val="BodyText"/>
        <w:spacing w:line="259" w:lineRule="auto"/>
        <w:ind w:left="119" w:right="242" w:firstLine="720"/>
        <w:jc w:val="both"/>
      </w:pPr>
      <w:r>
        <w:t xml:space="preserve">The scope of this project is </w:t>
      </w:r>
      <w:r>
        <w:t>an android application prototype for a startup based on solving the</w:t>
      </w:r>
      <w:r>
        <w:rPr>
          <w:spacing w:val="1"/>
        </w:rPr>
        <w:t xml:space="preserve"> </w:t>
      </w:r>
      <w:r>
        <w:t>above problem, that can be used by the garages and users alike to solve the problem of vehicle</w:t>
      </w:r>
      <w:r>
        <w:rPr>
          <w:spacing w:val="1"/>
        </w:rPr>
        <w:t xml:space="preserve"> </w:t>
      </w:r>
      <w:r>
        <w:t>breakdown and help ease the process along the way. The application aims at providing a seamle</w:t>
      </w:r>
      <w:r>
        <w:t>ss</w:t>
      </w:r>
      <w:r>
        <w:rPr>
          <w:spacing w:val="1"/>
        </w:rPr>
        <w:t xml:space="preserve"> </w:t>
      </w:r>
      <w:r>
        <w:t>transition</w:t>
      </w:r>
      <w:r>
        <w:rPr>
          <w:spacing w:val="-4"/>
        </w:rPr>
        <w:t xml:space="preserve"> </w:t>
      </w:r>
      <w:r>
        <w:t>between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mechanics</w:t>
      </w:r>
      <w:r>
        <w:rPr>
          <w:spacing w:val="2"/>
        </w:rPr>
        <w:t xml:space="preserve"> </w:t>
      </w:r>
      <w:r>
        <w:t>without any hassle.</w:t>
      </w:r>
    </w:p>
    <w:p w14:paraId="5F68DD3B" w14:textId="77777777" w:rsidR="00357605" w:rsidRDefault="00357605">
      <w:pPr>
        <w:pStyle w:val="BodyText"/>
        <w:spacing w:before="5"/>
        <w:rPr>
          <w:sz w:val="20"/>
        </w:rPr>
      </w:pPr>
    </w:p>
    <w:p w14:paraId="54FC13BF" w14:textId="77777777" w:rsidR="00357605" w:rsidRDefault="001D1D91">
      <w:pPr>
        <w:pStyle w:val="BodyText"/>
        <w:spacing w:before="1" w:line="259" w:lineRule="auto"/>
        <w:ind w:left="119" w:right="204" w:hanging="10"/>
        <w:jc w:val="both"/>
      </w:pPr>
      <w:r>
        <w:t>This project is not aiming at owning garages nor hiring any mechanics. It is a medium to connect users</w:t>
      </w:r>
      <w:r>
        <w:rPr>
          <w:spacing w:val="1"/>
        </w:rPr>
        <w:t xml:space="preserve"> </w:t>
      </w:r>
      <w:r>
        <w:t>with the service providers at the right place at the right time. The actual impleme</w:t>
      </w:r>
      <w:r>
        <w:t>ntation of the database</w:t>
      </w:r>
      <w:r>
        <w:rPr>
          <w:spacing w:val="1"/>
        </w:rPr>
        <w:t xml:space="preserve"> </w:t>
      </w:r>
      <w:r>
        <w:t>is not a part of this project. Issues of application security, other than login id and passwords are not in</w:t>
      </w:r>
      <w:r>
        <w:rPr>
          <w:spacing w:val="1"/>
        </w:rPr>
        <w:t xml:space="preserve"> </w:t>
      </w:r>
      <w:r>
        <w:t>the scope of this project. The implementation of Garage side of the application is not currently in the</w:t>
      </w:r>
      <w:r>
        <w:rPr>
          <w:spacing w:val="1"/>
        </w:rPr>
        <w:t xml:space="preserve"> </w:t>
      </w:r>
      <w:r>
        <w:t>scope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</w:p>
    <w:p w14:paraId="658E7521" w14:textId="77777777" w:rsidR="00357605" w:rsidRDefault="00357605">
      <w:pPr>
        <w:pStyle w:val="BodyText"/>
        <w:rPr>
          <w:sz w:val="26"/>
        </w:rPr>
      </w:pPr>
    </w:p>
    <w:p w14:paraId="25305EAA" w14:textId="77777777" w:rsidR="00357605" w:rsidRDefault="00357605">
      <w:pPr>
        <w:pStyle w:val="BodyText"/>
        <w:spacing w:before="8"/>
        <w:rPr>
          <w:sz w:val="30"/>
        </w:rPr>
      </w:pPr>
    </w:p>
    <w:p w14:paraId="4BAC53E8" w14:textId="77777777" w:rsidR="00357605" w:rsidRDefault="001D1D91">
      <w:pPr>
        <w:pStyle w:val="Heading4"/>
        <w:numPr>
          <w:ilvl w:val="1"/>
          <w:numId w:val="5"/>
        </w:numPr>
        <w:tabs>
          <w:tab w:val="left" w:pos="986"/>
        </w:tabs>
        <w:spacing w:before="1"/>
        <w:ind w:left="985" w:hanging="366"/>
      </w:pPr>
      <w:bookmarkStart w:id="12" w:name="_bookmark3"/>
      <w:bookmarkStart w:id="13" w:name="1.2PROJECT_PURPOSE"/>
      <w:bookmarkEnd w:id="12"/>
      <w:bookmarkEnd w:id="13"/>
      <w:r>
        <w:rPr>
          <w:color w:val="1F1F1F"/>
        </w:rPr>
        <w:t>PROJECT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PURPOSE</w:t>
      </w:r>
    </w:p>
    <w:p w14:paraId="2D1BD54E" w14:textId="77777777" w:rsidR="00357605" w:rsidRDefault="001D1D91">
      <w:pPr>
        <w:pStyle w:val="BodyText"/>
        <w:spacing w:before="136" w:line="259" w:lineRule="auto"/>
        <w:ind w:left="119" w:right="204" w:firstLine="720"/>
        <w:jc w:val="both"/>
      </w:pPr>
      <w:r>
        <w:t>Car(e)</w:t>
      </w:r>
      <w:proofErr w:type="spellStart"/>
      <w:r>
        <w:t>Takr</w:t>
      </w:r>
      <w:proofErr w:type="spellEnd"/>
      <w:r>
        <w:rPr>
          <w:spacing w:val="1"/>
        </w:rPr>
        <w:t xml:space="preserve"> </w:t>
      </w:r>
      <w:r>
        <w:t>creates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mediator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car</w:t>
      </w:r>
      <w:r>
        <w:rPr>
          <w:spacing w:val="1"/>
        </w:rPr>
        <w:t xml:space="preserve"> </w:t>
      </w:r>
      <w:r>
        <w:t>owners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mechanics</w:t>
      </w:r>
      <w:r>
        <w:rPr>
          <w:spacing w:val="1"/>
        </w:rPr>
        <w:t xml:space="preserve"> </w:t>
      </w:r>
      <w:r>
        <w:t>(local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company-</w:t>
      </w:r>
      <w:r>
        <w:rPr>
          <w:spacing w:val="-58"/>
        </w:rPr>
        <w:t xml:space="preserve"> </w:t>
      </w:r>
      <w:r>
        <w:t>owned</w:t>
      </w:r>
      <w:proofErr w:type="gramStart"/>
      <w:r>
        <w:t>).It</w:t>
      </w:r>
      <w:proofErr w:type="gramEnd"/>
      <w:r>
        <w:t xml:space="preserve"> provides the ease of access to mechanics to the client anywhere in the country. </w:t>
      </w:r>
      <w:proofErr w:type="gramStart"/>
      <w:r>
        <w:t>Also</w:t>
      </w:r>
      <w:proofErr w:type="gramEnd"/>
      <w:r>
        <w:t xml:space="preserve"> it </w:t>
      </w:r>
      <w:proofErr w:type="spellStart"/>
      <w:r>
        <w:t>Creats</w:t>
      </w:r>
      <w:proofErr w:type="spellEnd"/>
      <w:r>
        <w:rPr>
          <w:spacing w:val="1"/>
        </w:rPr>
        <w:t xml:space="preserve"> </w:t>
      </w:r>
      <w:r>
        <w:t xml:space="preserve">a huge Consumer - Product </w:t>
      </w:r>
      <w:r>
        <w:t xml:space="preserve">relationship. </w:t>
      </w:r>
      <w:proofErr w:type="gramStart"/>
      <w:r>
        <w:t>.Car</w:t>
      </w:r>
      <w:proofErr w:type="gramEnd"/>
      <w:r>
        <w:t>(e)</w:t>
      </w:r>
      <w:proofErr w:type="spellStart"/>
      <w:r>
        <w:t>Takr</w:t>
      </w:r>
      <w:proofErr w:type="spellEnd"/>
      <w:r>
        <w:t xml:space="preserve"> reduces the Hassle of customers to search for the</w:t>
      </w:r>
      <w:r>
        <w:rPr>
          <w:spacing w:val="1"/>
        </w:rPr>
        <w:t xml:space="preserve"> </w:t>
      </w:r>
      <w:r>
        <w:t>mechanic,</w:t>
      </w:r>
      <w:r>
        <w:rPr>
          <w:spacing w:val="-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vehicle breaks</w:t>
      </w:r>
      <w:r>
        <w:rPr>
          <w:spacing w:val="2"/>
        </w:rPr>
        <w:t xml:space="preserve"> </w:t>
      </w:r>
      <w:r>
        <w:t>down or</w:t>
      </w:r>
      <w:r>
        <w:rPr>
          <w:spacing w:val="-1"/>
        </w:rPr>
        <w:t xml:space="preserve"> </w:t>
      </w:r>
      <w:r>
        <w:t>it’s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monthly</w:t>
      </w:r>
      <w:r>
        <w:rPr>
          <w:spacing w:val="-3"/>
        </w:rPr>
        <w:t xml:space="preserve"> </w:t>
      </w:r>
      <w:r>
        <w:t>servicing.</w:t>
      </w:r>
    </w:p>
    <w:p w14:paraId="1FD2EC00" w14:textId="77777777" w:rsidR="00357605" w:rsidRDefault="00357605">
      <w:pPr>
        <w:pStyle w:val="BodyText"/>
        <w:rPr>
          <w:sz w:val="26"/>
        </w:rPr>
      </w:pPr>
    </w:p>
    <w:p w14:paraId="79B48D98" w14:textId="77777777" w:rsidR="00357605" w:rsidRDefault="00357605">
      <w:pPr>
        <w:pStyle w:val="BodyText"/>
        <w:spacing w:before="10"/>
        <w:rPr>
          <w:sz w:val="26"/>
        </w:rPr>
      </w:pPr>
    </w:p>
    <w:p w14:paraId="1EA8F901" w14:textId="77777777" w:rsidR="00357605" w:rsidRDefault="001D1D91">
      <w:pPr>
        <w:pStyle w:val="Heading4"/>
        <w:numPr>
          <w:ilvl w:val="1"/>
          <w:numId w:val="5"/>
        </w:numPr>
        <w:tabs>
          <w:tab w:val="left" w:pos="952"/>
        </w:tabs>
        <w:ind w:left="952" w:hanging="361"/>
      </w:pPr>
      <w:bookmarkStart w:id="14" w:name="1.3PROJECT_FEATURES"/>
      <w:bookmarkStart w:id="15" w:name="_bookmark4"/>
      <w:bookmarkEnd w:id="14"/>
      <w:bookmarkEnd w:id="15"/>
      <w:r>
        <w:rPr>
          <w:color w:val="1F1F1F"/>
        </w:rPr>
        <w:t>PROJECT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FEATURES</w:t>
      </w:r>
    </w:p>
    <w:p w14:paraId="53656DB5" w14:textId="77777777" w:rsidR="00357605" w:rsidRDefault="001D1D91">
      <w:pPr>
        <w:pStyle w:val="BodyText"/>
        <w:spacing w:before="137" w:line="360" w:lineRule="auto"/>
        <w:ind w:left="119" w:right="116" w:firstLine="720"/>
        <w:jc w:val="both"/>
      </w:pPr>
      <w:r>
        <w:t xml:space="preserve">The main features of this project are that </w:t>
      </w:r>
      <w:proofErr w:type="gramStart"/>
      <w:r>
        <w:t>the it</w:t>
      </w:r>
      <w:proofErr w:type="gramEnd"/>
      <w:r>
        <w:t xml:space="preserve"> allows the user to connect with the</w:t>
      </w:r>
      <w:r>
        <w:t xml:space="preserve"> nearby</w:t>
      </w:r>
      <w:r>
        <w:rPr>
          <w:spacing w:val="1"/>
        </w:rPr>
        <w:t xml:space="preserve"> </w:t>
      </w:r>
      <w:r>
        <w:t>mechanics specialized in their respective fields. It also allows the user to make the payment online and</w:t>
      </w:r>
      <w:r>
        <w:rPr>
          <w:spacing w:val="1"/>
        </w:rPr>
        <w:t xml:space="preserve"> </w:t>
      </w:r>
      <w:r>
        <w:t>only when the service is provided. Car(e)</w:t>
      </w:r>
      <w:proofErr w:type="spellStart"/>
      <w:r>
        <w:t>Takr</w:t>
      </w:r>
      <w:proofErr w:type="spellEnd"/>
      <w:r>
        <w:t xml:space="preserve"> also tells the user basic solution to </w:t>
      </w:r>
      <w:proofErr w:type="gramStart"/>
      <w:r>
        <w:t>their</w:t>
      </w:r>
      <w:proofErr w:type="gramEnd"/>
      <w:r>
        <w:t xml:space="preserve"> just as a first aid</w:t>
      </w:r>
      <w:r>
        <w:rPr>
          <w:spacing w:val="1"/>
        </w:rPr>
        <w:t xml:space="preserve"> </w:t>
      </w:r>
      <w:r>
        <w:t>kit.</w:t>
      </w:r>
    </w:p>
    <w:p w14:paraId="6A8DC6C9" w14:textId="77777777" w:rsidR="00357605" w:rsidRDefault="00357605">
      <w:pPr>
        <w:spacing w:line="360" w:lineRule="auto"/>
        <w:jc w:val="both"/>
      </w:pPr>
    </w:p>
    <w:p w14:paraId="69DBCECC" w14:textId="77777777" w:rsidR="007447F5" w:rsidRPr="007447F5" w:rsidRDefault="007447F5" w:rsidP="007447F5"/>
    <w:p w14:paraId="0671EBB0" w14:textId="77777777" w:rsidR="007447F5" w:rsidRPr="007447F5" w:rsidRDefault="007447F5" w:rsidP="007447F5"/>
    <w:p w14:paraId="46500450" w14:textId="77777777" w:rsidR="007447F5" w:rsidRPr="007447F5" w:rsidRDefault="007447F5" w:rsidP="007447F5">
      <w:pPr>
        <w:ind w:firstLine="720"/>
      </w:pPr>
    </w:p>
    <w:p w14:paraId="752EAA7E" w14:textId="0D6FAECA" w:rsidR="007447F5" w:rsidRPr="007447F5" w:rsidRDefault="007447F5" w:rsidP="007447F5">
      <w:pPr>
        <w:tabs>
          <w:tab w:val="left" w:pos="800"/>
        </w:tabs>
        <w:sectPr w:rsidR="007447F5" w:rsidRPr="007447F5">
          <w:footerReference w:type="default" r:id="rId14"/>
          <w:pgSz w:w="11938" w:h="16862"/>
          <w:pgMar w:top="1598" w:right="374" w:bottom="274" w:left="1080" w:header="0" w:footer="0" w:gutter="0"/>
          <w:cols w:space="0"/>
        </w:sectPr>
      </w:pPr>
      <w:r>
        <w:tab/>
      </w:r>
    </w:p>
    <w:p w14:paraId="1A4F99A3" w14:textId="77777777" w:rsidR="00357605" w:rsidRDefault="00357605">
      <w:pPr>
        <w:pStyle w:val="BodyText"/>
        <w:rPr>
          <w:sz w:val="20"/>
        </w:rPr>
      </w:pPr>
    </w:p>
    <w:p w14:paraId="7AC5D169" w14:textId="77777777" w:rsidR="00357605" w:rsidRDefault="00357605">
      <w:pPr>
        <w:pStyle w:val="BodyText"/>
        <w:rPr>
          <w:sz w:val="20"/>
        </w:rPr>
      </w:pPr>
    </w:p>
    <w:p w14:paraId="11FFA920" w14:textId="77777777" w:rsidR="00357605" w:rsidRDefault="00357605">
      <w:pPr>
        <w:pStyle w:val="BodyText"/>
        <w:rPr>
          <w:sz w:val="20"/>
        </w:rPr>
      </w:pPr>
    </w:p>
    <w:p w14:paraId="1807ED65" w14:textId="77777777" w:rsidR="00357605" w:rsidRDefault="00357605">
      <w:pPr>
        <w:pStyle w:val="BodyText"/>
        <w:rPr>
          <w:sz w:val="20"/>
        </w:rPr>
      </w:pPr>
    </w:p>
    <w:p w14:paraId="032AFB16" w14:textId="77777777" w:rsidR="00357605" w:rsidRDefault="00357605">
      <w:pPr>
        <w:pStyle w:val="BodyText"/>
        <w:rPr>
          <w:sz w:val="20"/>
        </w:rPr>
      </w:pPr>
    </w:p>
    <w:p w14:paraId="22EF21BB" w14:textId="77777777" w:rsidR="00357605" w:rsidRDefault="00357605">
      <w:pPr>
        <w:pStyle w:val="BodyText"/>
        <w:rPr>
          <w:sz w:val="20"/>
        </w:rPr>
      </w:pPr>
    </w:p>
    <w:p w14:paraId="4AEDD941" w14:textId="77777777" w:rsidR="00357605" w:rsidRDefault="00357605">
      <w:pPr>
        <w:pStyle w:val="BodyText"/>
        <w:rPr>
          <w:sz w:val="20"/>
        </w:rPr>
      </w:pPr>
    </w:p>
    <w:p w14:paraId="21B466AF" w14:textId="77777777" w:rsidR="00357605" w:rsidRDefault="00357605">
      <w:pPr>
        <w:pStyle w:val="BodyText"/>
        <w:rPr>
          <w:sz w:val="20"/>
        </w:rPr>
      </w:pPr>
    </w:p>
    <w:p w14:paraId="20D419C6" w14:textId="77777777" w:rsidR="00357605" w:rsidRDefault="00357605">
      <w:pPr>
        <w:pStyle w:val="BodyText"/>
        <w:rPr>
          <w:sz w:val="20"/>
        </w:rPr>
      </w:pPr>
    </w:p>
    <w:p w14:paraId="03ED7E60" w14:textId="77777777" w:rsidR="00357605" w:rsidRDefault="00357605">
      <w:pPr>
        <w:pStyle w:val="BodyText"/>
        <w:rPr>
          <w:sz w:val="20"/>
        </w:rPr>
      </w:pPr>
    </w:p>
    <w:p w14:paraId="4915DA41" w14:textId="77777777" w:rsidR="00357605" w:rsidRDefault="00357605">
      <w:pPr>
        <w:pStyle w:val="BodyText"/>
        <w:rPr>
          <w:sz w:val="20"/>
        </w:rPr>
      </w:pPr>
    </w:p>
    <w:p w14:paraId="6662BDFC" w14:textId="77777777" w:rsidR="00357605" w:rsidRDefault="00357605">
      <w:pPr>
        <w:pStyle w:val="BodyText"/>
        <w:rPr>
          <w:sz w:val="20"/>
        </w:rPr>
      </w:pPr>
    </w:p>
    <w:p w14:paraId="751F6C99" w14:textId="77777777" w:rsidR="00357605" w:rsidRDefault="00357605">
      <w:pPr>
        <w:pStyle w:val="BodyText"/>
        <w:rPr>
          <w:sz w:val="20"/>
        </w:rPr>
      </w:pPr>
    </w:p>
    <w:p w14:paraId="519613AE" w14:textId="77777777" w:rsidR="00357605" w:rsidRDefault="00357605">
      <w:pPr>
        <w:pStyle w:val="BodyText"/>
        <w:rPr>
          <w:sz w:val="20"/>
        </w:rPr>
      </w:pPr>
    </w:p>
    <w:p w14:paraId="057DDBD9" w14:textId="77777777" w:rsidR="00357605" w:rsidRDefault="00357605">
      <w:pPr>
        <w:pStyle w:val="BodyText"/>
        <w:rPr>
          <w:sz w:val="20"/>
        </w:rPr>
      </w:pPr>
    </w:p>
    <w:p w14:paraId="4867BAF2" w14:textId="77777777" w:rsidR="00357605" w:rsidRDefault="00357605">
      <w:pPr>
        <w:pStyle w:val="BodyText"/>
        <w:rPr>
          <w:sz w:val="20"/>
        </w:rPr>
      </w:pPr>
    </w:p>
    <w:p w14:paraId="4E7BA8B6" w14:textId="77777777" w:rsidR="00357605" w:rsidRDefault="00357605">
      <w:pPr>
        <w:pStyle w:val="BodyText"/>
        <w:rPr>
          <w:sz w:val="20"/>
        </w:rPr>
      </w:pPr>
    </w:p>
    <w:p w14:paraId="79041CF0" w14:textId="77777777" w:rsidR="00357605" w:rsidRDefault="00357605">
      <w:pPr>
        <w:pStyle w:val="BodyText"/>
        <w:rPr>
          <w:sz w:val="20"/>
        </w:rPr>
      </w:pPr>
    </w:p>
    <w:p w14:paraId="2DD726B0" w14:textId="77777777" w:rsidR="00357605" w:rsidRDefault="00357605">
      <w:pPr>
        <w:pStyle w:val="BodyText"/>
        <w:rPr>
          <w:sz w:val="20"/>
        </w:rPr>
      </w:pPr>
    </w:p>
    <w:p w14:paraId="31F3FF63" w14:textId="77777777" w:rsidR="00357605" w:rsidRDefault="00357605">
      <w:pPr>
        <w:pStyle w:val="BodyText"/>
        <w:rPr>
          <w:sz w:val="20"/>
        </w:rPr>
      </w:pPr>
    </w:p>
    <w:p w14:paraId="78993D72" w14:textId="77777777" w:rsidR="00357605" w:rsidRDefault="00357605">
      <w:pPr>
        <w:pStyle w:val="BodyText"/>
        <w:rPr>
          <w:sz w:val="20"/>
        </w:rPr>
      </w:pPr>
    </w:p>
    <w:p w14:paraId="29D73F5E" w14:textId="77777777" w:rsidR="00357605" w:rsidRDefault="00357605">
      <w:pPr>
        <w:pStyle w:val="BodyText"/>
        <w:rPr>
          <w:sz w:val="20"/>
        </w:rPr>
      </w:pPr>
    </w:p>
    <w:p w14:paraId="41A6C3DA" w14:textId="77777777" w:rsidR="00357605" w:rsidRDefault="00357605">
      <w:pPr>
        <w:pStyle w:val="BodyText"/>
        <w:rPr>
          <w:sz w:val="20"/>
        </w:rPr>
      </w:pPr>
    </w:p>
    <w:p w14:paraId="35B45FB5" w14:textId="77777777" w:rsidR="00357605" w:rsidRDefault="00357605">
      <w:pPr>
        <w:pStyle w:val="BodyText"/>
        <w:rPr>
          <w:sz w:val="20"/>
        </w:rPr>
      </w:pPr>
    </w:p>
    <w:p w14:paraId="63C8709A" w14:textId="77777777" w:rsidR="00357605" w:rsidRDefault="00357605">
      <w:pPr>
        <w:pStyle w:val="BodyText"/>
        <w:rPr>
          <w:sz w:val="20"/>
        </w:rPr>
      </w:pPr>
    </w:p>
    <w:p w14:paraId="1B94B996" w14:textId="77777777" w:rsidR="00357605" w:rsidRDefault="00357605">
      <w:pPr>
        <w:pStyle w:val="BodyText"/>
        <w:rPr>
          <w:sz w:val="20"/>
        </w:rPr>
      </w:pPr>
    </w:p>
    <w:p w14:paraId="33A069B6" w14:textId="77777777" w:rsidR="00357605" w:rsidRDefault="00357605">
      <w:pPr>
        <w:pStyle w:val="BodyText"/>
        <w:rPr>
          <w:sz w:val="20"/>
        </w:rPr>
      </w:pPr>
    </w:p>
    <w:p w14:paraId="2C044A21" w14:textId="77777777" w:rsidR="00357605" w:rsidRDefault="00357605">
      <w:pPr>
        <w:pStyle w:val="BodyText"/>
        <w:rPr>
          <w:sz w:val="20"/>
        </w:rPr>
      </w:pPr>
    </w:p>
    <w:p w14:paraId="3B9C93C1" w14:textId="77777777" w:rsidR="00357605" w:rsidRDefault="00357605">
      <w:pPr>
        <w:pStyle w:val="BodyText"/>
        <w:rPr>
          <w:sz w:val="20"/>
        </w:rPr>
      </w:pPr>
    </w:p>
    <w:p w14:paraId="00DD1CB2" w14:textId="77777777" w:rsidR="00357605" w:rsidRDefault="00357605">
      <w:pPr>
        <w:pStyle w:val="BodyText"/>
        <w:spacing w:before="1"/>
      </w:pPr>
    </w:p>
    <w:p w14:paraId="3DA29A60" w14:textId="10CB7310" w:rsidR="00357605" w:rsidRDefault="001C274A">
      <w:pPr>
        <w:pStyle w:val="Heading1"/>
        <w:tabs>
          <w:tab w:val="left" w:pos="2700"/>
          <w:tab w:val="left" w:pos="2701"/>
        </w:tabs>
        <w:ind w:left="440" w:firstLine="0"/>
        <w:rPr>
          <w:sz w:val="70"/>
        </w:rPr>
      </w:pPr>
      <w:r>
        <w:t xml:space="preserve">     </w:t>
      </w:r>
      <w:r w:rsidR="001D1D91">
        <w:t>2.</w:t>
      </w:r>
      <w:r w:rsidR="001D1D91">
        <w:t>SYSTEM</w:t>
      </w:r>
      <w:r w:rsidR="001D1D91">
        <w:rPr>
          <w:spacing w:val="-17"/>
        </w:rPr>
        <w:t xml:space="preserve"> </w:t>
      </w:r>
      <w:r w:rsidR="001D1D91">
        <w:t>ANALYSIS</w:t>
      </w:r>
    </w:p>
    <w:p w14:paraId="22093A2E" w14:textId="77777777" w:rsidR="00357605" w:rsidRDefault="00357605">
      <w:pPr>
        <w:rPr>
          <w:sz w:val="70"/>
        </w:rPr>
        <w:sectPr w:rsidR="00357605">
          <w:footerReference w:type="default" r:id="rId15"/>
          <w:pgSz w:w="11938" w:h="16862"/>
          <w:pgMar w:top="1598" w:right="374" w:bottom="274" w:left="1080" w:header="0" w:footer="0" w:gutter="0"/>
          <w:cols w:space="0"/>
        </w:sectPr>
      </w:pPr>
    </w:p>
    <w:p w14:paraId="5709CBD4" w14:textId="77777777" w:rsidR="00357605" w:rsidRDefault="001D1D91">
      <w:pPr>
        <w:spacing w:before="65"/>
        <w:ind w:right="339"/>
        <w:jc w:val="right"/>
        <w:rPr>
          <w:sz w:val="18"/>
        </w:rPr>
      </w:pPr>
      <w:r>
        <w:rPr>
          <w:sz w:val="18"/>
        </w:rPr>
        <w:lastRenderedPageBreak/>
        <w:t>Car(e)</w:t>
      </w:r>
      <w:proofErr w:type="spellStart"/>
      <w:r>
        <w:rPr>
          <w:sz w:val="18"/>
        </w:rPr>
        <w:t>Takr</w:t>
      </w:r>
      <w:proofErr w:type="spellEnd"/>
    </w:p>
    <w:p w14:paraId="2DDD6B0B" w14:textId="77777777" w:rsidR="00357605" w:rsidRDefault="00357605">
      <w:pPr>
        <w:pStyle w:val="BodyText"/>
        <w:rPr>
          <w:sz w:val="20"/>
        </w:rPr>
      </w:pPr>
    </w:p>
    <w:p w14:paraId="22605579" w14:textId="77777777" w:rsidR="00357605" w:rsidRDefault="00357605">
      <w:pPr>
        <w:pStyle w:val="BodyText"/>
        <w:spacing w:before="11"/>
        <w:rPr>
          <w:sz w:val="23"/>
        </w:rPr>
      </w:pPr>
    </w:p>
    <w:p w14:paraId="64BBB994" w14:textId="3D420553" w:rsidR="00357605" w:rsidRDefault="005F0BF6" w:rsidP="005F0BF6">
      <w:pPr>
        <w:pStyle w:val="Heading2"/>
        <w:spacing w:before="85"/>
        <w:ind w:right="3869"/>
        <w:jc w:val="both"/>
      </w:pPr>
      <w:r>
        <w:t xml:space="preserve">                                         2.SYSTEM </w:t>
      </w:r>
      <w:r w:rsidR="001D1D91">
        <w:t>ANALYSIS</w:t>
      </w:r>
    </w:p>
    <w:p w14:paraId="10CB4C91" w14:textId="77777777" w:rsidR="00357605" w:rsidRDefault="001D1D91">
      <w:pPr>
        <w:pStyle w:val="Heading4"/>
        <w:numPr>
          <w:ilvl w:val="2"/>
          <w:numId w:val="4"/>
        </w:numPr>
        <w:tabs>
          <w:tab w:val="left" w:pos="1636"/>
        </w:tabs>
        <w:spacing w:before="295"/>
        <w:ind w:hanging="246"/>
        <w:jc w:val="left"/>
        <w:rPr>
          <w:color w:val="1F1F1F"/>
        </w:rPr>
      </w:pPr>
      <w:bookmarkStart w:id="16" w:name="2.SYSTEM_ANALYSIS"/>
      <w:bookmarkEnd w:id="16"/>
      <w:r>
        <w:rPr>
          <w:color w:val="1F1F1F"/>
        </w:rPr>
        <w:t>SYSTEM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ANALYSIS</w:t>
      </w:r>
    </w:p>
    <w:p w14:paraId="62451C6F" w14:textId="77777777" w:rsidR="00357605" w:rsidRDefault="001D1D91">
      <w:pPr>
        <w:pStyle w:val="BodyText"/>
        <w:spacing w:before="139" w:line="355" w:lineRule="auto"/>
        <w:ind w:left="1395" w:right="1137" w:firstLine="720"/>
        <w:jc w:val="both"/>
      </w:pPr>
      <w:r>
        <w:t>System Analysis is the important phase in the system development process. 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 studied</w:t>
      </w:r>
      <w:r>
        <w:rPr>
          <w:spacing w:val="1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minute details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analyzed.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analyst</w:t>
      </w:r>
      <w:r>
        <w:rPr>
          <w:spacing w:val="1"/>
        </w:rPr>
        <w:t xml:space="preserve"> </w:t>
      </w:r>
      <w:r>
        <w:t>plays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important role of an interrogator and dwells deep into the working of the present system.</w:t>
      </w:r>
      <w:r>
        <w:rPr>
          <w:spacing w:val="1"/>
        </w:rPr>
        <w:t xml:space="preserve"> </w:t>
      </w:r>
      <w:r>
        <w:t>In analysis, a detailed study of these operations performed by the system</w:t>
      </w:r>
      <w:r>
        <w:rPr>
          <w:spacing w:val="1"/>
        </w:rPr>
        <w:t xml:space="preserve"> </w:t>
      </w:r>
      <w:r>
        <w:t>and their</w:t>
      </w:r>
      <w:r>
        <w:rPr>
          <w:spacing w:val="1"/>
        </w:rPr>
        <w:t xml:space="preserve"> </w:t>
      </w:r>
      <w:r>
        <w:t xml:space="preserve">relationships within and </w:t>
      </w:r>
      <w:r>
        <w:t>outside the system is done. A key question considered here is,</w:t>
      </w:r>
      <w:r>
        <w:rPr>
          <w:spacing w:val="1"/>
        </w:rPr>
        <w:t xml:space="preserve"> </w:t>
      </w:r>
      <w:r>
        <w:t>“what must be done to solve the problem?” The system is viewed as a whole and the</w:t>
      </w:r>
      <w:r>
        <w:rPr>
          <w:spacing w:val="1"/>
        </w:rPr>
        <w:t xml:space="preserve"> </w:t>
      </w:r>
      <w:r>
        <w:t>inputs to the system are identified. Once analysis is completed the analyst has a firm</w:t>
      </w:r>
      <w:r>
        <w:rPr>
          <w:spacing w:val="1"/>
        </w:rPr>
        <w:t xml:space="preserve"> </w:t>
      </w:r>
      <w:r>
        <w:t>understanding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what</w:t>
      </w:r>
      <w:r>
        <w:rPr>
          <w:spacing w:val="2"/>
        </w:rPr>
        <w:t xml:space="preserve"> </w:t>
      </w:r>
      <w:r>
        <w:t>is to</w:t>
      </w:r>
      <w:r>
        <w:rPr>
          <w:spacing w:val="-3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done.</w:t>
      </w:r>
    </w:p>
    <w:p w14:paraId="1060AC4A" w14:textId="77777777" w:rsidR="00357605" w:rsidRDefault="00357605">
      <w:pPr>
        <w:pStyle w:val="BodyText"/>
        <w:rPr>
          <w:sz w:val="26"/>
        </w:rPr>
      </w:pPr>
    </w:p>
    <w:p w14:paraId="67BE3DD1" w14:textId="77777777" w:rsidR="00357605" w:rsidRDefault="00357605">
      <w:pPr>
        <w:pStyle w:val="BodyText"/>
        <w:rPr>
          <w:sz w:val="26"/>
        </w:rPr>
      </w:pPr>
    </w:p>
    <w:p w14:paraId="085657D7" w14:textId="77777777" w:rsidR="00357605" w:rsidRDefault="001D1D91">
      <w:pPr>
        <w:pStyle w:val="Heading4"/>
        <w:numPr>
          <w:ilvl w:val="3"/>
          <w:numId w:val="4"/>
        </w:numPr>
        <w:tabs>
          <w:tab w:val="left" w:pos="1734"/>
        </w:tabs>
        <w:spacing w:before="188"/>
        <w:ind w:hanging="366"/>
      </w:pPr>
      <w:bookmarkStart w:id="17" w:name="2.1PROBLEM_DEFINITION"/>
      <w:bookmarkEnd w:id="17"/>
      <w:r>
        <w:rPr>
          <w:color w:val="1F1F1F"/>
        </w:rPr>
        <w:t>PROBLEM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DEFINITION</w:t>
      </w:r>
    </w:p>
    <w:p w14:paraId="73748F92" w14:textId="77777777" w:rsidR="00357605" w:rsidRDefault="001D1D91">
      <w:pPr>
        <w:pStyle w:val="BodyText"/>
        <w:spacing w:before="137" w:line="360" w:lineRule="auto"/>
        <w:ind w:leftChars="599" w:left="1318" w:right="1101" w:firstLineChars="226" w:firstLine="542"/>
        <w:jc w:val="both"/>
      </w:pPr>
      <w:r>
        <w:t>Today data flows all around us, be it through cables or wirelessly. And the amount of</w:t>
      </w:r>
      <w:r>
        <w:rPr>
          <w:spacing w:val="1"/>
        </w:rPr>
        <w:t xml:space="preserve"> </w:t>
      </w:r>
      <w:r>
        <w:t>data is only increasing day by day. We as developers are responsible for maintaining all this</w:t>
      </w:r>
      <w:r>
        <w:rPr>
          <w:spacing w:val="1"/>
        </w:rPr>
        <w:t xml:space="preserve"> </w:t>
      </w:r>
      <w:r>
        <w:t xml:space="preserve">data and </w:t>
      </w:r>
      <w:r>
        <w:t>creating more if needed in an organized manner. The car repair industry is mostly</w:t>
      </w:r>
      <w:r>
        <w:rPr>
          <w:spacing w:val="1"/>
        </w:rPr>
        <w:t xml:space="preserve"> </w:t>
      </w:r>
      <w:r>
        <w:t>dependent on people’s interactions and even though we are seeing the onset of Industry 4.0</w:t>
      </w:r>
      <w:r>
        <w:rPr>
          <w:spacing w:val="1"/>
        </w:rPr>
        <w:t xml:space="preserve"> </w:t>
      </w:r>
      <w:r>
        <w:t xml:space="preserve">tools such as AI and IoT being integrated into the system the mechanic still </w:t>
      </w:r>
      <w:proofErr w:type="gramStart"/>
      <w:r>
        <w:t>has to</w:t>
      </w:r>
      <w:proofErr w:type="gramEnd"/>
      <w:r>
        <w:t xml:space="preserve"> physically</w:t>
      </w:r>
      <w:r>
        <w:rPr>
          <w:spacing w:val="1"/>
        </w:rPr>
        <w:t xml:space="preserve"> </w:t>
      </w:r>
      <w:r>
        <w:t>check a vehicle for faults as users are usually unable to do so and if the car breaks down, the</w:t>
      </w:r>
      <w:r>
        <w:rPr>
          <w:spacing w:val="1"/>
        </w:rPr>
        <w:t xml:space="preserve"> </w:t>
      </w:r>
      <w:r>
        <w:t xml:space="preserve">user has to wait for the mechanic to arrive with the correct tools. </w:t>
      </w:r>
      <w:proofErr w:type="gramStart"/>
      <w:r>
        <w:t>However</w:t>
      </w:r>
      <w:proofErr w:type="gramEnd"/>
      <w:r>
        <w:t xml:space="preserve"> if data about faults</w:t>
      </w:r>
      <w:r>
        <w:rPr>
          <w:spacing w:val="1"/>
        </w:rPr>
        <w:t xml:space="preserve"> </w:t>
      </w:r>
      <w:r>
        <w:t>can be found from the user’s end and conveyed to th</w:t>
      </w:r>
      <w:r>
        <w:t>e nearest eligible</w:t>
      </w:r>
      <w:r>
        <w:rPr>
          <w:spacing w:val="1"/>
        </w:rPr>
        <w:t xml:space="preserve"> </w:t>
      </w:r>
      <w:r>
        <w:t>mechanic,</w:t>
      </w:r>
      <w:r>
        <w:rPr>
          <w:spacing w:val="1"/>
        </w:rPr>
        <w:t xml:space="preserve"> </w:t>
      </w:r>
      <w:r>
        <w:t>it speeds up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whole</w:t>
      </w:r>
      <w:r>
        <w:rPr>
          <w:spacing w:val="-2"/>
        </w:rPr>
        <w:t xml:space="preserve"> </w:t>
      </w:r>
      <w:r>
        <w:t>process. 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what we</w:t>
      </w:r>
      <w:r>
        <w:rPr>
          <w:spacing w:val="-2"/>
        </w:rPr>
        <w:t xml:space="preserve"> </w:t>
      </w:r>
      <w:r>
        <w:t>aim to</w:t>
      </w:r>
      <w:r>
        <w:rPr>
          <w:spacing w:val="-1"/>
        </w:rPr>
        <w:t xml:space="preserve"> </w:t>
      </w:r>
      <w:r>
        <w:t>achieve through</w:t>
      </w:r>
      <w:r>
        <w:rPr>
          <w:spacing w:val="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“</w:t>
      </w:r>
      <w:r>
        <w:rPr>
          <w:b/>
        </w:rPr>
        <w:t>Car(e)</w:t>
      </w:r>
      <w:proofErr w:type="spellStart"/>
      <w:r>
        <w:rPr>
          <w:b/>
        </w:rPr>
        <w:t>Takr</w:t>
      </w:r>
      <w:proofErr w:type="spellEnd"/>
      <w:r>
        <w:t>”.</w:t>
      </w:r>
    </w:p>
    <w:p w14:paraId="06DADBE5" w14:textId="77777777" w:rsidR="00357605" w:rsidRDefault="00357605">
      <w:pPr>
        <w:pStyle w:val="BodyText"/>
        <w:spacing w:before="8"/>
        <w:rPr>
          <w:sz w:val="31"/>
        </w:rPr>
      </w:pPr>
    </w:p>
    <w:p w14:paraId="15329C96" w14:textId="77777777" w:rsidR="00357605" w:rsidRDefault="001D1D91">
      <w:pPr>
        <w:pStyle w:val="Heading4"/>
        <w:numPr>
          <w:ilvl w:val="3"/>
          <w:numId w:val="4"/>
        </w:numPr>
        <w:tabs>
          <w:tab w:val="left" w:pos="1780"/>
        </w:tabs>
        <w:spacing w:before="1"/>
        <w:ind w:left="1779" w:hanging="366"/>
      </w:pPr>
      <w:bookmarkStart w:id="18" w:name="2.2EXISTING_SYSTEM"/>
      <w:bookmarkEnd w:id="18"/>
      <w:r>
        <w:rPr>
          <w:color w:val="1F1F1F"/>
        </w:rPr>
        <w:t>EXISTING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SYSTEM</w:t>
      </w:r>
    </w:p>
    <w:p w14:paraId="51ADE967" w14:textId="77777777" w:rsidR="00357605" w:rsidRDefault="001D1D91">
      <w:pPr>
        <w:pStyle w:val="BodyText"/>
        <w:spacing w:before="139" w:line="360" w:lineRule="auto"/>
        <w:ind w:leftChars="599" w:left="1318" w:right="1101" w:firstLineChars="340" w:firstLine="816"/>
        <w:jc w:val="both"/>
      </w:pPr>
      <w:r>
        <w:t>The car repair industry is mostly dependent on people’s interactions and even though</w:t>
      </w:r>
      <w:r>
        <w:rPr>
          <w:spacing w:val="-57"/>
        </w:rPr>
        <w:t xml:space="preserve"> </w:t>
      </w:r>
      <w:r>
        <w:t>we are seeing the onset</w:t>
      </w:r>
      <w:r>
        <w:rPr>
          <w:spacing w:val="1"/>
        </w:rPr>
        <w:t xml:space="preserve"> </w:t>
      </w:r>
      <w:r>
        <w:t>of</w:t>
      </w:r>
      <w:r>
        <w:t xml:space="preserve"> Industry 4.0 tools such as AI and IoT being integrated</w:t>
      </w:r>
      <w:r>
        <w:rPr>
          <w:spacing w:val="60"/>
        </w:rPr>
        <w:t xml:space="preserve"> </w:t>
      </w:r>
      <w:r>
        <w:t>into the</w:t>
      </w:r>
      <w:r>
        <w:rPr>
          <w:spacing w:val="1"/>
        </w:rPr>
        <w:t xml:space="preserve"> </w:t>
      </w:r>
      <w:r>
        <w:t>system</w:t>
      </w:r>
      <w:r>
        <w:rPr>
          <w:spacing w:val="46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mechanic</w:t>
      </w:r>
      <w:r>
        <w:rPr>
          <w:spacing w:val="46"/>
        </w:rPr>
        <w:t xml:space="preserve"> </w:t>
      </w:r>
      <w:r>
        <w:t>still</w:t>
      </w:r>
      <w:r>
        <w:rPr>
          <w:spacing w:val="44"/>
        </w:rPr>
        <w:t xml:space="preserve"> </w:t>
      </w:r>
      <w:proofErr w:type="gramStart"/>
      <w:r>
        <w:t>has</w:t>
      </w:r>
      <w:r>
        <w:rPr>
          <w:spacing w:val="47"/>
        </w:rPr>
        <w:t xml:space="preserve"> </w:t>
      </w:r>
      <w:r>
        <w:t>to</w:t>
      </w:r>
      <w:proofErr w:type="gramEnd"/>
      <w:r>
        <w:rPr>
          <w:spacing w:val="43"/>
        </w:rPr>
        <w:t xml:space="preserve"> </w:t>
      </w:r>
      <w:r>
        <w:t>physically</w:t>
      </w:r>
      <w:r>
        <w:rPr>
          <w:spacing w:val="44"/>
        </w:rPr>
        <w:t xml:space="preserve"> </w:t>
      </w:r>
      <w:r>
        <w:t>check</w:t>
      </w:r>
      <w:r>
        <w:rPr>
          <w:spacing w:val="46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vehicle</w:t>
      </w:r>
      <w:r>
        <w:rPr>
          <w:spacing w:val="45"/>
        </w:rPr>
        <w:t xml:space="preserve"> </w:t>
      </w:r>
      <w:r>
        <w:t>for</w:t>
      </w:r>
      <w:r>
        <w:rPr>
          <w:spacing w:val="46"/>
        </w:rPr>
        <w:t xml:space="preserve"> </w:t>
      </w:r>
      <w:r>
        <w:t>faults</w:t>
      </w:r>
      <w:r>
        <w:rPr>
          <w:spacing w:val="46"/>
        </w:rPr>
        <w:t xml:space="preserve"> </w:t>
      </w:r>
      <w:r>
        <w:t>as</w:t>
      </w:r>
      <w:r>
        <w:rPr>
          <w:spacing w:val="47"/>
        </w:rPr>
        <w:t xml:space="preserve"> </w:t>
      </w:r>
      <w:r>
        <w:t>users</w:t>
      </w:r>
      <w:r>
        <w:rPr>
          <w:spacing w:val="46"/>
        </w:rPr>
        <w:t xml:space="preserve"> </w:t>
      </w:r>
      <w:r>
        <w:t>are</w:t>
      </w:r>
      <w:r>
        <w:rPr>
          <w:spacing w:val="48"/>
        </w:rPr>
        <w:t xml:space="preserve"> </w:t>
      </w:r>
      <w:r>
        <w:t>usually</w:t>
      </w:r>
      <w:r>
        <w:rPr>
          <w:spacing w:val="-58"/>
        </w:rPr>
        <w:t xml:space="preserve"> </w:t>
      </w:r>
      <w:r>
        <w:t xml:space="preserve">unable to do so and if the car breaks down, the user has to wait for the mechanic to arrive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correct tools.</w:t>
      </w:r>
    </w:p>
    <w:p w14:paraId="17DFF621" w14:textId="77777777" w:rsidR="00357605" w:rsidRDefault="00357605">
      <w:pPr>
        <w:pStyle w:val="BodyText"/>
        <w:rPr>
          <w:sz w:val="26"/>
        </w:rPr>
      </w:pPr>
    </w:p>
    <w:p w14:paraId="05F1FE13" w14:textId="77777777" w:rsidR="00357605" w:rsidRDefault="00357605">
      <w:pPr>
        <w:pStyle w:val="BodyText"/>
        <w:rPr>
          <w:sz w:val="26"/>
        </w:rPr>
      </w:pPr>
    </w:p>
    <w:p w14:paraId="2FACC737" w14:textId="77777777" w:rsidR="00357605" w:rsidRDefault="001D1D91">
      <w:pPr>
        <w:pStyle w:val="Heading4"/>
        <w:numPr>
          <w:ilvl w:val="3"/>
          <w:numId w:val="4"/>
        </w:numPr>
        <w:tabs>
          <w:tab w:val="left" w:pos="1780"/>
        </w:tabs>
        <w:spacing w:before="214"/>
        <w:ind w:left="1779" w:hanging="366"/>
      </w:pPr>
      <w:bookmarkStart w:id="19" w:name="2.3LIMITATIONS_OF_EXISTING_SYSTEM"/>
      <w:bookmarkEnd w:id="19"/>
      <w:r>
        <w:rPr>
          <w:color w:val="1F1F1F"/>
        </w:rPr>
        <w:lastRenderedPageBreak/>
        <w:t>LIMITATIONS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EXISTING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SYSTEM</w:t>
      </w:r>
    </w:p>
    <w:p w14:paraId="2637D83D" w14:textId="77777777" w:rsidR="00357605" w:rsidRDefault="001D1D91" w:rsidP="005F0BF6">
      <w:pPr>
        <w:pStyle w:val="ListParagraph"/>
        <w:numPr>
          <w:ilvl w:val="4"/>
          <w:numId w:val="4"/>
        </w:numPr>
        <w:spacing w:before="137"/>
        <w:ind w:hanging="577"/>
        <w:rPr>
          <w:sz w:val="24"/>
        </w:rPr>
      </w:pPr>
      <w:r>
        <w:rPr>
          <w:sz w:val="24"/>
        </w:rPr>
        <w:t>Due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manual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system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consuming</w:t>
      </w:r>
      <w:r>
        <w:rPr>
          <w:spacing w:val="-10"/>
          <w:sz w:val="24"/>
        </w:rPr>
        <w:t xml:space="preserve"> </w:t>
      </w:r>
      <w:r>
        <w:rPr>
          <w:sz w:val="24"/>
        </w:rPr>
        <w:t>process.</w:t>
      </w:r>
    </w:p>
    <w:p w14:paraId="33F38CB5" w14:textId="33E79595" w:rsidR="00357605" w:rsidRDefault="001C274A" w:rsidP="005F0BF6">
      <w:pPr>
        <w:pStyle w:val="ListParagraph"/>
        <w:numPr>
          <w:ilvl w:val="0"/>
          <w:numId w:val="6"/>
        </w:numPr>
        <w:tabs>
          <w:tab w:val="left" w:pos="2099"/>
        </w:tabs>
        <w:spacing w:before="92"/>
        <w:ind w:hanging="397"/>
        <w:rPr>
          <w:sz w:val="24"/>
        </w:rPr>
      </w:pPr>
      <w:r>
        <w:rPr>
          <w:sz w:val="24"/>
        </w:rPr>
        <w:t xml:space="preserve"> </w:t>
      </w:r>
      <w:r w:rsidR="001D1D91">
        <w:rPr>
          <w:sz w:val="24"/>
        </w:rPr>
        <w:t>Need</w:t>
      </w:r>
      <w:r w:rsidR="001D1D91">
        <w:rPr>
          <w:spacing w:val="-1"/>
          <w:sz w:val="24"/>
        </w:rPr>
        <w:t xml:space="preserve"> </w:t>
      </w:r>
      <w:r w:rsidR="001D1D91">
        <w:rPr>
          <w:sz w:val="24"/>
        </w:rPr>
        <w:t>manual</w:t>
      </w:r>
      <w:r w:rsidR="001D1D91">
        <w:rPr>
          <w:spacing w:val="-2"/>
          <w:sz w:val="24"/>
        </w:rPr>
        <w:t xml:space="preserve"> </w:t>
      </w:r>
      <w:r w:rsidR="001D1D91">
        <w:rPr>
          <w:sz w:val="24"/>
        </w:rPr>
        <w:t>inspection.</w:t>
      </w:r>
    </w:p>
    <w:p w14:paraId="2169B8D3" w14:textId="1853F68E" w:rsidR="00357605" w:rsidRDefault="001C274A" w:rsidP="005F0BF6">
      <w:pPr>
        <w:pStyle w:val="ListParagraph"/>
        <w:numPr>
          <w:ilvl w:val="0"/>
          <w:numId w:val="6"/>
        </w:numPr>
        <w:tabs>
          <w:tab w:val="left" w:pos="2099"/>
        </w:tabs>
        <w:spacing w:before="134"/>
        <w:ind w:right="2829" w:hanging="397"/>
        <w:rPr>
          <w:sz w:val="24"/>
        </w:rPr>
      </w:pPr>
      <w:r>
        <w:rPr>
          <w:sz w:val="24"/>
        </w:rPr>
        <w:t xml:space="preserve"> </w:t>
      </w:r>
      <w:proofErr w:type="gramStart"/>
      <w:r w:rsidR="001D1D91">
        <w:rPr>
          <w:sz w:val="24"/>
        </w:rPr>
        <w:t>N</w:t>
      </w:r>
      <w:r w:rsidR="001D1D91">
        <w:rPr>
          <w:sz w:val="24"/>
        </w:rPr>
        <w:t>on</w:t>
      </w:r>
      <w:r w:rsidR="001D1D91">
        <w:rPr>
          <w:spacing w:val="-3"/>
          <w:sz w:val="24"/>
        </w:rPr>
        <w:t xml:space="preserve"> </w:t>
      </w:r>
      <w:r w:rsidR="001D1D91">
        <w:rPr>
          <w:sz w:val="24"/>
        </w:rPr>
        <w:t>specialized</w:t>
      </w:r>
      <w:proofErr w:type="gramEnd"/>
      <w:r w:rsidR="001D1D91">
        <w:rPr>
          <w:spacing w:val="-2"/>
          <w:sz w:val="24"/>
        </w:rPr>
        <w:t xml:space="preserve"> </w:t>
      </w:r>
      <w:r w:rsidR="001D1D91">
        <w:rPr>
          <w:sz w:val="24"/>
        </w:rPr>
        <w:t>mechanics</w:t>
      </w:r>
      <w:r w:rsidR="001D1D91">
        <w:rPr>
          <w:spacing w:val="-2"/>
          <w:sz w:val="24"/>
        </w:rPr>
        <w:t xml:space="preserve"> </w:t>
      </w:r>
      <w:r w:rsidR="001D1D91">
        <w:rPr>
          <w:sz w:val="24"/>
        </w:rPr>
        <w:t>may</w:t>
      </w:r>
      <w:r w:rsidR="005F0BF6">
        <w:rPr>
          <w:sz w:val="24"/>
        </w:rPr>
        <w:t xml:space="preserve">  </w:t>
      </w:r>
      <w:r w:rsidR="001D1D91">
        <w:rPr>
          <w:spacing w:val="-2"/>
          <w:sz w:val="24"/>
        </w:rPr>
        <w:t xml:space="preserve"> </w:t>
      </w:r>
      <w:r w:rsidR="001D1D91">
        <w:rPr>
          <w:sz w:val="24"/>
        </w:rPr>
        <w:t>lead</w:t>
      </w:r>
      <w:r w:rsidR="001D1D91">
        <w:rPr>
          <w:sz w:val="24"/>
        </w:rPr>
        <w:t xml:space="preserve"> </w:t>
      </w:r>
      <w:r w:rsidR="005F0BF6">
        <w:rPr>
          <w:sz w:val="24"/>
        </w:rPr>
        <w:t xml:space="preserve">  </w:t>
      </w:r>
      <w:r w:rsidR="001D1D91">
        <w:rPr>
          <w:sz w:val="24"/>
        </w:rPr>
        <w:t>to</w:t>
      </w:r>
      <w:r w:rsidR="001D1D91">
        <w:rPr>
          <w:spacing w:val="-5"/>
          <w:sz w:val="24"/>
        </w:rPr>
        <w:t xml:space="preserve"> </w:t>
      </w:r>
      <w:r w:rsidR="001D1D91">
        <w:rPr>
          <w:sz w:val="24"/>
        </w:rPr>
        <w:t>inappropriate</w:t>
      </w:r>
      <w:r w:rsidR="001D1D91">
        <w:rPr>
          <w:spacing w:val="1"/>
          <w:sz w:val="24"/>
        </w:rPr>
        <w:t xml:space="preserve"> </w:t>
      </w:r>
      <w:r w:rsidR="001D1D91">
        <w:rPr>
          <w:sz w:val="24"/>
        </w:rPr>
        <w:t>servicing</w:t>
      </w:r>
      <w:r w:rsidR="001D1D91">
        <w:rPr>
          <w:spacing w:val="-1"/>
          <w:sz w:val="24"/>
        </w:rPr>
        <w:t xml:space="preserve"> </w:t>
      </w:r>
      <w:r w:rsidR="001D1D91">
        <w:rPr>
          <w:sz w:val="24"/>
        </w:rPr>
        <w:t>of</w:t>
      </w:r>
      <w:r w:rsidR="001D1D91">
        <w:rPr>
          <w:spacing w:val="-10"/>
          <w:sz w:val="24"/>
        </w:rPr>
        <w:t xml:space="preserve"> </w:t>
      </w:r>
      <w:r w:rsidR="001D1D91">
        <w:rPr>
          <w:sz w:val="24"/>
        </w:rPr>
        <w:t>vehicle.</w:t>
      </w:r>
    </w:p>
    <w:p w14:paraId="6FE42B8D" w14:textId="11FE2E7B" w:rsidR="00357605" w:rsidRDefault="001C274A" w:rsidP="001C274A">
      <w:pPr>
        <w:pStyle w:val="ListParagraph"/>
        <w:numPr>
          <w:ilvl w:val="0"/>
          <w:numId w:val="6"/>
        </w:numPr>
        <w:tabs>
          <w:tab w:val="left" w:pos="2127"/>
        </w:tabs>
        <w:spacing w:before="137"/>
        <w:ind w:right="-6" w:hanging="397"/>
        <w:rPr>
          <w:sz w:val="24"/>
        </w:rPr>
      </w:pPr>
      <w:r>
        <w:rPr>
          <w:sz w:val="24"/>
        </w:rPr>
        <w:t xml:space="preserve"> </w:t>
      </w:r>
      <w:r w:rsidR="001D1D91">
        <w:rPr>
          <w:sz w:val="24"/>
        </w:rPr>
        <w:t>Online</w:t>
      </w:r>
      <w:r w:rsidR="001D1D91">
        <w:rPr>
          <w:spacing w:val="-3"/>
          <w:sz w:val="24"/>
        </w:rPr>
        <w:t xml:space="preserve"> </w:t>
      </w:r>
      <w:r w:rsidR="001D1D91">
        <w:rPr>
          <w:sz w:val="24"/>
        </w:rPr>
        <w:t>mode</w:t>
      </w:r>
      <w:r w:rsidR="001D1D91">
        <w:rPr>
          <w:spacing w:val="-2"/>
          <w:sz w:val="24"/>
        </w:rPr>
        <w:t xml:space="preserve"> </w:t>
      </w:r>
      <w:r w:rsidR="001D1D91">
        <w:rPr>
          <w:sz w:val="24"/>
        </w:rPr>
        <w:t>of</w:t>
      </w:r>
      <w:r w:rsidR="001D1D91">
        <w:rPr>
          <w:spacing w:val="-2"/>
          <w:sz w:val="24"/>
        </w:rPr>
        <w:t xml:space="preserve"> </w:t>
      </w:r>
      <w:r w:rsidR="001D1D91">
        <w:rPr>
          <w:sz w:val="24"/>
        </w:rPr>
        <w:t>payment</w:t>
      </w:r>
      <w:r w:rsidR="001D1D91">
        <w:rPr>
          <w:spacing w:val="-1"/>
          <w:sz w:val="24"/>
        </w:rPr>
        <w:t xml:space="preserve"> </w:t>
      </w:r>
      <w:r w:rsidR="001D1D91">
        <w:rPr>
          <w:sz w:val="24"/>
        </w:rPr>
        <w:t>may</w:t>
      </w:r>
      <w:r w:rsidR="001D1D91">
        <w:rPr>
          <w:spacing w:val="1"/>
          <w:sz w:val="24"/>
        </w:rPr>
        <w:t xml:space="preserve"> </w:t>
      </w:r>
      <w:r w:rsidR="001D1D91">
        <w:rPr>
          <w:sz w:val="24"/>
        </w:rPr>
        <w:t>not</w:t>
      </w:r>
      <w:r w:rsidR="005F0BF6">
        <w:rPr>
          <w:spacing w:val="-3"/>
          <w:sz w:val="24"/>
        </w:rPr>
        <w:t xml:space="preserve"> </w:t>
      </w:r>
      <w:r w:rsidR="001D1D91">
        <w:rPr>
          <w:sz w:val="24"/>
        </w:rPr>
        <w:t>be</w:t>
      </w:r>
      <w:r w:rsidR="001D1D91">
        <w:rPr>
          <w:spacing w:val="-5"/>
          <w:sz w:val="24"/>
        </w:rPr>
        <w:t xml:space="preserve"> </w:t>
      </w:r>
      <w:r w:rsidR="001D1D91">
        <w:rPr>
          <w:sz w:val="24"/>
        </w:rPr>
        <w:t>available.</w:t>
      </w:r>
    </w:p>
    <w:p w14:paraId="1F67A335" w14:textId="77777777" w:rsidR="00357605" w:rsidRDefault="001D1D91">
      <w:pPr>
        <w:pStyle w:val="BodyText"/>
        <w:spacing w:before="139" w:line="360" w:lineRule="auto"/>
        <w:ind w:left="2098" w:right="2442" w:hanging="12"/>
      </w:pPr>
      <w:r>
        <w:t>To</w:t>
      </w:r>
      <w:r>
        <w:rPr>
          <w:spacing w:val="-2"/>
        </w:rPr>
        <w:t xml:space="preserve"> </w:t>
      </w:r>
      <w:r>
        <w:t>avoid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limitations</w:t>
      </w:r>
      <w:r>
        <w:rPr>
          <w:spacing w:val="-1"/>
        </w:rPr>
        <w:t xml:space="preserve"> </w:t>
      </w:r>
      <w:r>
        <w:t>and make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accurately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 needs</w:t>
      </w:r>
      <w:r>
        <w:rPr>
          <w:spacing w:val="1"/>
        </w:rPr>
        <w:t xml:space="preserve"> </w:t>
      </w:r>
      <w:r>
        <w:t>to be</w:t>
      </w:r>
      <w:r>
        <w:rPr>
          <w:spacing w:val="-2"/>
        </w:rPr>
        <w:t xml:space="preserve"> </w:t>
      </w:r>
      <w:r>
        <w:t>implemented efficiently.</w:t>
      </w:r>
    </w:p>
    <w:p w14:paraId="4A6BA9F8" w14:textId="4AD0E215" w:rsidR="00357605" w:rsidRPr="005F0BF6" w:rsidRDefault="001D1D91" w:rsidP="005F0BF6">
      <w:pPr>
        <w:pStyle w:val="BodyText"/>
        <w:spacing w:before="3"/>
        <w:ind w:left="118"/>
      </w:pPr>
      <w:r>
        <w:t>.</w:t>
      </w:r>
    </w:p>
    <w:p w14:paraId="1F64608B" w14:textId="77777777" w:rsidR="00357605" w:rsidRDefault="00357605">
      <w:pPr>
        <w:pStyle w:val="BodyText"/>
        <w:spacing w:before="8"/>
        <w:rPr>
          <w:sz w:val="22"/>
        </w:rPr>
      </w:pPr>
    </w:p>
    <w:p w14:paraId="68D878FA" w14:textId="77777777" w:rsidR="00357605" w:rsidRDefault="001D1D91">
      <w:pPr>
        <w:pStyle w:val="Heading4"/>
        <w:numPr>
          <w:ilvl w:val="1"/>
          <w:numId w:val="7"/>
        </w:numPr>
        <w:tabs>
          <w:tab w:val="left" w:pos="1796"/>
        </w:tabs>
        <w:spacing w:before="1"/>
        <w:jc w:val="left"/>
      </w:pPr>
      <w:bookmarkStart w:id="20" w:name="2.3PROPOSED_SYSTEM"/>
      <w:bookmarkEnd w:id="20"/>
      <w:r>
        <w:rPr>
          <w:color w:val="1F1F1F"/>
        </w:rPr>
        <w:t>PROPOSED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SYSTEM</w:t>
      </w:r>
    </w:p>
    <w:p w14:paraId="53A60FC5" w14:textId="77777777" w:rsidR="00357605" w:rsidRDefault="00357605">
      <w:pPr>
        <w:pStyle w:val="BodyText"/>
        <w:spacing w:before="1"/>
        <w:rPr>
          <w:b/>
          <w:sz w:val="28"/>
        </w:rPr>
      </w:pPr>
    </w:p>
    <w:p w14:paraId="24B7E98F" w14:textId="77777777" w:rsidR="00357605" w:rsidRDefault="001D1D91">
      <w:pPr>
        <w:pStyle w:val="BodyText"/>
        <w:spacing w:before="1" w:line="357" w:lineRule="auto"/>
        <w:ind w:left="929" w:right="2138" w:firstLine="715"/>
        <w:jc w:val="both"/>
      </w:pPr>
      <w:r>
        <w:t xml:space="preserve">The aim of proposed system is to </w:t>
      </w:r>
      <w:r>
        <w:t>develop a system of improved facilities.</w:t>
      </w:r>
      <w:r>
        <w:rPr>
          <w:spacing w:val="1"/>
        </w:rPr>
        <w:t xml:space="preserve"> </w:t>
      </w:r>
      <w:r>
        <w:t>The proposed system can overcome all the limitations of the existing system. The</w:t>
      </w:r>
      <w:r>
        <w:rPr>
          <w:spacing w:val="1"/>
        </w:rPr>
        <w:t xml:space="preserve"> </w:t>
      </w:r>
      <w:r>
        <w:t>existing system has several disadvantages and many more difficulties to work well.</w:t>
      </w:r>
      <w:r>
        <w:rPr>
          <w:spacing w:val="1"/>
        </w:rPr>
        <w:t xml:space="preserve"> </w:t>
      </w:r>
      <w:r>
        <w:t>The proposed system tries to eliminate or reduce th</w:t>
      </w:r>
      <w:r>
        <w:t>ese difficulties up to some</w:t>
      </w:r>
      <w:r>
        <w:rPr>
          <w:spacing w:val="1"/>
        </w:rPr>
        <w:t xml:space="preserve"> </w:t>
      </w:r>
      <w:r>
        <w:t>extent. The proposed system helps the user to work user friendly and he can easily</w:t>
      </w:r>
      <w:r>
        <w:rPr>
          <w:spacing w:val="1"/>
        </w:rPr>
        <w:t xml:space="preserve"> </w:t>
      </w:r>
      <w:r>
        <w:t>do his jobs without getting distracted as the proposed system tries to always warn</w:t>
      </w:r>
      <w:r>
        <w:rPr>
          <w:spacing w:val="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users</w:t>
      </w:r>
      <w:r>
        <w:rPr>
          <w:spacing w:val="1"/>
        </w:rPr>
        <w:t xml:space="preserve"> </w:t>
      </w:r>
      <w:proofErr w:type="gramStart"/>
      <w:r>
        <w:t>exceeds</w:t>
      </w:r>
      <w:proofErr w:type="gramEnd"/>
      <w:r>
        <w:t xml:space="preserve"> its daily</w:t>
      </w:r>
      <w:r>
        <w:rPr>
          <w:spacing w:val="-1"/>
        </w:rPr>
        <w:t xml:space="preserve"> </w:t>
      </w:r>
      <w:r>
        <w:t>visit</w:t>
      </w:r>
      <w:r>
        <w:rPr>
          <w:spacing w:val="-2"/>
        </w:rPr>
        <w:t xml:space="preserve"> </w:t>
      </w:r>
      <w:r>
        <w:t>limit 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certain we</w:t>
      </w:r>
      <w:r>
        <w:t>bsites.</w:t>
      </w:r>
    </w:p>
    <w:p w14:paraId="282FC153" w14:textId="77777777" w:rsidR="00357605" w:rsidRDefault="00357605">
      <w:pPr>
        <w:pStyle w:val="BodyText"/>
        <w:spacing w:before="5"/>
        <w:rPr>
          <w:sz w:val="38"/>
        </w:rPr>
      </w:pPr>
    </w:p>
    <w:p w14:paraId="4B184DE4" w14:textId="77777777" w:rsidR="00357605" w:rsidRDefault="001D1D91">
      <w:pPr>
        <w:pStyle w:val="Heading4"/>
        <w:numPr>
          <w:ilvl w:val="2"/>
          <w:numId w:val="7"/>
        </w:numPr>
        <w:tabs>
          <w:tab w:val="left" w:pos="1936"/>
        </w:tabs>
        <w:ind w:hanging="546"/>
      </w:pPr>
      <w:bookmarkStart w:id="21" w:name="2.3.1ADVANTAGES_OF_THE_PROPOSED_SYSTEM"/>
      <w:bookmarkEnd w:id="21"/>
      <w:r>
        <w:rPr>
          <w:color w:val="1F1F1F"/>
          <w:spacing w:val="-1"/>
        </w:rPr>
        <w:t>ADVANTAGES</w:t>
      </w:r>
      <w:r>
        <w:rPr>
          <w:color w:val="1F1F1F"/>
        </w:rPr>
        <w:t xml:space="preserve"> </w:t>
      </w:r>
      <w:r>
        <w:rPr>
          <w:color w:val="1F1F1F"/>
          <w:spacing w:val="-1"/>
        </w:rPr>
        <w:t>OF</w:t>
      </w:r>
      <w:r>
        <w:rPr>
          <w:color w:val="1F1F1F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PROPOSED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SYSTEM</w:t>
      </w:r>
    </w:p>
    <w:p w14:paraId="7E70FB44" w14:textId="77777777" w:rsidR="00357605" w:rsidRDefault="00357605">
      <w:pPr>
        <w:pStyle w:val="BodyText"/>
        <w:spacing w:before="11"/>
        <w:rPr>
          <w:b/>
          <w:sz w:val="31"/>
        </w:rPr>
      </w:pPr>
    </w:p>
    <w:p w14:paraId="4F645EEE" w14:textId="77777777" w:rsidR="00357605" w:rsidRDefault="001D1D91">
      <w:pPr>
        <w:pStyle w:val="BodyText"/>
        <w:spacing w:line="352" w:lineRule="auto"/>
        <w:ind w:left="934" w:right="2235" w:firstLine="715"/>
        <w:jc w:val="both"/>
      </w:pPr>
      <w:r>
        <w:t>The system is very simple in design and to implement. The system requires</w:t>
      </w:r>
      <w:r>
        <w:rPr>
          <w:spacing w:val="-57"/>
        </w:rPr>
        <w:t xml:space="preserve"> </w:t>
      </w:r>
      <w:r>
        <w:t>very</w:t>
      </w:r>
      <w:r>
        <w:rPr>
          <w:spacing w:val="14"/>
        </w:rPr>
        <w:t xml:space="preserve"> </w:t>
      </w:r>
      <w:r>
        <w:t>low</w:t>
      </w:r>
      <w:r>
        <w:rPr>
          <w:spacing w:val="14"/>
        </w:rPr>
        <w:t xml:space="preserve"> </w:t>
      </w:r>
      <w:r>
        <w:t>system</w:t>
      </w:r>
      <w:r>
        <w:rPr>
          <w:spacing w:val="15"/>
        </w:rPr>
        <w:t xml:space="preserve"> </w:t>
      </w:r>
      <w:proofErr w:type="gramStart"/>
      <w:r>
        <w:t>resources</w:t>
      </w:r>
      <w:proofErr w:type="gramEnd"/>
      <w:r>
        <w:rPr>
          <w:spacing w:val="15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system</w:t>
      </w:r>
      <w:r>
        <w:rPr>
          <w:spacing w:val="17"/>
        </w:rPr>
        <w:t xml:space="preserve"> </w:t>
      </w:r>
      <w:r>
        <w:t>will</w:t>
      </w:r>
      <w:r>
        <w:rPr>
          <w:spacing w:val="13"/>
        </w:rPr>
        <w:t xml:space="preserve"> </w:t>
      </w:r>
      <w:r>
        <w:t>work</w:t>
      </w:r>
      <w:r>
        <w:rPr>
          <w:spacing w:val="17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almost</w:t>
      </w:r>
      <w:r>
        <w:rPr>
          <w:spacing w:val="12"/>
        </w:rPr>
        <w:t xml:space="preserve"> </w:t>
      </w:r>
      <w:r>
        <w:t>all</w:t>
      </w:r>
      <w:r>
        <w:rPr>
          <w:spacing w:val="15"/>
        </w:rPr>
        <w:t xml:space="preserve"> </w:t>
      </w:r>
      <w:r>
        <w:t>configurations.</w:t>
      </w:r>
      <w:r>
        <w:rPr>
          <w:spacing w:val="-58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 got</w:t>
      </w:r>
      <w:r>
        <w:rPr>
          <w:spacing w:val="2"/>
        </w:rPr>
        <w:t xml:space="preserve"> </w:t>
      </w:r>
      <w:r>
        <w:t>following</w:t>
      </w:r>
      <w:r>
        <w:rPr>
          <w:spacing w:val="4"/>
        </w:rPr>
        <w:t xml:space="preserve"> </w:t>
      </w:r>
      <w:r>
        <w:t>features</w:t>
      </w:r>
    </w:p>
    <w:p w14:paraId="589ABAC8" w14:textId="77777777" w:rsidR="00357605" w:rsidRDefault="00357605">
      <w:pPr>
        <w:pStyle w:val="BodyText"/>
        <w:spacing w:before="4"/>
        <w:rPr>
          <w:sz w:val="21"/>
        </w:rPr>
      </w:pPr>
    </w:p>
    <w:p w14:paraId="42FC8131" w14:textId="77777777" w:rsidR="00357605" w:rsidRDefault="001D1D91" w:rsidP="005F0BF6">
      <w:pPr>
        <w:pStyle w:val="ListParagraph"/>
        <w:numPr>
          <w:ilvl w:val="3"/>
          <w:numId w:val="7"/>
        </w:numPr>
        <w:tabs>
          <w:tab w:val="left" w:pos="2023"/>
          <w:tab w:val="left" w:pos="2024"/>
        </w:tabs>
        <w:ind w:right="2262"/>
        <w:rPr>
          <w:sz w:val="24"/>
        </w:rPr>
      </w:pPr>
      <w:r>
        <w:rPr>
          <w:sz w:val="24"/>
        </w:rPr>
        <w:t>Provide</w:t>
      </w:r>
      <w:r>
        <w:rPr>
          <w:spacing w:val="-6"/>
          <w:sz w:val="24"/>
        </w:rPr>
        <w:t xml:space="preserve"> </w:t>
      </w:r>
      <w:r>
        <w:rPr>
          <w:sz w:val="24"/>
        </w:rPr>
        <w:t>customers with</w:t>
      </w:r>
      <w:r>
        <w:rPr>
          <w:spacing w:val="-1"/>
          <w:sz w:val="24"/>
        </w:rPr>
        <w:t xml:space="preserve"> </w:t>
      </w:r>
      <w:r>
        <w:rPr>
          <w:sz w:val="24"/>
        </w:rPr>
        <w:t>direct</w:t>
      </w:r>
      <w:r>
        <w:rPr>
          <w:spacing w:val="-2"/>
          <w:sz w:val="24"/>
        </w:rPr>
        <w:t xml:space="preserve"> </w:t>
      </w:r>
      <w:r>
        <w:rPr>
          <w:sz w:val="24"/>
        </w:rPr>
        <w:t>access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nearest</w:t>
      </w:r>
      <w:r>
        <w:rPr>
          <w:spacing w:val="-2"/>
          <w:sz w:val="24"/>
        </w:rPr>
        <w:t xml:space="preserve"> </w:t>
      </w:r>
      <w:r>
        <w:rPr>
          <w:sz w:val="24"/>
        </w:rPr>
        <w:t>available</w:t>
      </w:r>
      <w:r>
        <w:rPr>
          <w:spacing w:val="-7"/>
          <w:sz w:val="24"/>
        </w:rPr>
        <w:t xml:space="preserve"> </w:t>
      </w:r>
      <w:r>
        <w:rPr>
          <w:sz w:val="24"/>
        </w:rPr>
        <w:t>mechanic.</w:t>
      </w:r>
    </w:p>
    <w:p w14:paraId="6BF51C46" w14:textId="77777777" w:rsidR="00357605" w:rsidRDefault="001D1D91">
      <w:pPr>
        <w:pStyle w:val="ListParagraph"/>
        <w:numPr>
          <w:ilvl w:val="3"/>
          <w:numId w:val="7"/>
        </w:numPr>
        <w:tabs>
          <w:tab w:val="left" w:pos="2023"/>
          <w:tab w:val="left" w:pos="2024"/>
        </w:tabs>
        <w:spacing w:before="126"/>
        <w:rPr>
          <w:sz w:val="24"/>
        </w:rPr>
      </w:pPr>
      <w:r>
        <w:rPr>
          <w:sz w:val="24"/>
        </w:rPr>
        <w:t>Freedom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choice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user.</w:t>
      </w:r>
    </w:p>
    <w:p w14:paraId="354AA3B7" w14:textId="77777777" w:rsidR="00357605" w:rsidRDefault="001D1D91">
      <w:pPr>
        <w:pStyle w:val="ListParagraph"/>
        <w:numPr>
          <w:ilvl w:val="3"/>
          <w:numId w:val="7"/>
        </w:numPr>
        <w:tabs>
          <w:tab w:val="left" w:pos="2023"/>
          <w:tab w:val="left" w:pos="2024"/>
        </w:tabs>
        <w:spacing w:before="131"/>
        <w:rPr>
          <w:sz w:val="24"/>
        </w:rPr>
      </w:pPr>
      <w:r>
        <w:rPr>
          <w:sz w:val="24"/>
        </w:rPr>
        <w:t>Gives</w:t>
      </w:r>
      <w:r>
        <w:rPr>
          <w:spacing w:val="-5"/>
          <w:sz w:val="24"/>
        </w:rPr>
        <w:t xml:space="preserve"> </w:t>
      </w:r>
      <w:r>
        <w:rPr>
          <w:sz w:val="24"/>
        </w:rPr>
        <w:t>the relevant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assigned</w:t>
      </w:r>
      <w:r>
        <w:rPr>
          <w:spacing w:val="-7"/>
          <w:sz w:val="24"/>
        </w:rPr>
        <w:t xml:space="preserve"> </w:t>
      </w:r>
      <w:r>
        <w:rPr>
          <w:sz w:val="24"/>
        </w:rPr>
        <w:t>mechanic.</w:t>
      </w:r>
    </w:p>
    <w:p w14:paraId="0B7767BE" w14:textId="77777777" w:rsidR="00357605" w:rsidRDefault="001D1D91">
      <w:pPr>
        <w:pStyle w:val="ListParagraph"/>
        <w:numPr>
          <w:ilvl w:val="3"/>
          <w:numId w:val="7"/>
        </w:numPr>
        <w:tabs>
          <w:tab w:val="left" w:pos="2023"/>
          <w:tab w:val="left" w:pos="2024"/>
        </w:tabs>
        <w:spacing w:before="26"/>
        <w:rPr>
          <w:sz w:val="24"/>
        </w:rPr>
      </w:pPr>
      <w:r>
        <w:rPr>
          <w:sz w:val="24"/>
        </w:rPr>
        <w:t>Allow</w:t>
      </w:r>
      <w:r>
        <w:rPr>
          <w:spacing w:val="-3"/>
          <w:sz w:val="24"/>
        </w:rPr>
        <w:t xml:space="preserve"> </w:t>
      </w:r>
      <w:r>
        <w:rPr>
          <w:sz w:val="24"/>
        </w:rPr>
        <w:t>customers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communicate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assigned</w:t>
      </w:r>
      <w:r>
        <w:rPr>
          <w:spacing w:val="-6"/>
          <w:sz w:val="24"/>
        </w:rPr>
        <w:t xml:space="preserve"> </w:t>
      </w:r>
      <w:r>
        <w:rPr>
          <w:sz w:val="24"/>
        </w:rPr>
        <w:t>mechanic.</w:t>
      </w:r>
    </w:p>
    <w:p w14:paraId="7ED3A9B4" w14:textId="77777777" w:rsidR="00357605" w:rsidRDefault="001D1D91">
      <w:pPr>
        <w:pStyle w:val="ListParagraph"/>
        <w:numPr>
          <w:ilvl w:val="3"/>
          <w:numId w:val="7"/>
        </w:numPr>
        <w:tabs>
          <w:tab w:val="left" w:pos="2023"/>
          <w:tab w:val="left" w:pos="2024"/>
        </w:tabs>
        <w:spacing w:before="136"/>
        <w:rPr>
          <w:sz w:val="24"/>
        </w:rPr>
      </w:pPr>
      <w:r>
        <w:rPr>
          <w:sz w:val="24"/>
        </w:rPr>
        <w:t>Allow</w:t>
      </w:r>
      <w:r>
        <w:rPr>
          <w:spacing w:val="-3"/>
          <w:sz w:val="24"/>
        </w:rPr>
        <w:t xml:space="preserve"> </w:t>
      </w:r>
      <w:r>
        <w:rPr>
          <w:sz w:val="24"/>
        </w:rPr>
        <w:t>customers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request</w:t>
      </w:r>
      <w:r>
        <w:rPr>
          <w:spacing w:val="-1"/>
          <w:sz w:val="24"/>
        </w:rPr>
        <w:t xml:space="preserve"> </w:t>
      </w:r>
      <w:r>
        <w:rPr>
          <w:sz w:val="24"/>
        </w:rPr>
        <w:t>a service and</w:t>
      </w:r>
      <w:r>
        <w:rPr>
          <w:spacing w:val="-3"/>
          <w:sz w:val="24"/>
        </w:rPr>
        <w:t xml:space="preserve"> </w:t>
      </w:r>
      <w:r>
        <w:rPr>
          <w:sz w:val="24"/>
        </w:rPr>
        <w:t>cancel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request.</w:t>
      </w:r>
    </w:p>
    <w:p w14:paraId="562683E1" w14:textId="77777777" w:rsidR="00357605" w:rsidRDefault="00357605">
      <w:pPr>
        <w:pStyle w:val="BodyText"/>
        <w:spacing w:before="4"/>
        <w:rPr>
          <w:sz w:val="36"/>
        </w:rPr>
      </w:pPr>
    </w:p>
    <w:p w14:paraId="1E9E323F" w14:textId="77777777" w:rsidR="00357605" w:rsidRDefault="001D1D91">
      <w:pPr>
        <w:pStyle w:val="Heading4"/>
        <w:numPr>
          <w:ilvl w:val="1"/>
          <w:numId w:val="7"/>
        </w:numPr>
        <w:tabs>
          <w:tab w:val="left" w:pos="2278"/>
          <w:tab w:val="left" w:pos="2279"/>
        </w:tabs>
        <w:ind w:left="2278" w:hanging="911"/>
        <w:jc w:val="left"/>
      </w:pPr>
      <w:bookmarkStart w:id="22" w:name="2.4FEASIBILITY_STUDY"/>
      <w:bookmarkEnd w:id="22"/>
      <w:r>
        <w:rPr>
          <w:color w:val="1F1F1F"/>
        </w:rPr>
        <w:t>FEASIBILITY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STUDY</w:t>
      </w:r>
    </w:p>
    <w:p w14:paraId="5FDF08F9" w14:textId="1DBAE372" w:rsidR="00357605" w:rsidRDefault="001D1D91" w:rsidP="001C274A">
      <w:pPr>
        <w:pStyle w:val="BodyText"/>
        <w:spacing w:before="137" w:line="360" w:lineRule="auto"/>
        <w:ind w:left="1395" w:right="2125" w:firstLine="720"/>
        <w:jc w:val="both"/>
        <w:sectPr w:rsidR="00357605">
          <w:footerReference w:type="default" r:id="rId16"/>
          <w:pgSz w:w="11938" w:h="16862"/>
          <w:pgMar w:top="1598" w:right="374" w:bottom="274" w:left="1080" w:header="0" w:footer="0" w:gutter="0"/>
          <w:cols w:space="0"/>
        </w:sectPr>
      </w:pPr>
      <w:r>
        <w:t>The feasibility of the project is analyzed in this phase and business</w:t>
      </w:r>
      <w:r>
        <w:rPr>
          <w:spacing w:val="1"/>
        </w:rPr>
        <w:t xml:space="preserve"> </w:t>
      </w:r>
      <w:r>
        <w:t>proposal is put forth with a very general plan for the project and some cost</w:t>
      </w:r>
      <w:r>
        <w:rPr>
          <w:spacing w:val="1"/>
        </w:rPr>
        <w:t xml:space="preserve"> </w:t>
      </w:r>
      <w:r>
        <w:t>estimates.</w:t>
      </w:r>
      <w:r>
        <w:rPr>
          <w:spacing w:val="-2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system analysis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 w:rsidR="001C274A">
        <w:rPr>
          <w:spacing w:val="-3"/>
        </w:rPr>
        <w:t xml:space="preserve">  </w:t>
      </w:r>
      <w:r>
        <w:t>feasibility</w:t>
      </w:r>
      <w:r>
        <w:rPr>
          <w:spacing w:val="-2"/>
        </w:rPr>
        <w:t xml:space="preserve"> </w:t>
      </w:r>
      <w:r w:rsidR="001C274A">
        <w:rPr>
          <w:spacing w:val="-2"/>
        </w:rPr>
        <w:t xml:space="preserve">    </w:t>
      </w:r>
      <w:r>
        <w:t>study</w:t>
      </w:r>
      <w:r>
        <w:rPr>
          <w:spacing w:val="-1"/>
        </w:rPr>
        <w:t xml:space="preserve"> </w:t>
      </w:r>
    </w:p>
    <w:p w14:paraId="0A6810A7" w14:textId="77777777" w:rsidR="00357605" w:rsidRDefault="001D1D91">
      <w:pPr>
        <w:spacing w:before="65"/>
        <w:ind w:right="339"/>
        <w:jc w:val="right"/>
        <w:rPr>
          <w:sz w:val="18"/>
        </w:rPr>
      </w:pPr>
      <w:r>
        <w:rPr>
          <w:sz w:val="18"/>
        </w:rPr>
        <w:lastRenderedPageBreak/>
        <w:t>C</w:t>
      </w:r>
      <w:r>
        <w:rPr>
          <w:sz w:val="18"/>
        </w:rPr>
        <w:t>ar(e)</w:t>
      </w:r>
      <w:proofErr w:type="spellStart"/>
      <w:r>
        <w:rPr>
          <w:sz w:val="18"/>
        </w:rPr>
        <w:t>Takr</w:t>
      </w:r>
      <w:proofErr w:type="spellEnd"/>
    </w:p>
    <w:p w14:paraId="55538220" w14:textId="77777777" w:rsidR="00357605" w:rsidRDefault="00357605">
      <w:pPr>
        <w:pStyle w:val="BodyText"/>
        <w:rPr>
          <w:sz w:val="20"/>
        </w:rPr>
      </w:pPr>
    </w:p>
    <w:p w14:paraId="7FB3ECF3" w14:textId="77777777" w:rsidR="00357605" w:rsidRDefault="00357605">
      <w:pPr>
        <w:pStyle w:val="BodyText"/>
        <w:spacing w:before="7"/>
        <w:rPr>
          <w:sz w:val="23"/>
        </w:rPr>
      </w:pPr>
    </w:p>
    <w:p w14:paraId="349612A0" w14:textId="165EDFB0" w:rsidR="00357605" w:rsidRDefault="001D1D91" w:rsidP="003821BA">
      <w:pPr>
        <w:pStyle w:val="BodyText"/>
        <w:spacing w:before="90" w:line="360" w:lineRule="auto"/>
        <w:ind w:left="1395" w:right="1128"/>
        <w:jc w:val="both"/>
      </w:pPr>
      <w:r>
        <w:t>is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carried</w:t>
      </w:r>
      <w:r>
        <w:rPr>
          <w:spacing w:val="13"/>
        </w:rPr>
        <w:t xml:space="preserve"> </w:t>
      </w:r>
      <w:r>
        <w:t>out.</w:t>
      </w:r>
      <w:r>
        <w:rPr>
          <w:spacing w:val="11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ensure</w:t>
      </w:r>
      <w:r>
        <w:rPr>
          <w:spacing w:val="12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proposed</w:t>
      </w:r>
      <w:r>
        <w:rPr>
          <w:spacing w:val="13"/>
        </w:rPr>
        <w:t xml:space="preserve"> </w:t>
      </w:r>
      <w:r>
        <w:t>system</w:t>
      </w:r>
      <w:r>
        <w:rPr>
          <w:spacing w:val="14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burden</w:t>
      </w:r>
      <w:r>
        <w:rPr>
          <w:spacing w:val="-58"/>
        </w:rPr>
        <w:t xml:space="preserve"> </w:t>
      </w:r>
      <w:r>
        <w:t xml:space="preserve">to the company. </w:t>
      </w:r>
      <w:r w:rsidR="003821BA">
        <w:t xml:space="preserve"> </w:t>
      </w:r>
      <w:proofErr w:type="gramStart"/>
      <w:r>
        <w:t xml:space="preserve">Three </w:t>
      </w:r>
      <w:r w:rsidR="003821BA">
        <w:t xml:space="preserve"> </w:t>
      </w:r>
      <w:r>
        <w:t>key</w:t>
      </w:r>
      <w:proofErr w:type="gramEnd"/>
      <w:r>
        <w:t xml:space="preserve"> </w:t>
      </w:r>
      <w:r w:rsidR="003821BA">
        <w:t xml:space="preserve"> </w:t>
      </w:r>
      <w:r>
        <w:t xml:space="preserve">considerations </w:t>
      </w:r>
      <w:r w:rsidR="003821BA">
        <w:t xml:space="preserve"> </w:t>
      </w:r>
      <w:r>
        <w:t>involved</w:t>
      </w:r>
      <w:r w:rsidR="003821BA">
        <w:t xml:space="preserve"> </w:t>
      </w:r>
      <w:r>
        <w:t xml:space="preserve"> in</w:t>
      </w:r>
      <w:r w:rsidR="003821BA">
        <w:t xml:space="preserve"> </w:t>
      </w:r>
      <w:r>
        <w:t xml:space="preserve"> the </w:t>
      </w:r>
      <w:r w:rsidR="003821BA">
        <w:t xml:space="preserve"> </w:t>
      </w:r>
      <w:r>
        <w:t xml:space="preserve">feasibility </w:t>
      </w:r>
      <w:r w:rsidR="003821BA">
        <w:t xml:space="preserve"> </w:t>
      </w:r>
      <w:r>
        <w:t>analysis</w:t>
      </w:r>
      <w:r>
        <w:rPr>
          <w:spacing w:val="1"/>
        </w:rPr>
        <w:t xml:space="preserve"> </w:t>
      </w:r>
      <w:r>
        <w:t>are</w:t>
      </w:r>
    </w:p>
    <w:p w14:paraId="7C5550C6" w14:textId="77777777" w:rsidR="00357605" w:rsidRDefault="001D1D91">
      <w:pPr>
        <w:pStyle w:val="ListParagraph"/>
        <w:numPr>
          <w:ilvl w:val="0"/>
          <w:numId w:val="8"/>
        </w:numPr>
        <w:tabs>
          <w:tab w:val="left" w:pos="1819"/>
          <w:tab w:val="left" w:pos="1820"/>
        </w:tabs>
        <w:spacing w:before="3"/>
        <w:rPr>
          <w:sz w:val="24"/>
        </w:rPr>
      </w:pPr>
      <w:r>
        <w:rPr>
          <w:sz w:val="24"/>
        </w:rPr>
        <w:t>Economic</w:t>
      </w:r>
      <w:r>
        <w:rPr>
          <w:spacing w:val="-15"/>
          <w:sz w:val="24"/>
        </w:rPr>
        <w:t xml:space="preserve"> </w:t>
      </w:r>
      <w:r>
        <w:rPr>
          <w:sz w:val="24"/>
        </w:rPr>
        <w:t>Feasibility</w:t>
      </w:r>
    </w:p>
    <w:p w14:paraId="7008B529" w14:textId="77777777" w:rsidR="00357605" w:rsidRDefault="001D1D91">
      <w:pPr>
        <w:pStyle w:val="ListParagraph"/>
        <w:numPr>
          <w:ilvl w:val="0"/>
          <w:numId w:val="8"/>
        </w:numPr>
        <w:tabs>
          <w:tab w:val="left" w:pos="1819"/>
          <w:tab w:val="left" w:pos="1820"/>
        </w:tabs>
        <w:spacing w:before="18"/>
        <w:rPr>
          <w:sz w:val="24"/>
        </w:rPr>
      </w:pPr>
      <w:r>
        <w:rPr>
          <w:spacing w:val="-1"/>
          <w:sz w:val="24"/>
        </w:rPr>
        <w:t>Technical</w:t>
      </w:r>
      <w:r>
        <w:rPr>
          <w:spacing w:val="-8"/>
          <w:sz w:val="24"/>
        </w:rPr>
        <w:t xml:space="preserve"> </w:t>
      </w:r>
      <w:r>
        <w:rPr>
          <w:sz w:val="24"/>
        </w:rPr>
        <w:t>Feasibility</w:t>
      </w:r>
    </w:p>
    <w:p w14:paraId="191AE234" w14:textId="77777777" w:rsidR="00357605" w:rsidRDefault="001D1D91">
      <w:pPr>
        <w:pStyle w:val="ListParagraph"/>
        <w:numPr>
          <w:ilvl w:val="0"/>
          <w:numId w:val="8"/>
        </w:numPr>
        <w:tabs>
          <w:tab w:val="left" w:pos="1819"/>
          <w:tab w:val="left" w:pos="1820"/>
        </w:tabs>
        <w:spacing w:before="18"/>
        <w:rPr>
          <w:sz w:val="24"/>
        </w:rPr>
      </w:pPr>
      <w:r>
        <w:rPr>
          <w:sz w:val="24"/>
        </w:rPr>
        <w:t>S</w:t>
      </w:r>
      <w:r>
        <w:rPr>
          <w:sz w:val="24"/>
        </w:rPr>
        <w:t>ocial</w:t>
      </w:r>
      <w:r>
        <w:rPr>
          <w:spacing w:val="-7"/>
          <w:sz w:val="24"/>
        </w:rPr>
        <w:t xml:space="preserve"> </w:t>
      </w:r>
      <w:r>
        <w:rPr>
          <w:sz w:val="24"/>
        </w:rPr>
        <w:t>Feasibility</w:t>
      </w:r>
    </w:p>
    <w:p w14:paraId="3764A58E" w14:textId="77777777" w:rsidR="00357605" w:rsidRDefault="00357605">
      <w:pPr>
        <w:pStyle w:val="BodyText"/>
        <w:spacing w:before="10"/>
        <w:rPr>
          <w:sz w:val="31"/>
        </w:rPr>
      </w:pPr>
    </w:p>
    <w:p w14:paraId="2B30090F" w14:textId="77777777" w:rsidR="00357605" w:rsidRDefault="001D1D91">
      <w:pPr>
        <w:pStyle w:val="Heading4"/>
        <w:numPr>
          <w:ilvl w:val="2"/>
          <w:numId w:val="7"/>
        </w:numPr>
        <w:tabs>
          <w:tab w:val="left" w:pos="2137"/>
        </w:tabs>
        <w:ind w:left="2136"/>
      </w:pPr>
      <w:bookmarkStart w:id="23" w:name="2.4.1ECONOMIC_FEASIBILITY"/>
      <w:bookmarkEnd w:id="23"/>
      <w:r>
        <w:rPr>
          <w:color w:val="1F1F1F"/>
        </w:rPr>
        <w:t>ECONOMIC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FEASIBILITY</w:t>
      </w:r>
    </w:p>
    <w:p w14:paraId="6CD8616F" w14:textId="77777777" w:rsidR="00357605" w:rsidRDefault="001D1D91">
      <w:pPr>
        <w:pStyle w:val="BodyText"/>
        <w:spacing w:before="137"/>
        <w:ind w:left="1637" w:right="1013" w:firstLine="895"/>
        <w:jc w:val="both"/>
      </w:pPr>
      <w:r>
        <w:t>To develop the application, we don’t need to pay a lot of capital. The only</w:t>
      </w:r>
      <w:r>
        <w:rPr>
          <w:spacing w:val="1"/>
        </w:rPr>
        <w:t xml:space="preserve"> </w:t>
      </w:r>
      <w:r>
        <w:t>place you need to invest your money is when you deploy your project to the Google</w:t>
      </w:r>
      <w:r>
        <w:rPr>
          <w:spacing w:val="1"/>
        </w:rPr>
        <w:t xml:space="preserve"> </w:t>
      </w:r>
      <w:r>
        <w:t xml:space="preserve">Play Store. Cost efficiency is one of the main </w:t>
      </w:r>
      <w:proofErr w:type="gramStart"/>
      <w:r>
        <w:t>advantage</w:t>
      </w:r>
      <w:proofErr w:type="gramEnd"/>
      <w:r>
        <w:t xml:space="preserve"> of application, so we can say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it is economically</w:t>
      </w:r>
      <w:r>
        <w:rPr>
          <w:spacing w:val="2"/>
        </w:rPr>
        <w:t xml:space="preserve"> </w:t>
      </w:r>
      <w:r>
        <w:t>feasible.</w:t>
      </w:r>
    </w:p>
    <w:p w14:paraId="441EC91F" w14:textId="77777777" w:rsidR="00357605" w:rsidRDefault="001D1D91">
      <w:pPr>
        <w:pStyle w:val="BodyText"/>
        <w:spacing w:line="242" w:lineRule="auto"/>
        <w:ind w:left="1637" w:right="1020"/>
        <w:jc w:val="both"/>
      </w:pPr>
      <w:r>
        <w:t>The following are some of the important financial questions asked during preliminary</w:t>
      </w:r>
      <w:r>
        <w:rPr>
          <w:spacing w:val="1"/>
        </w:rPr>
        <w:t xml:space="preserve"> </w:t>
      </w:r>
      <w:r>
        <w:t>investigation:</w:t>
      </w:r>
    </w:p>
    <w:p w14:paraId="6C169662" w14:textId="77777777" w:rsidR="00357605" w:rsidRDefault="00357605">
      <w:pPr>
        <w:pStyle w:val="BodyText"/>
        <w:spacing w:before="3"/>
        <w:rPr>
          <w:sz w:val="23"/>
        </w:rPr>
      </w:pPr>
    </w:p>
    <w:p w14:paraId="39940B90" w14:textId="77777777" w:rsidR="00357605" w:rsidRDefault="001D1D91" w:rsidP="005F0BF6">
      <w:pPr>
        <w:pStyle w:val="ListParagraph"/>
        <w:numPr>
          <w:ilvl w:val="0"/>
          <w:numId w:val="9"/>
        </w:numPr>
        <w:tabs>
          <w:tab w:val="left" w:pos="2379"/>
          <w:tab w:val="left" w:pos="2380"/>
        </w:tabs>
        <w:ind w:right="986"/>
        <w:rPr>
          <w:sz w:val="24"/>
        </w:rPr>
      </w:pPr>
      <w:r>
        <w:rPr>
          <w:spacing w:val="-1"/>
          <w:sz w:val="24"/>
        </w:rPr>
        <w:t>The costs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conduct</w:t>
      </w:r>
      <w:r>
        <w:rPr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full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system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investigation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upload in</w:t>
      </w:r>
      <w:r>
        <w:rPr>
          <w:spacing w:val="1"/>
          <w:sz w:val="24"/>
        </w:rPr>
        <w:t xml:space="preserve"> </w:t>
      </w:r>
      <w:r>
        <w:rPr>
          <w:sz w:val="24"/>
        </w:rPr>
        <w:t>app</w:t>
      </w:r>
      <w:r>
        <w:rPr>
          <w:spacing w:val="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5"/>
          <w:sz w:val="24"/>
        </w:rPr>
        <w:t xml:space="preserve"> </w:t>
      </w:r>
      <w:r>
        <w:rPr>
          <w:sz w:val="24"/>
        </w:rPr>
        <w:t>25$.</w:t>
      </w:r>
    </w:p>
    <w:p w14:paraId="7F8C64C2" w14:textId="77777777" w:rsidR="00357605" w:rsidRDefault="001D1D91" w:rsidP="005F0BF6">
      <w:pPr>
        <w:pStyle w:val="ListParagraph"/>
        <w:numPr>
          <w:ilvl w:val="0"/>
          <w:numId w:val="9"/>
        </w:numPr>
        <w:tabs>
          <w:tab w:val="left" w:pos="2379"/>
          <w:tab w:val="left" w:pos="2380"/>
        </w:tabs>
        <w:spacing w:before="135"/>
        <w:ind w:right="845"/>
        <w:rPr>
          <w:sz w:val="24"/>
        </w:rPr>
      </w:pPr>
      <w:r>
        <w:rPr>
          <w:spacing w:val="-1"/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the software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z w:val="24"/>
        </w:rPr>
        <w:t xml:space="preserve"> </w:t>
      </w:r>
      <w:r>
        <w:rPr>
          <w:spacing w:val="-1"/>
          <w:sz w:val="24"/>
        </w:rPr>
        <w:t>hardware</w:t>
      </w:r>
      <w:r>
        <w:rPr>
          <w:spacing w:val="2"/>
          <w:sz w:val="24"/>
        </w:rPr>
        <w:t xml:space="preserve"> </w:t>
      </w:r>
      <w:r>
        <w:rPr>
          <w:sz w:val="24"/>
        </w:rPr>
        <w:t>used</w:t>
      </w:r>
      <w:r>
        <w:rPr>
          <w:spacing w:val="2"/>
          <w:sz w:val="24"/>
        </w:rPr>
        <w:t xml:space="preserve"> </w:t>
      </w:r>
      <w:r>
        <w:rPr>
          <w:sz w:val="24"/>
        </w:rPr>
        <w:t>in this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 are</w:t>
      </w:r>
      <w:r>
        <w:rPr>
          <w:spacing w:val="2"/>
          <w:sz w:val="24"/>
        </w:rPr>
        <w:t xml:space="preserve"> </w:t>
      </w:r>
      <w:r>
        <w:rPr>
          <w:sz w:val="24"/>
        </w:rPr>
        <w:t>available</w:t>
      </w:r>
      <w:r>
        <w:rPr>
          <w:spacing w:val="1"/>
          <w:sz w:val="24"/>
        </w:rPr>
        <w:t xml:space="preserve"> </w:t>
      </w:r>
      <w:r>
        <w:rPr>
          <w:sz w:val="24"/>
        </w:rPr>
        <w:t>free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23"/>
          <w:sz w:val="24"/>
        </w:rPr>
        <w:t xml:space="preserve"> </w:t>
      </w:r>
      <w:r>
        <w:rPr>
          <w:sz w:val="24"/>
        </w:rPr>
        <w:t>cost.</w:t>
      </w:r>
    </w:p>
    <w:p w14:paraId="48025153" w14:textId="77777777" w:rsidR="00357605" w:rsidRDefault="00357605">
      <w:pPr>
        <w:pStyle w:val="BodyText"/>
        <w:spacing w:before="1"/>
        <w:rPr>
          <w:sz w:val="37"/>
        </w:rPr>
      </w:pPr>
    </w:p>
    <w:p w14:paraId="1BF6B7E5" w14:textId="77777777" w:rsidR="00357605" w:rsidRDefault="001D1D91">
      <w:pPr>
        <w:pStyle w:val="BodyText"/>
        <w:spacing w:before="1"/>
        <w:ind w:left="1659" w:right="1016" w:firstLine="720"/>
        <w:jc w:val="both"/>
      </w:pPr>
      <w:r>
        <w:t>Since the system is developed as part of project work, there is no manual cost to</w:t>
      </w:r>
      <w:r>
        <w:rPr>
          <w:spacing w:val="-57"/>
        </w:rPr>
        <w:t xml:space="preserve"> </w:t>
      </w:r>
      <w:r>
        <w:t xml:space="preserve">spend for the proposed system. </w:t>
      </w:r>
      <w:proofErr w:type="gramStart"/>
      <w:r>
        <w:t>Also</w:t>
      </w:r>
      <w:proofErr w:type="gramEnd"/>
      <w:r>
        <w:t xml:space="preserve"> all the resources are already available, it give an</w:t>
      </w:r>
      <w:r>
        <w:rPr>
          <w:spacing w:val="1"/>
        </w:rPr>
        <w:t xml:space="preserve"> </w:t>
      </w:r>
      <w:r>
        <w:t>indication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economically possible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development.</w:t>
      </w:r>
    </w:p>
    <w:p w14:paraId="03E30100" w14:textId="77777777" w:rsidR="00357605" w:rsidRDefault="00357605">
      <w:pPr>
        <w:pStyle w:val="BodyText"/>
        <w:rPr>
          <w:sz w:val="26"/>
        </w:rPr>
      </w:pPr>
    </w:p>
    <w:p w14:paraId="36A9FE7E" w14:textId="77777777" w:rsidR="00357605" w:rsidRDefault="001D1D91">
      <w:pPr>
        <w:pStyle w:val="Heading4"/>
        <w:numPr>
          <w:ilvl w:val="2"/>
          <w:numId w:val="7"/>
        </w:numPr>
        <w:tabs>
          <w:tab w:val="left" w:pos="2077"/>
        </w:tabs>
        <w:spacing w:before="231"/>
        <w:ind w:left="2076"/>
      </w:pPr>
      <w:bookmarkStart w:id="24" w:name="2.4.2TECHNICAL_FEASIBILITY"/>
      <w:bookmarkEnd w:id="24"/>
      <w:r>
        <w:rPr>
          <w:color w:val="1F1F1F"/>
        </w:rPr>
        <w:t>TECHNICAL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FEASIBILITY</w:t>
      </w:r>
    </w:p>
    <w:p w14:paraId="32950908" w14:textId="77777777" w:rsidR="00357605" w:rsidRDefault="00357605">
      <w:pPr>
        <w:pStyle w:val="BodyText"/>
        <w:spacing w:before="8"/>
        <w:rPr>
          <w:b/>
          <w:sz w:val="37"/>
        </w:rPr>
      </w:pPr>
    </w:p>
    <w:p w14:paraId="7961AD51" w14:textId="1CAE2EA2" w:rsidR="00357605" w:rsidRPr="005F0BF6" w:rsidRDefault="001D1D91" w:rsidP="005F0BF6">
      <w:pPr>
        <w:pStyle w:val="BodyText"/>
        <w:spacing w:before="1" w:line="352" w:lineRule="auto"/>
        <w:ind w:left="1536" w:right="1139" w:firstLine="648"/>
        <w:jc w:val="both"/>
      </w:pPr>
      <w:r>
        <w:t>This study is carried out to check the technical feasibility, that is, the technical</w:t>
      </w:r>
      <w:r>
        <w:rPr>
          <w:spacing w:val="1"/>
        </w:rPr>
        <w:t xml:space="preserve"> </w:t>
      </w:r>
      <w:r>
        <w:t xml:space="preserve">requirements of the system. Any system developed must not have a high </w:t>
      </w:r>
      <w:r>
        <w:t>demand on the</w:t>
      </w:r>
      <w:r>
        <w:rPr>
          <w:spacing w:val="-57"/>
        </w:rPr>
        <w:t xml:space="preserve"> </w:t>
      </w:r>
      <w:r>
        <w:t>available technical resources. The developed system must have a modest requirement,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minimal or</w:t>
      </w:r>
      <w:r>
        <w:rPr>
          <w:spacing w:val="-2"/>
        </w:rPr>
        <w:t xml:space="preserve"> </w:t>
      </w:r>
      <w:r>
        <w:t>null changes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for implementing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system.</w:t>
      </w:r>
    </w:p>
    <w:p w14:paraId="3342EFBE" w14:textId="77777777" w:rsidR="00357605" w:rsidRDefault="001D1D91">
      <w:pPr>
        <w:pStyle w:val="Heading4"/>
        <w:numPr>
          <w:ilvl w:val="2"/>
          <w:numId w:val="7"/>
        </w:numPr>
        <w:tabs>
          <w:tab w:val="left" w:pos="2099"/>
        </w:tabs>
        <w:ind w:left="2098" w:hanging="543"/>
      </w:pPr>
      <w:bookmarkStart w:id="25" w:name="2.4.3BEHAVIORAL_FEASIBILITY"/>
      <w:bookmarkEnd w:id="25"/>
      <w:r>
        <w:rPr>
          <w:color w:val="1F1F1F"/>
        </w:rPr>
        <w:t>BEHAVIORAL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FEASIBILITY</w:t>
      </w:r>
    </w:p>
    <w:p w14:paraId="29F4147B" w14:textId="1CEAB0CA" w:rsidR="00357605" w:rsidRDefault="001D1D91" w:rsidP="005F0BF6">
      <w:pPr>
        <w:pStyle w:val="BodyText"/>
        <w:spacing w:before="137" w:line="360" w:lineRule="auto"/>
        <w:ind w:left="1539" w:firstLine="559"/>
      </w:pPr>
      <w:r>
        <w:t>This</w:t>
      </w:r>
      <w:r>
        <w:rPr>
          <w:spacing w:val="-5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gramStart"/>
      <w:r>
        <w:t>following</w:t>
      </w:r>
      <w:r w:rsidR="005F0BF6">
        <w:t>,  will</w:t>
      </w:r>
      <w:proofErr w:type="gramEnd"/>
      <w:r w:rsidR="005F0BF6">
        <w:t xml:space="preserve">  the proposed  system  cause  Harm?</w:t>
      </w:r>
    </w:p>
    <w:p w14:paraId="7984F1DF" w14:textId="2F2A19A3" w:rsidR="00357605" w:rsidRDefault="001D1D91" w:rsidP="005F0BF6">
      <w:pPr>
        <w:pStyle w:val="BodyText"/>
        <w:spacing w:line="360" w:lineRule="auto"/>
        <w:ind w:left="1520" w:right="986"/>
      </w:pPr>
      <w:r>
        <w:t>The</w:t>
      </w:r>
      <w:r>
        <w:rPr>
          <w:spacing w:val="-3"/>
        </w:rPr>
        <w:t xml:space="preserve"> </w:t>
      </w:r>
      <w:r>
        <w:t>project would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beneficial because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satisfies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objectives</w:t>
      </w:r>
      <w:r>
        <w:rPr>
          <w:spacing w:val="-2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 xml:space="preserve">developed </w:t>
      </w:r>
      <w:proofErr w:type="spellStart"/>
      <w:r>
        <w:t>and</w:t>
      </w:r>
      <w:r>
        <w:t>installed</w:t>
      </w:r>
      <w:proofErr w:type="spellEnd"/>
      <w:r>
        <w:t xml:space="preserve">. All </w:t>
      </w:r>
      <w:proofErr w:type="spellStart"/>
      <w:r>
        <w:t>behavioural</w:t>
      </w:r>
      <w:proofErr w:type="spellEnd"/>
      <w:r>
        <w:t xml:space="preserve"> aspects are considered carefully and conclud</w:t>
      </w:r>
      <w:r w:rsidR="001B3B5E">
        <w:t>e</w:t>
      </w:r>
      <w:r>
        <w:t>.</w:t>
      </w:r>
    </w:p>
    <w:p w14:paraId="7C3FF583" w14:textId="77777777" w:rsidR="00357605" w:rsidRDefault="00357605">
      <w:pPr>
        <w:pStyle w:val="BodyText"/>
        <w:spacing w:before="1"/>
        <w:rPr>
          <w:sz w:val="36"/>
        </w:rPr>
      </w:pPr>
    </w:p>
    <w:p w14:paraId="5E3B0F22" w14:textId="77777777" w:rsidR="00357605" w:rsidRDefault="001D1D91">
      <w:pPr>
        <w:spacing w:before="65"/>
        <w:ind w:right="339"/>
        <w:jc w:val="right"/>
        <w:rPr>
          <w:sz w:val="18"/>
        </w:rPr>
      </w:pPr>
      <w:bookmarkStart w:id="26" w:name="2.5HARDWARE_&amp;_SOFTWARE_REQUIREMENTS"/>
      <w:bookmarkEnd w:id="26"/>
      <w:r>
        <w:rPr>
          <w:sz w:val="18"/>
        </w:rPr>
        <w:t>C</w:t>
      </w:r>
      <w:r>
        <w:rPr>
          <w:sz w:val="18"/>
        </w:rPr>
        <w:t>ar(e)</w:t>
      </w:r>
      <w:proofErr w:type="spellStart"/>
      <w:r>
        <w:rPr>
          <w:sz w:val="18"/>
        </w:rPr>
        <w:t>Takr</w:t>
      </w:r>
      <w:proofErr w:type="spellEnd"/>
    </w:p>
    <w:p w14:paraId="1AC0856A" w14:textId="6C021586" w:rsidR="00357605" w:rsidRDefault="001C274A" w:rsidP="001C274A">
      <w:pPr>
        <w:pStyle w:val="BodyText"/>
        <w:tabs>
          <w:tab w:val="left" w:pos="9230"/>
        </w:tabs>
        <w:rPr>
          <w:sz w:val="20"/>
        </w:rPr>
      </w:pPr>
      <w:r>
        <w:rPr>
          <w:sz w:val="20"/>
        </w:rPr>
        <w:tab/>
      </w:r>
    </w:p>
    <w:p w14:paraId="66CAE2DC" w14:textId="77777777" w:rsidR="00357605" w:rsidRDefault="00357605">
      <w:pPr>
        <w:pStyle w:val="BodyText"/>
        <w:rPr>
          <w:sz w:val="20"/>
        </w:rPr>
      </w:pPr>
    </w:p>
    <w:p w14:paraId="106E0A56" w14:textId="4522B837" w:rsidR="00357605" w:rsidRDefault="00357605">
      <w:pPr>
        <w:pStyle w:val="BodyText"/>
        <w:spacing w:before="3"/>
        <w:rPr>
          <w:sz w:val="29"/>
        </w:rPr>
      </w:pPr>
    </w:p>
    <w:p w14:paraId="6001FEA7" w14:textId="77777777" w:rsidR="003821BA" w:rsidRDefault="003821BA">
      <w:pPr>
        <w:pStyle w:val="BodyText"/>
        <w:spacing w:before="3"/>
        <w:rPr>
          <w:sz w:val="29"/>
        </w:rPr>
      </w:pPr>
    </w:p>
    <w:p w14:paraId="688F34BF" w14:textId="77777777" w:rsidR="00357605" w:rsidRDefault="001D1D91">
      <w:pPr>
        <w:pStyle w:val="Heading4"/>
        <w:numPr>
          <w:ilvl w:val="2"/>
          <w:numId w:val="7"/>
        </w:numPr>
        <w:tabs>
          <w:tab w:val="left" w:pos="2039"/>
        </w:tabs>
        <w:spacing w:before="90"/>
        <w:ind w:left="2038" w:hanging="543"/>
      </w:pPr>
      <w:bookmarkStart w:id="27" w:name="2.5.1HARDWARE_REQUIREMENTS"/>
      <w:bookmarkEnd w:id="27"/>
      <w:r>
        <w:rPr>
          <w:color w:val="1F1F1F"/>
        </w:rPr>
        <w:lastRenderedPageBreak/>
        <w:t>HARDWARE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REQUIREMENTS</w:t>
      </w:r>
    </w:p>
    <w:p w14:paraId="58E7635E" w14:textId="77777777" w:rsidR="00357605" w:rsidRDefault="001D1D91">
      <w:pPr>
        <w:pStyle w:val="BodyText"/>
        <w:spacing w:before="139" w:line="259" w:lineRule="auto"/>
        <w:ind w:left="1479" w:right="1989" w:firstLine="660"/>
        <w:jc w:val="both"/>
      </w:pPr>
      <w:r>
        <w:t>Hardware interfaces specifies the logical characteristics of each interface</w:t>
      </w:r>
      <w:r>
        <w:rPr>
          <w:spacing w:val="-57"/>
        </w:rPr>
        <w:t xml:space="preserve"> </w:t>
      </w:r>
      <w:r>
        <w:t>between the software product and the hardware components of the system. The</w:t>
      </w:r>
      <w:r>
        <w:rPr>
          <w:spacing w:val="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requirements.</w:t>
      </w:r>
    </w:p>
    <w:p w14:paraId="3FDC0123" w14:textId="77777777" w:rsidR="00357605" w:rsidRDefault="001D1D91">
      <w:pPr>
        <w:tabs>
          <w:tab w:val="left" w:pos="3859"/>
          <w:tab w:val="left" w:pos="4560"/>
        </w:tabs>
        <w:spacing w:line="251" w:lineRule="exact"/>
        <w:ind w:left="1536"/>
        <w:jc w:val="both"/>
      </w:pPr>
      <w:r>
        <w:t>Processor</w:t>
      </w:r>
      <w:r>
        <w:tab/>
        <w:t>:</w:t>
      </w:r>
      <w:r>
        <w:tab/>
      </w:r>
      <w:r>
        <w:rPr>
          <w:spacing w:val="-1"/>
        </w:rPr>
        <w:t>i3</w:t>
      </w:r>
      <w:r>
        <w:rPr>
          <w:spacing w:val="-3"/>
        </w:rPr>
        <w:t xml:space="preserve"> </w:t>
      </w:r>
      <w:r>
        <w:rPr>
          <w:spacing w:val="-1"/>
        </w:rPr>
        <w:t>2.30</w:t>
      </w:r>
      <w:r>
        <w:rPr>
          <w:spacing w:val="-14"/>
        </w:rPr>
        <w:t xml:space="preserve"> </w:t>
      </w:r>
      <w:r>
        <w:t>GHz.</w:t>
      </w:r>
    </w:p>
    <w:p w14:paraId="76247C72" w14:textId="77777777" w:rsidR="00357605" w:rsidRDefault="00357605">
      <w:pPr>
        <w:pStyle w:val="BodyText"/>
        <w:spacing w:before="10"/>
        <w:rPr>
          <w:sz w:val="23"/>
        </w:rPr>
      </w:pPr>
    </w:p>
    <w:p w14:paraId="70C70E5B" w14:textId="77777777" w:rsidR="00357605" w:rsidRDefault="001D1D91">
      <w:pPr>
        <w:tabs>
          <w:tab w:val="left" w:pos="3859"/>
          <w:tab w:val="left" w:pos="4615"/>
        </w:tabs>
        <w:spacing w:before="1"/>
        <w:ind w:left="1536"/>
      </w:pPr>
      <w:r>
        <w:t>Hard</w:t>
      </w:r>
      <w:r>
        <w:rPr>
          <w:spacing w:val="-13"/>
        </w:rPr>
        <w:t xml:space="preserve"> </w:t>
      </w:r>
      <w:r>
        <w:t>disk</w:t>
      </w:r>
      <w:r>
        <w:tab/>
        <w:t>:</w:t>
      </w:r>
      <w:r>
        <w:tab/>
        <w:t>2</w:t>
      </w:r>
      <w:r>
        <w:rPr>
          <w:spacing w:val="-3"/>
        </w:rPr>
        <w:t xml:space="preserve"> </w:t>
      </w:r>
      <w:r>
        <w:t>GB</w:t>
      </w:r>
      <w:r>
        <w:rPr>
          <w:spacing w:val="-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above.</w:t>
      </w:r>
    </w:p>
    <w:p w14:paraId="1F7EBD76" w14:textId="77777777" w:rsidR="00357605" w:rsidRDefault="00357605">
      <w:pPr>
        <w:pStyle w:val="BodyText"/>
        <w:spacing w:before="1"/>
        <w:rPr>
          <w:sz w:val="20"/>
        </w:rPr>
      </w:pPr>
    </w:p>
    <w:p w14:paraId="5C3709D8" w14:textId="77777777" w:rsidR="00357605" w:rsidRDefault="001D1D91">
      <w:pPr>
        <w:tabs>
          <w:tab w:val="left" w:pos="3859"/>
          <w:tab w:val="left" w:pos="4615"/>
        </w:tabs>
        <w:ind w:left="1536"/>
      </w:pPr>
      <w:r>
        <w:t>RAM</w:t>
      </w:r>
      <w:r>
        <w:tab/>
        <w:t>:</w:t>
      </w:r>
      <w:r>
        <w:tab/>
        <w:t>4GB</w:t>
      </w:r>
      <w:r>
        <w:rPr>
          <w:spacing w:val="-5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above.</w:t>
      </w:r>
    </w:p>
    <w:p w14:paraId="4681833A" w14:textId="77777777" w:rsidR="00357605" w:rsidRDefault="00357605">
      <w:pPr>
        <w:pStyle w:val="BodyText"/>
        <w:spacing w:before="5"/>
        <w:rPr>
          <w:sz w:val="22"/>
        </w:rPr>
      </w:pPr>
    </w:p>
    <w:p w14:paraId="71942727" w14:textId="77777777" w:rsidR="00357605" w:rsidRDefault="001D1D91">
      <w:pPr>
        <w:tabs>
          <w:tab w:val="left" w:pos="3859"/>
          <w:tab w:val="left" w:pos="4615"/>
        </w:tabs>
        <w:ind w:left="1536"/>
      </w:pPr>
      <w:r>
        <w:rPr>
          <w:sz w:val="24"/>
        </w:rPr>
        <w:t>GPU</w:t>
      </w:r>
      <w:r>
        <w:rPr>
          <w:sz w:val="24"/>
        </w:rPr>
        <w:tab/>
      </w:r>
      <w:r>
        <w:rPr>
          <w:position w:val="2"/>
        </w:rPr>
        <w:t>:</w:t>
      </w:r>
      <w:r>
        <w:rPr>
          <w:position w:val="2"/>
        </w:rPr>
        <w:tab/>
        <w:t>2</w:t>
      </w:r>
      <w:proofErr w:type="gramStart"/>
      <w:r>
        <w:rPr>
          <w:position w:val="2"/>
        </w:rPr>
        <w:t>GB(</w:t>
      </w:r>
      <w:proofErr w:type="gramEnd"/>
      <w:r>
        <w:rPr>
          <w:position w:val="2"/>
        </w:rPr>
        <w:t>optional)</w:t>
      </w:r>
    </w:p>
    <w:p w14:paraId="5BAEF043" w14:textId="77777777" w:rsidR="00357605" w:rsidRDefault="00357605">
      <w:pPr>
        <w:pStyle w:val="BodyText"/>
        <w:rPr>
          <w:sz w:val="26"/>
        </w:rPr>
      </w:pPr>
    </w:p>
    <w:p w14:paraId="61442629" w14:textId="77777777" w:rsidR="00357605" w:rsidRDefault="00357605">
      <w:pPr>
        <w:pStyle w:val="BodyText"/>
        <w:rPr>
          <w:sz w:val="26"/>
        </w:rPr>
      </w:pPr>
    </w:p>
    <w:p w14:paraId="0E78DB59" w14:textId="77777777" w:rsidR="00357605" w:rsidRDefault="00357605">
      <w:pPr>
        <w:pStyle w:val="BodyText"/>
        <w:spacing w:before="10"/>
        <w:rPr>
          <w:sz w:val="31"/>
        </w:rPr>
      </w:pPr>
    </w:p>
    <w:p w14:paraId="4D83A0C0" w14:textId="77777777" w:rsidR="00357605" w:rsidRDefault="001D1D91">
      <w:pPr>
        <w:pStyle w:val="Heading4"/>
        <w:numPr>
          <w:ilvl w:val="2"/>
          <w:numId w:val="7"/>
        </w:numPr>
        <w:tabs>
          <w:tab w:val="left" w:pos="2039"/>
        </w:tabs>
        <w:ind w:left="2038" w:hanging="543"/>
      </w:pPr>
      <w:bookmarkStart w:id="28" w:name="2.5.2SOFTWARE_REQUIREMENTS"/>
      <w:bookmarkEnd w:id="28"/>
      <w:r>
        <w:rPr>
          <w:color w:val="1F1F1F"/>
        </w:rPr>
        <w:t>SOFTWARE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REQUIREMENTS</w:t>
      </w:r>
    </w:p>
    <w:p w14:paraId="4DBAC129" w14:textId="77777777" w:rsidR="00357605" w:rsidRDefault="001D1D91">
      <w:pPr>
        <w:pStyle w:val="BodyText"/>
        <w:spacing w:before="137" w:line="264" w:lineRule="auto"/>
        <w:ind w:left="1438" w:right="703" w:firstLine="480"/>
      </w:pPr>
      <w:r>
        <w:t>Software</w:t>
      </w:r>
      <w:r>
        <w:rPr>
          <w:spacing w:val="-2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specifies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logical</w:t>
      </w:r>
      <w:r>
        <w:rPr>
          <w:spacing w:val="-2"/>
        </w:rPr>
        <w:t xml:space="preserve"> </w:t>
      </w:r>
      <w:r>
        <w:t>characteristics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components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system.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requirements,</w:t>
      </w:r>
    </w:p>
    <w:p w14:paraId="109132D1" w14:textId="77777777" w:rsidR="00357605" w:rsidRDefault="00357605">
      <w:pPr>
        <w:pStyle w:val="BodyText"/>
        <w:spacing w:before="6"/>
        <w:rPr>
          <w:sz w:val="37"/>
        </w:rPr>
      </w:pPr>
    </w:p>
    <w:p w14:paraId="2D572523" w14:textId="77777777" w:rsidR="00357605" w:rsidRDefault="001D1D91">
      <w:pPr>
        <w:pStyle w:val="BodyText"/>
        <w:tabs>
          <w:tab w:val="left" w:pos="4138"/>
          <w:tab w:val="left" w:pos="4978"/>
        </w:tabs>
        <w:spacing w:before="1"/>
        <w:ind w:left="1419"/>
      </w:pPr>
      <w:r>
        <w:t>Operating</w:t>
      </w:r>
      <w:r>
        <w:rPr>
          <w:spacing w:val="-14"/>
        </w:rPr>
        <w:t xml:space="preserve"> </w:t>
      </w:r>
      <w:r>
        <w:t>system</w:t>
      </w:r>
      <w:r>
        <w:tab/>
        <w:t>:</w:t>
      </w:r>
      <w:r>
        <w:tab/>
        <w:t>Windows</w:t>
      </w:r>
      <w:r>
        <w:rPr>
          <w:spacing w:val="-10"/>
        </w:rPr>
        <w:t xml:space="preserve"> </w:t>
      </w:r>
      <w:r>
        <w:t>7+</w:t>
      </w:r>
    </w:p>
    <w:p w14:paraId="033885D0" w14:textId="77777777" w:rsidR="00357605" w:rsidRDefault="001D1D91">
      <w:pPr>
        <w:pStyle w:val="BodyText"/>
        <w:tabs>
          <w:tab w:val="left" w:pos="4138"/>
          <w:tab w:val="left" w:pos="4978"/>
        </w:tabs>
        <w:spacing w:before="28"/>
        <w:ind w:left="1419"/>
      </w:pPr>
      <w:r>
        <w:t>Frontend</w:t>
      </w:r>
      <w:r>
        <w:tab/>
        <w:t>:</w:t>
      </w:r>
      <w:r>
        <w:tab/>
        <w:t>XML</w:t>
      </w:r>
    </w:p>
    <w:p w14:paraId="2A7224BA" w14:textId="77777777" w:rsidR="00357605" w:rsidRDefault="001D1D91">
      <w:pPr>
        <w:pStyle w:val="BodyText"/>
        <w:tabs>
          <w:tab w:val="left" w:pos="4138"/>
          <w:tab w:val="left" w:pos="4978"/>
        </w:tabs>
        <w:spacing w:before="27"/>
        <w:ind w:left="1419"/>
      </w:pPr>
      <w:r>
        <w:t>Backend</w:t>
      </w:r>
      <w:r>
        <w:tab/>
        <w:t>:</w:t>
      </w:r>
      <w:r>
        <w:tab/>
        <w:t>Google</w:t>
      </w:r>
      <w:r>
        <w:rPr>
          <w:spacing w:val="-11"/>
        </w:rPr>
        <w:t xml:space="preserve"> </w:t>
      </w:r>
      <w:proofErr w:type="gramStart"/>
      <w:r>
        <w:t>Firebase(</w:t>
      </w:r>
      <w:proofErr w:type="spellStart"/>
      <w:proofErr w:type="gramEnd"/>
      <w:r>
        <w:t>NoSql</w:t>
      </w:r>
      <w:proofErr w:type="spellEnd"/>
      <w:r>
        <w:t>),</w:t>
      </w:r>
      <w:proofErr w:type="spellStart"/>
      <w:r>
        <w:t>Java,SQLite</w:t>
      </w:r>
      <w:proofErr w:type="spellEnd"/>
    </w:p>
    <w:p w14:paraId="77F7B4D5" w14:textId="77777777" w:rsidR="00357605" w:rsidRDefault="001D1D91">
      <w:pPr>
        <w:pStyle w:val="BodyText"/>
        <w:tabs>
          <w:tab w:val="left" w:pos="4116"/>
          <w:tab w:val="left" w:pos="4963"/>
        </w:tabs>
        <w:spacing w:before="26"/>
        <w:ind w:left="1438"/>
      </w:pPr>
      <w:r>
        <w:t>IDE</w:t>
      </w:r>
      <w:r>
        <w:tab/>
        <w:t>:</w:t>
      </w:r>
      <w:r>
        <w:tab/>
        <w:t>Android</w:t>
      </w:r>
      <w:r>
        <w:rPr>
          <w:spacing w:val="-4"/>
        </w:rPr>
        <w:t xml:space="preserve"> </w:t>
      </w:r>
      <w:r>
        <w:t>Studio</w:t>
      </w:r>
    </w:p>
    <w:p w14:paraId="74E1483C" w14:textId="77777777" w:rsidR="00357605" w:rsidRDefault="00357605">
      <w:pPr>
        <w:sectPr w:rsidR="00357605">
          <w:footerReference w:type="default" r:id="rId17"/>
          <w:pgSz w:w="11938" w:h="16862"/>
          <w:pgMar w:top="1598" w:right="374" w:bottom="274" w:left="1080" w:header="0" w:footer="0" w:gutter="0"/>
          <w:cols w:space="0"/>
        </w:sectPr>
      </w:pPr>
    </w:p>
    <w:p w14:paraId="019D258E" w14:textId="77777777" w:rsidR="00357605" w:rsidRDefault="00357605">
      <w:pPr>
        <w:pStyle w:val="BodyText"/>
        <w:rPr>
          <w:sz w:val="20"/>
        </w:rPr>
      </w:pPr>
    </w:p>
    <w:p w14:paraId="04B66087" w14:textId="77777777" w:rsidR="00357605" w:rsidRDefault="00357605">
      <w:pPr>
        <w:pStyle w:val="BodyText"/>
        <w:rPr>
          <w:sz w:val="20"/>
        </w:rPr>
      </w:pPr>
    </w:p>
    <w:p w14:paraId="63A1C766" w14:textId="77777777" w:rsidR="00357605" w:rsidRDefault="00357605">
      <w:pPr>
        <w:pStyle w:val="BodyText"/>
        <w:rPr>
          <w:sz w:val="20"/>
        </w:rPr>
      </w:pPr>
    </w:p>
    <w:p w14:paraId="506B8DC5" w14:textId="77777777" w:rsidR="00357605" w:rsidRDefault="00357605">
      <w:pPr>
        <w:pStyle w:val="BodyText"/>
        <w:rPr>
          <w:sz w:val="20"/>
        </w:rPr>
      </w:pPr>
    </w:p>
    <w:p w14:paraId="492AA6DE" w14:textId="77777777" w:rsidR="00357605" w:rsidRDefault="00357605">
      <w:pPr>
        <w:pStyle w:val="BodyText"/>
        <w:rPr>
          <w:sz w:val="20"/>
        </w:rPr>
      </w:pPr>
    </w:p>
    <w:p w14:paraId="0450667F" w14:textId="77777777" w:rsidR="00357605" w:rsidRDefault="00357605">
      <w:pPr>
        <w:pStyle w:val="BodyText"/>
        <w:rPr>
          <w:sz w:val="20"/>
        </w:rPr>
      </w:pPr>
    </w:p>
    <w:p w14:paraId="1B78D36E" w14:textId="77777777" w:rsidR="00357605" w:rsidRDefault="00357605">
      <w:pPr>
        <w:pStyle w:val="BodyText"/>
        <w:rPr>
          <w:sz w:val="20"/>
        </w:rPr>
      </w:pPr>
    </w:p>
    <w:p w14:paraId="0553ECC5" w14:textId="77777777" w:rsidR="00357605" w:rsidRDefault="00357605">
      <w:pPr>
        <w:pStyle w:val="BodyText"/>
        <w:rPr>
          <w:sz w:val="20"/>
        </w:rPr>
      </w:pPr>
    </w:p>
    <w:p w14:paraId="7FAEF1D1" w14:textId="77777777" w:rsidR="00357605" w:rsidRDefault="00357605">
      <w:pPr>
        <w:pStyle w:val="BodyText"/>
        <w:rPr>
          <w:sz w:val="20"/>
        </w:rPr>
      </w:pPr>
    </w:p>
    <w:p w14:paraId="757FDE3A" w14:textId="77777777" w:rsidR="00357605" w:rsidRDefault="00357605">
      <w:pPr>
        <w:pStyle w:val="BodyText"/>
        <w:rPr>
          <w:sz w:val="20"/>
        </w:rPr>
      </w:pPr>
    </w:p>
    <w:p w14:paraId="457D4849" w14:textId="77777777" w:rsidR="00357605" w:rsidRDefault="00357605">
      <w:pPr>
        <w:pStyle w:val="BodyText"/>
        <w:rPr>
          <w:sz w:val="20"/>
        </w:rPr>
      </w:pPr>
    </w:p>
    <w:p w14:paraId="724B040A" w14:textId="77777777" w:rsidR="00357605" w:rsidRDefault="00357605">
      <w:pPr>
        <w:pStyle w:val="BodyText"/>
        <w:rPr>
          <w:sz w:val="20"/>
        </w:rPr>
      </w:pPr>
    </w:p>
    <w:p w14:paraId="42E6E693" w14:textId="77777777" w:rsidR="00357605" w:rsidRDefault="00357605">
      <w:pPr>
        <w:pStyle w:val="BodyText"/>
        <w:rPr>
          <w:sz w:val="20"/>
        </w:rPr>
      </w:pPr>
    </w:p>
    <w:p w14:paraId="2F286175" w14:textId="77777777" w:rsidR="00357605" w:rsidRDefault="00357605">
      <w:pPr>
        <w:pStyle w:val="BodyText"/>
        <w:rPr>
          <w:sz w:val="20"/>
        </w:rPr>
      </w:pPr>
    </w:p>
    <w:p w14:paraId="3B2F86FE" w14:textId="77777777" w:rsidR="00357605" w:rsidRDefault="00357605">
      <w:pPr>
        <w:pStyle w:val="BodyText"/>
        <w:rPr>
          <w:sz w:val="20"/>
        </w:rPr>
      </w:pPr>
    </w:p>
    <w:p w14:paraId="295A8EAC" w14:textId="77777777" w:rsidR="00357605" w:rsidRDefault="00357605">
      <w:pPr>
        <w:pStyle w:val="BodyText"/>
        <w:rPr>
          <w:sz w:val="20"/>
        </w:rPr>
      </w:pPr>
    </w:p>
    <w:p w14:paraId="12203281" w14:textId="77777777" w:rsidR="00357605" w:rsidRDefault="00357605">
      <w:pPr>
        <w:pStyle w:val="BodyText"/>
        <w:rPr>
          <w:sz w:val="20"/>
        </w:rPr>
      </w:pPr>
    </w:p>
    <w:p w14:paraId="783E466B" w14:textId="77777777" w:rsidR="00357605" w:rsidRDefault="00357605">
      <w:pPr>
        <w:pStyle w:val="BodyText"/>
        <w:rPr>
          <w:sz w:val="20"/>
        </w:rPr>
      </w:pPr>
    </w:p>
    <w:p w14:paraId="0820629F" w14:textId="77777777" w:rsidR="00357605" w:rsidRDefault="001D1D91">
      <w:pPr>
        <w:pStyle w:val="BodyText"/>
        <w:rPr>
          <w:sz w:val="20"/>
        </w:rPr>
      </w:pPr>
      <w:r>
        <w:rPr>
          <w:sz w:val="20"/>
        </w:rPr>
        <w:t xml:space="preserve"> </w:t>
      </w:r>
    </w:p>
    <w:p w14:paraId="5D742907" w14:textId="77777777" w:rsidR="00357605" w:rsidRDefault="00357605">
      <w:pPr>
        <w:pStyle w:val="BodyText"/>
        <w:rPr>
          <w:sz w:val="20"/>
        </w:rPr>
      </w:pPr>
    </w:p>
    <w:p w14:paraId="4C56E562" w14:textId="77777777" w:rsidR="00357605" w:rsidRDefault="00357605">
      <w:pPr>
        <w:pStyle w:val="BodyText"/>
        <w:rPr>
          <w:sz w:val="20"/>
        </w:rPr>
      </w:pPr>
    </w:p>
    <w:p w14:paraId="3CAAB366" w14:textId="77777777" w:rsidR="00357605" w:rsidRDefault="00357605">
      <w:pPr>
        <w:pStyle w:val="BodyText"/>
        <w:rPr>
          <w:sz w:val="20"/>
        </w:rPr>
      </w:pPr>
    </w:p>
    <w:p w14:paraId="7BB11EE0" w14:textId="77777777" w:rsidR="00357605" w:rsidRDefault="00357605">
      <w:pPr>
        <w:pStyle w:val="BodyText"/>
        <w:rPr>
          <w:sz w:val="20"/>
        </w:rPr>
      </w:pPr>
    </w:p>
    <w:p w14:paraId="54FA7AE0" w14:textId="77777777" w:rsidR="00357605" w:rsidRDefault="00357605">
      <w:pPr>
        <w:pStyle w:val="BodyText"/>
        <w:rPr>
          <w:sz w:val="20"/>
        </w:rPr>
      </w:pPr>
    </w:p>
    <w:p w14:paraId="2848B4D3" w14:textId="77777777" w:rsidR="00357605" w:rsidRDefault="00357605">
      <w:pPr>
        <w:pStyle w:val="BodyText"/>
        <w:spacing w:before="5"/>
        <w:rPr>
          <w:sz w:val="27"/>
        </w:rPr>
      </w:pPr>
    </w:p>
    <w:p w14:paraId="084DC724" w14:textId="5D24C6B5" w:rsidR="00357605" w:rsidRDefault="001B3B5E" w:rsidP="001B3B5E">
      <w:pPr>
        <w:pStyle w:val="Heading1"/>
        <w:tabs>
          <w:tab w:val="left" w:pos="3058"/>
          <w:tab w:val="left" w:pos="3059"/>
        </w:tabs>
        <w:ind w:hanging="2699"/>
        <w:rPr>
          <w:sz w:val="70"/>
        </w:rPr>
      </w:pPr>
      <w:bookmarkStart w:id="29" w:name="3.ARCHITECTURE"/>
      <w:bookmarkEnd w:id="29"/>
      <w:r>
        <w:t xml:space="preserve">          3.</w:t>
      </w:r>
      <w:r w:rsidR="001D1D91">
        <w:t>ARCHITECTURE</w:t>
      </w:r>
    </w:p>
    <w:p w14:paraId="2ADD644E" w14:textId="77777777" w:rsidR="00357605" w:rsidRDefault="00357605">
      <w:pPr>
        <w:rPr>
          <w:sz w:val="70"/>
        </w:rPr>
        <w:sectPr w:rsidR="00357605">
          <w:footerReference w:type="default" r:id="rId18"/>
          <w:pgSz w:w="11938" w:h="16862"/>
          <w:pgMar w:top="1598" w:right="374" w:bottom="274" w:left="1080" w:header="0" w:footer="0" w:gutter="0"/>
          <w:cols w:space="0"/>
        </w:sectPr>
      </w:pPr>
    </w:p>
    <w:p w14:paraId="0A5DCEF8" w14:textId="77777777" w:rsidR="00357605" w:rsidRDefault="001D1D91">
      <w:pPr>
        <w:spacing w:before="73"/>
        <w:ind w:right="339"/>
        <w:jc w:val="right"/>
        <w:rPr>
          <w:sz w:val="18"/>
        </w:rPr>
      </w:pPr>
      <w:r>
        <w:rPr>
          <w:sz w:val="18"/>
        </w:rPr>
        <w:lastRenderedPageBreak/>
        <w:t>Car(e)</w:t>
      </w:r>
      <w:proofErr w:type="spellStart"/>
      <w:r>
        <w:rPr>
          <w:sz w:val="18"/>
        </w:rPr>
        <w:t>Takr</w:t>
      </w:r>
      <w:proofErr w:type="spellEnd"/>
    </w:p>
    <w:p w14:paraId="4BD9B046" w14:textId="77777777" w:rsidR="00357605" w:rsidRDefault="00357605">
      <w:pPr>
        <w:pStyle w:val="BodyText"/>
        <w:rPr>
          <w:sz w:val="20"/>
        </w:rPr>
      </w:pPr>
    </w:p>
    <w:p w14:paraId="794C3F66" w14:textId="77777777" w:rsidR="00357605" w:rsidRDefault="00357605">
      <w:pPr>
        <w:pStyle w:val="BodyText"/>
        <w:rPr>
          <w:sz w:val="20"/>
        </w:rPr>
      </w:pPr>
    </w:p>
    <w:p w14:paraId="7D292150" w14:textId="77777777" w:rsidR="00357605" w:rsidRDefault="00357605">
      <w:pPr>
        <w:pStyle w:val="BodyText"/>
        <w:rPr>
          <w:sz w:val="20"/>
        </w:rPr>
      </w:pPr>
    </w:p>
    <w:p w14:paraId="2DF0049B" w14:textId="0329598E" w:rsidR="00357605" w:rsidRDefault="003821BA" w:rsidP="003821BA">
      <w:pPr>
        <w:pStyle w:val="Heading2"/>
        <w:spacing w:before="228"/>
        <w:jc w:val="left"/>
      </w:pPr>
      <w:bookmarkStart w:id="30" w:name="3._ARCHITECTURE"/>
      <w:bookmarkStart w:id="31" w:name="_bookmark6"/>
      <w:bookmarkEnd w:id="30"/>
      <w:bookmarkEnd w:id="31"/>
      <w:r>
        <w:t xml:space="preserve">                                         </w:t>
      </w:r>
      <w:r w:rsidR="001D1D91">
        <w:t>3.</w:t>
      </w:r>
      <w:r w:rsidR="001D1D91">
        <w:rPr>
          <w:spacing w:val="-7"/>
        </w:rPr>
        <w:t xml:space="preserve"> </w:t>
      </w:r>
      <w:r w:rsidR="001D1D91">
        <w:t>ARCHITECTURE</w:t>
      </w:r>
    </w:p>
    <w:p w14:paraId="6BED829A" w14:textId="720AF9EE" w:rsidR="00357605" w:rsidRDefault="003821BA" w:rsidP="003821BA">
      <w:pPr>
        <w:pStyle w:val="Heading4"/>
        <w:tabs>
          <w:tab w:val="left" w:pos="1859"/>
        </w:tabs>
        <w:spacing w:before="300"/>
      </w:pPr>
      <w:bookmarkStart w:id="32" w:name="3.1PROJECT_ARCITECTURE"/>
      <w:bookmarkEnd w:id="32"/>
      <w:r>
        <w:t>3.1 Architecture of Project</w:t>
      </w:r>
    </w:p>
    <w:p w14:paraId="11B8350D" w14:textId="77777777" w:rsidR="00357605" w:rsidRDefault="00357605">
      <w:pPr>
        <w:pStyle w:val="BodyText"/>
        <w:rPr>
          <w:b/>
          <w:sz w:val="20"/>
        </w:rPr>
      </w:pPr>
    </w:p>
    <w:p w14:paraId="62D7E4CD" w14:textId="77777777" w:rsidR="00357605" w:rsidRDefault="00357605">
      <w:pPr>
        <w:pStyle w:val="BodyText"/>
        <w:rPr>
          <w:b/>
          <w:sz w:val="20"/>
        </w:rPr>
      </w:pPr>
    </w:p>
    <w:p w14:paraId="0F716557" w14:textId="77777777" w:rsidR="00357605" w:rsidRDefault="001D1D91">
      <w:pPr>
        <w:pStyle w:val="BodyText"/>
        <w:spacing w:before="4"/>
        <w:rPr>
          <w:b/>
          <w:sz w:val="29"/>
        </w:rPr>
      </w:pPr>
      <w:r>
        <w:rPr>
          <w:noProof/>
        </w:rPr>
        <w:drawing>
          <wp:inline distT="0" distB="0" distL="114300" distR="114300" wp14:anchorId="45E7C45D" wp14:editId="6764FF58">
            <wp:extent cx="6773545" cy="3858895"/>
            <wp:effectExtent l="0" t="0" r="8255" b="8255"/>
            <wp:docPr id="27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3545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7E6B" w14:textId="77777777" w:rsidR="00357605" w:rsidRDefault="00357605">
      <w:pPr>
        <w:pStyle w:val="BodyText"/>
        <w:spacing w:before="7"/>
        <w:rPr>
          <w:b/>
          <w:sz w:val="21"/>
        </w:rPr>
      </w:pPr>
    </w:p>
    <w:p w14:paraId="7A83911B" w14:textId="77777777" w:rsidR="00357605" w:rsidRDefault="001D1D91">
      <w:pPr>
        <w:pStyle w:val="BodyText"/>
        <w:ind w:left="3467" w:right="3869"/>
        <w:jc w:val="center"/>
      </w:pPr>
      <w:r>
        <w:t>Figure</w:t>
      </w:r>
      <w:r>
        <w:rPr>
          <w:spacing w:val="-2"/>
        </w:rPr>
        <w:t xml:space="preserve"> </w:t>
      </w:r>
      <w:r>
        <w:t>3.1:</w:t>
      </w:r>
      <w:r>
        <w:rPr>
          <w:spacing w:val="56"/>
        </w:rPr>
        <w:t xml:space="preserve"> </w:t>
      </w:r>
      <w:r>
        <w:t>Architecture</w:t>
      </w:r>
    </w:p>
    <w:p w14:paraId="2462A887" w14:textId="77777777" w:rsidR="00357605" w:rsidRDefault="00357605">
      <w:pPr>
        <w:jc w:val="center"/>
        <w:sectPr w:rsidR="00357605">
          <w:footerReference w:type="default" r:id="rId20"/>
          <w:pgSz w:w="11938" w:h="16862"/>
          <w:pgMar w:top="1598" w:right="374" w:bottom="274" w:left="1080" w:header="0" w:footer="0" w:gutter="0"/>
          <w:pgNumType w:start="7"/>
          <w:cols w:space="0"/>
        </w:sectPr>
      </w:pPr>
    </w:p>
    <w:p w14:paraId="77E81649" w14:textId="77777777" w:rsidR="00357605" w:rsidRDefault="001D1D91">
      <w:pPr>
        <w:spacing w:before="73"/>
        <w:ind w:right="339"/>
        <w:jc w:val="right"/>
        <w:rPr>
          <w:sz w:val="18"/>
        </w:rPr>
      </w:pPr>
      <w:r>
        <w:rPr>
          <w:sz w:val="18"/>
        </w:rPr>
        <w:lastRenderedPageBreak/>
        <w:t>Car(e)</w:t>
      </w:r>
      <w:proofErr w:type="spellStart"/>
      <w:r>
        <w:rPr>
          <w:sz w:val="18"/>
        </w:rPr>
        <w:t>Takr</w:t>
      </w:r>
      <w:proofErr w:type="spellEnd"/>
    </w:p>
    <w:p w14:paraId="1DABE728" w14:textId="77777777" w:rsidR="00357605" w:rsidRDefault="00357605">
      <w:pPr>
        <w:pStyle w:val="BodyText"/>
        <w:rPr>
          <w:sz w:val="20"/>
        </w:rPr>
      </w:pPr>
    </w:p>
    <w:p w14:paraId="66CFAE17" w14:textId="77777777" w:rsidR="00357605" w:rsidRDefault="00357605">
      <w:pPr>
        <w:pStyle w:val="BodyText"/>
        <w:rPr>
          <w:sz w:val="20"/>
        </w:rPr>
      </w:pPr>
    </w:p>
    <w:p w14:paraId="485689E9" w14:textId="77777777" w:rsidR="00357605" w:rsidRDefault="00357605">
      <w:pPr>
        <w:pStyle w:val="BodyText"/>
        <w:rPr>
          <w:sz w:val="16"/>
        </w:rPr>
      </w:pPr>
    </w:p>
    <w:p w14:paraId="3AF59C84" w14:textId="7CE8014E" w:rsidR="00357605" w:rsidRDefault="003821BA" w:rsidP="003821BA">
      <w:pPr>
        <w:pStyle w:val="Heading4"/>
        <w:tabs>
          <w:tab w:val="left" w:pos="1739"/>
        </w:tabs>
        <w:spacing w:before="90"/>
        <w:ind w:left="1738" w:firstLine="0"/>
      </w:pPr>
      <w:bookmarkStart w:id="33" w:name="3.2USE_CASE_DIAGRAM"/>
      <w:bookmarkStart w:id="34" w:name="_bookmark7"/>
      <w:bookmarkEnd w:id="33"/>
      <w:bookmarkEnd w:id="34"/>
      <w:r>
        <w:rPr>
          <w:color w:val="1F1F1F"/>
        </w:rPr>
        <w:t>3.2</w:t>
      </w:r>
      <w:r w:rsidR="001D1D91">
        <w:rPr>
          <w:color w:val="1F1F1F"/>
        </w:rPr>
        <w:t>USE</w:t>
      </w:r>
      <w:r w:rsidR="001D1D91">
        <w:rPr>
          <w:color w:val="1F1F1F"/>
          <w:spacing w:val="-6"/>
        </w:rPr>
        <w:t xml:space="preserve"> </w:t>
      </w:r>
      <w:r w:rsidR="001D1D91">
        <w:rPr>
          <w:color w:val="1F1F1F"/>
        </w:rPr>
        <w:t>CASE</w:t>
      </w:r>
      <w:r w:rsidR="001D1D91">
        <w:rPr>
          <w:color w:val="1F1F1F"/>
          <w:spacing w:val="-8"/>
        </w:rPr>
        <w:t xml:space="preserve"> </w:t>
      </w:r>
      <w:r w:rsidR="001D1D91">
        <w:rPr>
          <w:color w:val="1F1F1F"/>
        </w:rPr>
        <w:t>DIAGRAM</w:t>
      </w:r>
    </w:p>
    <w:p w14:paraId="7B824ADE" w14:textId="77777777" w:rsidR="00357605" w:rsidRDefault="00357605">
      <w:pPr>
        <w:pStyle w:val="BodyText"/>
        <w:rPr>
          <w:b/>
          <w:sz w:val="20"/>
        </w:rPr>
      </w:pPr>
    </w:p>
    <w:p w14:paraId="507F1B76" w14:textId="77777777" w:rsidR="00357605" w:rsidRDefault="00357605">
      <w:pPr>
        <w:pStyle w:val="BodyText"/>
        <w:rPr>
          <w:b/>
          <w:sz w:val="20"/>
        </w:rPr>
      </w:pPr>
    </w:p>
    <w:p w14:paraId="374D5E9A" w14:textId="77777777" w:rsidR="00357605" w:rsidRDefault="001D1D91">
      <w:pPr>
        <w:pStyle w:val="BodyText"/>
        <w:spacing w:before="10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28A4D1D3" wp14:editId="561252FC">
            <wp:simplePos x="0" y="0"/>
            <wp:positionH relativeFrom="page">
              <wp:posOffset>1631950</wp:posOffset>
            </wp:positionH>
            <wp:positionV relativeFrom="paragraph">
              <wp:posOffset>220980</wp:posOffset>
            </wp:positionV>
            <wp:extent cx="5416550" cy="6991985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6296" cy="6992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330087" w14:textId="77777777" w:rsidR="00357605" w:rsidRDefault="00357605">
      <w:pPr>
        <w:pStyle w:val="BodyText"/>
        <w:spacing w:before="9"/>
        <w:rPr>
          <w:b/>
          <w:sz w:val="6"/>
        </w:rPr>
      </w:pPr>
    </w:p>
    <w:p w14:paraId="75A818ED" w14:textId="77777777" w:rsidR="00357605" w:rsidRDefault="001D1D91">
      <w:pPr>
        <w:pStyle w:val="BodyText"/>
        <w:spacing w:before="90"/>
        <w:ind w:left="3783" w:right="3340"/>
        <w:jc w:val="center"/>
      </w:pPr>
      <w:r>
        <w:t>Figure</w:t>
      </w:r>
      <w:r>
        <w:rPr>
          <w:spacing w:val="-1"/>
        </w:rPr>
        <w:t xml:space="preserve"> </w:t>
      </w:r>
      <w:r>
        <w:t>3.2: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Diagram</w:t>
      </w:r>
    </w:p>
    <w:p w14:paraId="4CD12CCA" w14:textId="77777777" w:rsidR="00357605" w:rsidRDefault="00357605">
      <w:pPr>
        <w:jc w:val="center"/>
        <w:sectPr w:rsidR="00357605">
          <w:pgSz w:w="11938" w:h="16862"/>
          <w:pgMar w:top="1598" w:right="374" w:bottom="274" w:left="1080" w:header="0" w:footer="0" w:gutter="0"/>
          <w:cols w:space="0"/>
        </w:sectPr>
      </w:pPr>
    </w:p>
    <w:p w14:paraId="741BC9BB" w14:textId="2A230E0F" w:rsidR="00357605" w:rsidRPr="003821BA" w:rsidRDefault="001D1D91" w:rsidP="003821BA">
      <w:pPr>
        <w:spacing w:before="73"/>
        <w:ind w:right="339"/>
        <w:jc w:val="right"/>
        <w:rPr>
          <w:sz w:val="18"/>
        </w:rPr>
      </w:pPr>
      <w:r>
        <w:rPr>
          <w:sz w:val="18"/>
        </w:rPr>
        <w:lastRenderedPageBreak/>
        <w:t>Car(e)</w:t>
      </w:r>
      <w:proofErr w:type="spellStart"/>
      <w:r>
        <w:rPr>
          <w:sz w:val="18"/>
        </w:rPr>
        <w:t>Takr</w:t>
      </w:r>
      <w:proofErr w:type="spellEnd"/>
    </w:p>
    <w:p w14:paraId="69170045" w14:textId="77777777" w:rsidR="00357605" w:rsidRDefault="00357605">
      <w:pPr>
        <w:pStyle w:val="BodyText"/>
        <w:rPr>
          <w:sz w:val="20"/>
        </w:rPr>
      </w:pPr>
    </w:p>
    <w:p w14:paraId="3272424A" w14:textId="77777777" w:rsidR="00357605" w:rsidRDefault="00357605">
      <w:pPr>
        <w:pStyle w:val="BodyText"/>
        <w:rPr>
          <w:sz w:val="20"/>
        </w:rPr>
      </w:pPr>
    </w:p>
    <w:p w14:paraId="6465E7F3" w14:textId="77777777" w:rsidR="00357605" w:rsidRDefault="00357605">
      <w:pPr>
        <w:pStyle w:val="BodyText"/>
        <w:spacing w:before="6"/>
        <w:rPr>
          <w:sz w:val="18"/>
        </w:rPr>
      </w:pPr>
    </w:p>
    <w:p w14:paraId="348031AA" w14:textId="65B82D26" w:rsidR="00357605" w:rsidRDefault="003821BA" w:rsidP="003821BA">
      <w:pPr>
        <w:pStyle w:val="Heading4"/>
        <w:tabs>
          <w:tab w:val="left" w:pos="1897"/>
        </w:tabs>
        <w:spacing w:before="1"/>
        <w:ind w:left="1531" w:firstLine="0"/>
        <w:rPr>
          <w:color w:val="1F1F1F"/>
        </w:rPr>
      </w:pPr>
      <w:bookmarkStart w:id="35" w:name="3.4CLASS_DIAGRAM"/>
      <w:bookmarkStart w:id="36" w:name="_bookmark8"/>
      <w:bookmarkEnd w:id="35"/>
      <w:bookmarkEnd w:id="36"/>
      <w:r>
        <w:rPr>
          <w:color w:val="1F1F1F"/>
          <w:spacing w:val="-1"/>
        </w:rPr>
        <w:t>3.3</w:t>
      </w:r>
      <w:r w:rsidR="001D1D91">
        <w:rPr>
          <w:color w:val="1F1F1F"/>
          <w:spacing w:val="-1"/>
        </w:rPr>
        <w:t>CLASS</w:t>
      </w:r>
      <w:r w:rsidR="001D1D91">
        <w:rPr>
          <w:color w:val="1F1F1F"/>
          <w:spacing w:val="-13"/>
        </w:rPr>
        <w:t xml:space="preserve"> </w:t>
      </w:r>
      <w:r w:rsidR="001D1D91">
        <w:rPr>
          <w:color w:val="1F1F1F"/>
        </w:rPr>
        <w:t>DIAGRAM</w:t>
      </w:r>
    </w:p>
    <w:p w14:paraId="5FC10BC2" w14:textId="77777777" w:rsidR="001B3B5E" w:rsidRPr="001B3B5E" w:rsidRDefault="001B3B5E" w:rsidP="001B3B5E"/>
    <w:p w14:paraId="13FEC1B7" w14:textId="639BAA27" w:rsidR="00357605" w:rsidRDefault="001D1D91" w:rsidP="001B3B5E">
      <w:pPr>
        <w:pStyle w:val="BodyText"/>
        <w:spacing w:before="139" w:line="352" w:lineRule="auto"/>
        <w:ind w:left="709" w:right="2262" w:firstLine="840"/>
      </w:pPr>
      <w:r>
        <w:t xml:space="preserve">Class diagram is a static diagram. It represents the static view of </w:t>
      </w:r>
      <w:r w:rsidR="001B3B5E">
        <w:t xml:space="preserve">  </w:t>
      </w:r>
      <w:r>
        <w:t>an application.</w:t>
      </w:r>
      <w:r>
        <w:rPr>
          <w:spacing w:val="-57"/>
        </w:rPr>
        <w:t xml:space="preserve"> </w:t>
      </w:r>
      <w:r>
        <w:t xml:space="preserve">Class diagram is not only used for visualizing, </w:t>
      </w:r>
      <w:proofErr w:type="gramStart"/>
      <w:r>
        <w:t xml:space="preserve">describing, </w:t>
      </w:r>
      <w:r w:rsidR="001B3B5E">
        <w:t xml:space="preserve">  </w:t>
      </w:r>
      <w:proofErr w:type="gramEnd"/>
      <w:r w:rsidR="001B3B5E">
        <w:t xml:space="preserve">   </w:t>
      </w:r>
      <w:r>
        <w:t>and documenting different</w:t>
      </w:r>
      <w:r>
        <w:rPr>
          <w:spacing w:val="1"/>
        </w:rPr>
        <w:t xml:space="preserve"> </w:t>
      </w:r>
      <w:r>
        <w:t xml:space="preserve">aspects of a system but </w:t>
      </w:r>
      <w:proofErr w:type="spellStart"/>
      <w:r>
        <w:t>also</w:t>
      </w:r>
      <w:r>
        <w:t>for</w:t>
      </w:r>
      <w:r>
        <w:t>constructing</w:t>
      </w:r>
      <w:proofErr w:type="spellEnd"/>
      <w:r>
        <w:t xml:space="preserve"> executable code of the software application.</w:t>
      </w:r>
      <w:r>
        <w:rPr>
          <w:spacing w:val="-58"/>
        </w:rPr>
        <w:t xml:space="preserve"> </w:t>
      </w:r>
      <w:r>
        <w:t xml:space="preserve">Class diagram describes the attributes </w:t>
      </w:r>
      <w:r w:rsidR="001B3B5E">
        <w:t xml:space="preserve">    </w:t>
      </w:r>
      <w:r>
        <w:t xml:space="preserve">and operations </w:t>
      </w:r>
      <w:r>
        <w:t>of a class and also the constraints</w:t>
      </w:r>
      <w:r>
        <w:rPr>
          <w:spacing w:val="1"/>
        </w:rPr>
        <w:t xml:space="preserve"> </w:t>
      </w:r>
      <w:r>
        <w:t xml:space="preserve">imposed on the </w:t>
      </w:r>
      <w:proofErr w:type="spellStart"/>
      <w:proofErr w:type="gramStart"/>
      <w:r>
        <w:t>system.</w:t>
      </w:r>
      <w:r>
        <w:t>The</w:t>
      </w:r>
      <w:proofErr w:type="spellEnd"/>
      <w:proofErr w:type="gramEnd"/>
      <w:r>
        <w:t xml:space="preserve"> class diagrams are widely used in the modelling of object</w:t>
      </w:r>
      <w:r>
        <w:rPr>
          <w:spacing w:val="1"/>
        </w:rPr>
        <w:t xml:space="preserve"> </w:t>
      </w:r>
      <w:r>
        <w:t>oriented</w:t>
      </w:r>
      <w:r>
        <w:rPr>
          <w:spacing w:val="1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becaus</w:t>
      </w:r>
      <w:r>
        <w:t>e</w:t>
      </w:r>
      <w:r>
        <w:rPr>
          <w:spacing w:val="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only UML</w:t>
      </w:r>
      <w:r>
        <w:rPr>
          <w:spacing w:val="-2"/>
        </w:rPr>
        <w:t xml:space="preserve"> </w:t>
      </w:r>
      <w:r>
        <w:t>diagrams,</w:t>
      </w:r>
      <w:r>
        <w:rPr>
          <w:spacing w:val="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</w:t>
      </w:r>
      <w:r w:rsidR="001B3B5E">
        <w:t xml:space="preserve"> </w:t>
      </w:r>
      <w:r>
        <w:t>mapped</w:t>
      </w:r>
      <w:r>
        <w:rPr>
          <w:spacing w:val="-3"/>
        </w:rPr>
        <w:t xml:space="preserve"> </w:t>
      </w:r>
      <w:r>
        <w:t>directly with</w:t>
      </w:r>
      <w:r>
        <w:rPr>
          <w:spacing w:val="-6"/>
        </w:rPr>
        <w:t xml:space="preserve"> </w:t>
      </w:r>
      <w:r w:rsidR="001B3B5E">
        <w:rPr>
          <w:spacing w:val="-6"/>
        </w:rPr>
        <w:t xml:space="preserve">  </w:t>
      </w:r>
      <w:r>
        <w:t>object-oriented languages.</w:t>
      </w:r>
    </w:p>
    <w:p w14:paraId="2F5A3E15" w14:textId="77777777" w:rsidR="00357605" w:rsidRDefault="00357605">
      <w:pPr>
        <w:pStyle w:val="BodyText"/>
        <w:rPr>
          <w:sz w:val="20"/>
        </w:rPr>
      </w:pPr>
    </w:p>
    <w:p w14:paraId="340C72BD" w14:textId="77777777" w:rsidR="00357605" w:rsidRDefault="00357605">
      <w:pPr>
        <w:pStyle w:val="BodyText"/>
        <w:rPr>
          <w:sz w:val="20"/>
        </w:rPr>
      </w:pPr>
    </w:p>
    <w:p w14:paraId="5C9A7E98" w14:textId="77777777" w:rsidR="00357605" w:rsidRDefault="00357605">
      <w:pPr>
        <w:pStyle w:val="BodyText"/>
        <w:rPr>
          <w:sz w:val="20"/>
        </w:rPr>
      </w:pPr>
    </w:p>
    <w:p w14:paraId="2DF7876E" w14:textId="77777777" w:rsidR="00357605" w:rsidRDefault="001D1D91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18066464" wp14:editId="484617CF">
            <wp:simplePos x="0" y="0"/>
            <wp:positionH relativeFrom="page">
              <wp:posOffset>1691005</wp:posOffset>
            </wp:positionH>
            <wp:positionV relativeFrom="paragraph">
              <wp:posOffset>104140</wp:posOffset>
            </wp:positionV>
            <wp:extent cx="4819650" cy="4045585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844" cy="4045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134441" w14:textId="77777777" w:rsidR="00357605" w:rsidRDefault="00357605">
      <w:pPr>
        <w:pStyle w:val="BodyText"/>
        <w:rPr>
          <w:sz w:val="26"/>
        </w:rPr>
      </w:pPr>
    </w:p>
    <w:p w14:paraId="5A2E3B6B" w14:textId="77777777" w:rsidR="00357605" w:rsidRDefault="001D1D91">
      <w:pPr>
        <w:pStyle w:val="BodyText"/>
        <w:spacing w:before="232"/>
        <w:ind w:left="2223"/>
      </w:pPr>
      <w:r>
        <w:t>Figure</w:t>
      </w:r>
      <w:r>
        <w:rPr>
          <w:spacing w:val="-1"/>
        </w:rPr>
        <w:t xml:space="preserve"> </w:t>
      </w:r>
      <w:r>
        <w:t>3.3:</w:t>
      </w:r>
      <w:r>
        <w:rPr>
          <w:spacing w:val="-2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Car(e)</w:t>
      </w:r>
      <w:proofErr w:type="spellStart"/>
      <w:r>
        <w:t>Takr</w:t>
      </w:r>
      <w:proofErr w:type="spellEnd"/>
    </w:p>
    <w:p w14:paraId="3AAA4E7D" w14:textId="77777777" w:rsidR="00357605" w:rsidRDefault="00357605">
      <w:pPr>
        <w:sectPr w:rsidR="00357605">
          <w:pgSz w:w="11938" w:h="16862"/>
          <w:pgMar w:top="1598" w:right="374" w:bottom="274" w:left="1080" w:header="0" w:footer="0" w:gutter="0"/>
          <w:cols w:space="0"/>
        </w:sectPr>
      </w:pPr>
    </w:p>
    <w:p w14:paraId="3291EA5A" w14:textId="77777777" w:rsidR="00357605" w:rsidRDefault="001D1D91">
      <w:pPr>
        <w:spacing w:before="73"/>
        <w:ind w:right="339"/>
        <w:jc w:val="right"/>
        <w:rPr>
          <w:sz w:val="18"/>
        </w:rPr>
      </w:pPr>
      <w:r>
        <w:rPr>
          <w:sz w:val="18"/>
        </w:rPr>
        <w:lastRenderedPageBreak/>
        <w:t>Car(e)</w:t>
      </w:r>
      <w:proofErr w:type="spellStart"/>
      <w:r>
        <w:rPr>
          <w:sz w:val="18"/>
        </w:rPr>
        <w:t>Takr</w:t>
      </w:r>
      <w:proofErr w:type="spellEnd"/>
    </w:p>
    <w:p w14:paraId="22D8497A" w14:textId="77777777" w:rsidR="00357605" w:rsidRDefault="00357605">
      <w:pPr>
        <w:pStyle w:val="BodyText"/>
        <w:spacing w:before="2"/>
        <w:rPr>
          <w:sz w:val="27"/>
        </w:rPr>
      </w:pPr>
    </w:p>
    <w:p w14:paraId="5E878B6F" w14:textId="77777777" w:rsidR="00357605" w:rsidRDefault="001D1D91">
      <w:pPr>
        <w:pStyle w:val="Heading4"/>
        <w:numPr>
          <w:ilvl w:val="1"/>
          <w:numId w:val="10"/>
        </w:numPr>
        <w:tabs>
          <w:tab w:val="left" w:pos="1919"/>
        </w:tabs>
        <w:spacing w:before="90"/>
        <w:ind w:left="1918" w:hanging="363"/>
      </w:pPr>
      <w:bookmarkStart w:id="37" w:name="3.5DATA_FLOW_DIAGRAM"/>
      <w:bookmarkStart w:id="38" w:name="_bookmark9"/>
      <w:bookmarkEnd w:id="37"/>
      <w:bookmarkEnd w:id="38"/>
      <w:r>
        <w:rPr>
          <w:color w:val="1F1F1F"/>
        </w:rPr>
        <w:t>DATA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FLOW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DIAGRAM</w:t>
      </w:r>
    </w:p>
    <w:p w14:paraId="10FD116C" w14:textId="77777777" w:rsidR="00357605" w:rsidRDefault="001D1D91">
      <w:pPr>
        <w:pStyle w:val="BodyText"/>
        <w:spacing w:before="137" w:line="355" w:lineRule="auto"/>
        <w:ind w:left="1558" w:right="1186" w:firstLine="840"/>
        <w:jc w:val="both"/>
      </w:pPr>
      <w:r>
        <w:t xml:space="preserve">A data flow diagram shows the way information flows </w:t>
      </w:r>
      <w:r>
        <w:t>through a process or</w:t>
      </w:r>
      <w:r>
        <w:rPr>
          <w:spacing w:val="1"/>
        </w:rPr>
        <w:t xml:space="preserve"> </w:t>
      </w:r>
      <w:r>
        <w:t>system. It includes data inputs and outputs, data stores, and the various subprocesses</w:t>
      </w:r>
      <w:r>
        <w:rPr>
          <w:spacing w:val="1"/>
        </w:rPr>
        <w:t xml:space="preserve"> </w:t>
      </w:r>
      <w:r>
        <w:t>the data moves through. DFDs are built using standardized symbols and notation to</w:t>
      </w:r>
      <w:r>
        <w:rPr>
          <w:spacing w:val="1"/>
        </w:rPr>
        <w:t xml:space="preserve"> </w:t>
      </w:r>
      <w:r>
        <w:t>describe various entities and their</w:t>
      </w:r>
      <w:r>
        <w:rPr>
          <w:spacing w:val="1"/>
        </w:rPr>
        <w:t xml:space="preserve"> </w:t>
      </w:r>
      <w:r>
        <w:t>relationships.</w:t>
      </w:r>
    </w:p>
    <w:p w14:paraId="57920585" w14:textId="77777777" w:rsidR="00357605" w:rsidRDefault="00357605">
      <w:pPr>
        <w:pStyle w:val="BodyText"/>
        <w:rPr>
          <w:sz w:val="20"/>
        </w:rPr>
      </w:pPr>
    </w:p>
    <w:p w14:paraId="17EA9C61" w14:textId="77777777" w:rsidR="00357605" w:rsidRDefault="00357605">
      <w:pPr>
        <w:pStyle w:val="BodyText"/>
        <w:rPr>
          <w:sz w:val="20"/>
        </w:rPr>
      </w:pPr>
    </w:p>
    <w:p w14:paraId="1E7DFFA5" w14:textId="77777777" w:rsidR="00357605" w:rsidRDefault="00357605">
      <w:pPr>
        <w:pStyle w:val="BodyText"/>
        <w:rPr>
          <w:sz w:val="20"/>
        </w:rPr>
      </w:pPr>
    </w:p>
    <w:p w14:paraId="62C51E94" w14:textId="77777777" w:rsidR="00357605" w:rsidRDefault="00357605">
      <w:pPr>
        <w:pStyle w:val="BodyText"/>
        <w:rPr>
          <w:sz w:val="20"/>
        </w:rPr>
      </w:pPr>
    </w:p>
    <w:p w14:paraId="3F32F21A" w14:textId="77777777" w:rsidR="00357605" w:rsidRDefault="00357605">
      <w:pPr>
        <w:pStyle w:val="BodyText"/>
        <w:rPr>
          <w:sz w:val="20"/>
        </w:rPr>
      </w:pPr>
    </w:p>
    <w:p w14:paraId="207E9D39" w14:textId="77777777" w:rsidR="00357605" w:rsidRDefault="001D1D91">
      <w:pPr>
        <w:pStyle w:val="BodyText"/>
        <w:spacing w:before="1"/>
        <w:rPr>
          <w:sz w:val="23"/>
        </w:rPr>
      </w:pPr>
      <w:r>
        <w:pict w14:anchorId="440C44FA">
          <v:group id="_x0000_s1026" style="position:absolute;margin-left:55.9pt;margin-top:15.2pt;width:508.35pt;height:488.4pt;z-index:-251654144;mso-position-horizontal-relative:page" coordorigin="1118,304" coordsize="10167,976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1118;top:304;width:10167;height:9768">
              <v:imagedata r:id="rId23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10252;top:4373;width:320;height:266" filled="f" stroked="f">
              <v:textbox inset="0,0,0,0">
                <w:txbxContent>
                  <w:p w14:paraId="589B511B" w14:textId="77777777" w:rsidR="00357605" w:rsidRDefault="001D1D91">
                    <w:pPr>
                      <w:spacing w:line="266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1F1F1F"/>
                        <w:sz w:val="24"/>
                      </w:rPr>
                      <w:t>3.6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4625C04" w14:textId="77777777" w:rsidR="00357605" w:rsidRDefault="00357605">
      <w:pPr>
        <w:rPr>
          <w:sz w:val="23"/>
        </w:rPr>
        <w:sectPr w:rsidR="00357605">
          <w:pgSz w:w="11938" w:h="16862"/>
          <w:pgMar w:top="1598" w:right="374" w:bottom="274" w:left="1080" w:header="0" w:footer="0" w:gutter="0"/>
          <w:cols w:space="0"/>
        </w:sectPr>
      </w:pPr>
    </w:p>
    <w:p w14:paraId="3C70C3CB" w14:textId="77777777" w:rsidR="00357605" w:rsidRDefault="001D1D91">
      <w:pPr>
        <w:spacing w:before="73" w:line="360" w:lineRule="auto"/>
        <w:ind w:right="339"/>
        <w:jc w:val="right"/>
        <w:rPr>
          <w:sz w:val="18"/>
        </w:rPr>
      </w:pPr>
      <w:r>
        <w:rPr>
          <w:sz w:val="18"/>
        </w:rPr>
        <w:lastRenderedPageBreak/>
        <w:t>Car(e)</w:t>
      </w:r>
      <w:proofErr w:type="spellStart"/>
      <w:r>
        <w:rPr>
          <w:sz w:val="18"/>
        </w:rPr>
        <w:t>Takr</w:t>
      </w:r>
      <w:proofErr w:type="spellEnd"/>
    </w:p>
    <w:p w14:paraId="4D142161" w14:textId="77777777" w:rsidR="00357605" w:rsidRDefault="00357605">
      <w:pPr>
        <w:pStyle w:val="BodyText"/>
        <w:spacing w:before="2"/>
        <w:rPr>
          <w:sz w:val="27"/>
        </w:rPr>
      </w:pPr>
    </w:p>
    <w:p w14:paraId="18516FE4" w14:textId="66C64730" w:rsidR="00357605" w:rsidRDefault="003821BA">
      <w:pPr>
        <w:pStyle w:val="Heading4"/>
        <w:spacing w:before="90"/>
        <w:ind w:left="118" w:firstLine="0"/>
      </w:pPr>
      <w:bookmarkStart w:id="39" w:name="SEQUENCE_DIAGRAM"/>
      <w:bookmarkEnd w:id="39"/>
      <w:r>
        <w:rPr>
          <w:color w:val="1F1F1F"/>
        </w:rPr>
        <w:t xml:space="preserve">                      3.5</w:t>
      </w:r>
      <w:r w:rsidR="001D1D91">
        <w:rPr>
          <w:color w:val="1F1F1F"/>
        </w:rPr>
        <w:t>SEQUENCE</w:t>
      </w:r>
      <w:r w:rsidR="001D1D91">
        <w:rPr>
          <w:color w:val="1F1F1F"/>
          <w:spacing w:val="-9"/>
        </w:rPr>
        <w:t xml:space="preserve"> </w:t>
      </w:r>
      <w:r w:rsidR="001D1D91">
        <w:rPr>
          <w:color w:val="1F1F1F"/>
        </w:rPr>
        <w:t>DIAGRAM</w:t>
      </w:r>
    </w:p>
    <w:p w14:paraId="073E35A7" w14:textId="77777777" w:rsidR="00357605" w:rsidRDefault="00357605">
      <w:pPr>
        <w:pStyle w:val="BodyText"/>
        <w:rPr>
          <w:b/>
          <w:sz w:val="20"/>
        </w:rPr>
      </w:pPr>
    </w:p>
    <w:p w14:paraId="789D0781" w14:textId="77777777" w:rsidR="00357605" w:rsidRDefault="00357605">
      <w:pPr>
        <w:pStyle w:val="BodyText"/>
        <w:rPr>
          <w:b/>
          <w:sz w:val="20"/>
        </w:rPr>
      </w:pPr>
    </w:p>
    <w:p w14:paraId="3B35D6C6" w14:textId="77777777" w:rsidR="00357605" w:rsidRDefault="00357605">
      <w:pPr>
        <w:pStyle w:val="BodyText"/>
        <w:rPr>
          <w:b/>
          <w:sz w:val="20"/>
        </w:rPr>
      </w:pPr>
    </w:p>
    <w:p w14:paraId="1B7D4DF6" w14:textId="77777777" w:rsidR="00357605" w:rsidRDefault="001D1D91">
      <w:pPr>
        <w:pStyle w:val="BodyText"/>
        <w:spacing w:before="9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25BF106D" wp14:editId="2DE5E4C3">
            <wp:simplePos x="0" y="0"/>
            <wp:positionH relativeFrom="page">
              <wp:posOffset>781685</wp:posOffset>
            </wp:positionH>
            <wp:positionV relativeFrom="paragraph">
              <wp:posOffset>161925</wp:posOffset>
            </wp:positionV>
            <wp:extent cx="6546850" cy="637476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6712" cy="6374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249CA7" w14:textId="77777777" w:rsidR="00357605" w:rsidRDefault="00357605">
      <w:pPr>
        <w:pStyle w:val="BodyText"/>
        <w:rPr>
          <w:b/>
          <w:sz w:val="20"/>
        </w:rPr>
      </w:pPr>
    </w:p>
    <w:p w14:paraId="649A74AE" w14:textId="77777777" w:rsidR="00357605" w:rsidRDefault="00357605">
      <w:pPr>
        <w:pStyle w:val="BodyText"/>
        <w:rPr>
          <w:b/>
          <w:sz w:val="20"/>
        </w:rPr>
      </w:pPr>
    </w:p>
    <w:p w14:paraId="147B1207" w14:textId="77777777" w:rsidR="00357605" w:rsidRDefault="001D1D91">
      <w:pPr>
        <w:pStyle w:val="BodyText"/>
        <w:spacing w:before="90"/>
        <w:ind w:left="3008"/>
      </w:pPr>
      <w:r>
        <w:t>Figure</w:t>
      </w:r>
      <w:r>
        <w:rPr>
          <w:spacing w:val="-2"/>
        </w:rPr>
        <w:t xml:space="preserve"> </w:t>
      </w:r>
      <w:r>
        <w:t>3.5:</w:t>
      </w:r>
      <w:r>
        <w:rPr>
          <w:spacing w:val="-3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Car(e)</w:t>
      </w:r>
      <w:proofErr w:type="spellStart"/>
      <w:r>
        <w:t>Takr</w:t>
      </w:r>
      <w:proofErr w:type="spellEnd"/>
    </w:p>
    <w:p w14:paraId="506F4FB6" w14:textId="77777777" w:rsidR="00357605" w:rsidRDefault="00357605">
      <w:pPr>
        <w:pStyle w:val="Heading1"/>
        <w:tabs>
          <w:tab w:val="left" w:pos="1902"/>
        </w:tabs>
        <w:spacing w:before="203"/>
        <w:ind w:left="506" w:firstLine="0"/>
      </w:pPr>
    </w:p>
    <w:p w14:paraId="5951E9A9" w14:textId="77777777" w:rsidR="00357605" w:rsidRDefault="00357605">
      <w:pPr>
        <w:pStyle w:val="Heading1"/>
        <w:tabs>
          <w:tab w:val="left" w:pos="1902"/>
        </w:tabs>
        <w:spacing w:before="203"/>
        <w:ind w:left="506" w:firstLine="0"/>
      </w:pPr>
    </w:p>
    <w:p w14:paraId="367DCB7E" w14:textId="77777777" w:rsidR="00357605" w:rsidRDefault="00357605">
      <w:pPr>
        <w:pStyle w:val="Heading1"/>
        <w:tabs>
          <w:tab w:val="left" w:pos="1902"/>
        </w:tabs>
        <w:spacing w:before="203"/>
        <w:ind w:left="506" w:firstLine="0"/>
      </w:pPr>
    </w:p>
    <w:p w14:paraId="12F4651C" w14:textId="77777777" w:rsidR="00357605" w:rsidRDefault="00357605">
      <w:pPr>
        <w:pStyle w:val="Heading1"/>
        <w:tabs>
          <w:tab w:val="left" w:pos="1902"/>
        </w:tabs>
        <w:spacing w:before="203"/>
        <w:ind w:left="506" w:firstLine="0"/>
      </w:pPr>
    </w:p>
    <w:p w14:paraId="44D7AFD3" w14:textId="77777777" w:rsidR="00357605" w:rsidRDefault="00357605"/>
    <w:p w14:paraId="21810486" w14:textId="77777777" w:rsidR="00357605" w:rsidRDefault="00357605"/>
    <w:p w14:paraId="6D975E78" w14:textId="77777777" w:rsidR="00357605" w:rsidRDefault="00357605"/>
    <w:p w14:paraId="631020F8" w14:textId="77777777" w:rsidR="00357605" w:rsidRDefault="00357605"/>
    <w:p w14:paraId="7CCDC233" w14:textId="77777777" w:rsidR="00357605" w:rsidRDefault="00357605"/>
    <w:p w14:paraId="7CA0253F" w14:textId="77777777" w:rsidR="00357605" w:rsidRDefault="00357605"/>
    <w:p w14:paraId="26C1D281" w14:textId="77777777" w:rsidR="00357605" w:rsidRDefault="00357605"/>
    <w:p w14:paraId="74B57900" w14:textId="77777777" w:rsidR="00357605" w:rsidRDefault="00357605"/>
    <w:p w14:paraId="70EFE28B" w14:textId="77777777" w:rsidR="00357605" w:rsidRDefault="00357605"/>
    <w:p w14:paraId="3DD2DDEA" w14:textId="77777777" w:rsidR="00357605" w:rsidRDefault="00357605"/>
    <w:p w14:paraId="5D9837BE" w14:textId="77777777" w:rsidR="00357605" w:rsidRDefault="00357605"/>
    <w:p w14:paraId="339F56C8" w14:textId="77777777" w:rsidR="00357605" w:rsidRDefault="00357605"/>
    <w:p w14:paraId="02D0F992" w14:textId="77777777" w:rsidR="00357605" w:rsidRDefault="00357605"/>
    <w:p w14:paraId="26031162" w14:textId="77777777" w:rsidR="00357605" w:rsidRDefault="00357605"/>
    <w:p w14:paraId="5EBEB10C" w14:textId="77777777" w:rsidR="00357605" w:rsidRDefault="00357605"/>
    <w:p w14:paraId="549AFF09" w14:textId="77777777" w:rsidR="00357605" w:rsidRDefault="00357605"/>
    <w:p w14:paraId="5936E8C4" w14:textId="17AD636F" w:rsidR="00357605" w:rsidRDefault="001B3B5E">
      <w:pPr>
        <w:pStyle w:val="Heading1"/>
        <w:tabs>
          <w:tab w:val="left" w:pos="1902"/>
        </w:tabs>
        <w:spacing w:before="203"/>
        <w:ind w:left="506" w:firstLine="0"/>
      </w:pPr>
      <w:r>
        <w:t xml:space="preserve">  </w:t>
      </w:r>
      <w:r w:rsidR="001D1D91">
        <w:t xml:space="preserve">  </w:t>
      </w:r>
      <w:r w:rsidR="001D1D91">
        <w:t xml:space="preserve"> </w:t>
      </w:r>
      <w:r>
        <w:t>4.</w:t>
      </w:r>
      <w:r w:rsidR="001D1D91">
        <w:t>IMPLEMENTATION</w:t>
      </w:r>
    </w:p>
    <w:p w14:paraId="2A8C81A5" w14:textId="77777777" w:rsidR="00357605" w:rsidRDefault="00357605">
      <w:pPr>
        <w:pStyle w:val="BodyText"/>
        <w:spacing w:before="4"/>
        <w:rPr>
          <w:sz w:val="17"/>
        </w:rPr>
      </w:pPr>
    </w:p>
    <w:p w14:paraId="6B5653A2" w14:textId="77777777" w:rsidR="00357605" w:rsidRDefault="00357605">
      <w:pPr>
        <w:pStyle w:val="BodyText"/>
        <w:spacing w:before="4"/>
        <w:rPr>
          <w:sz w:val="17"/>
        </w:rPr>
      </w:pPr>
    </w:p>
    <w:p w14:paraId="69D34CA2" w14:textId="77777777" w:rsidR="00357605" w:rsidRDefault="00357605">
      <w:pPr>
        <w:pStyle w:val="BodyText"/>
        <w:spacing w:before="4"/>
        <w:rPr>
          <w:sz w:val="17"/>
        </w:rPr>
      </w:pPr>
    </w:p>
    <w:p w14:paraId="6A2FDA83" w14:textId="77777777" w:rsidR="00357605" w:rsidRDefault="00357605">
      <w:pPr>
        <w:pStyle w:val="BodyText"/>
        <w:spacing w:before="4"/>
        <w:rPr>
          <w:sz w:val="17"/>
        </w:rPr>
      </w:pPr>
    </w:p>
    <w:p w14:paraId="48DEB080" w14:textId="77777777" w:rsidR="00357605" w:rsidRDefault="00357605">
      <w:pPr>
        <w:pStyle w:val="BodyText"/>
        <w:spacing w:before="4"/>
        <w:rPr>
          <w:sz w:val="17"/>
        </w:rPr>
      </w:pPr>
    </w:p>
    <w:p w14:paraId="22260155" w14:textId="77777777" w:rsidR="00357605" w:rsidRDefault="00357605">
      <w:pPr>
        <w:pStyle w:val="BodyText"/>
        <w:spacing w:before="4"/>
        <w:rPr>
          <w:sz w:val="17"/>
        </w:rPr>
      </w:pPr>
    </w:p>
    <w:p w14:paraId="270DE3C3" w14:textId="77777777" w:rsidR="00357605" w:rsidRDefault="00357605">
      <w:pPr>
        <w:pStyle w:val="BodyText"/>
        <w:spacing w:before="4"/>
        <w:rPr>
          <w:sz w:val="17"/>
        </w:rPr>
      </w:pPr>
    </w:p>
    <w:p w14:paraId="5AE76710" w14:textId="77777777" w:rsidR="00357605" w:rsidRDefault="00357605">
      <w:pPr>
        <w:pStyle w:val="BodyText"/>
        <w:spacing w:before="4"/>
        <w:rPr>
          <w:sz w:val="17"/>
        </w:rPr>
      </w:pPr>
    </w:p>
    <w:p w14:paraId="7A69A5A1" w14:textId="77777777" w:rsidR="00357605" w:rsidRDefault="00357605">
      <w:pPr>
        <w:pStyle w:val="BodyText"/>
        <w:spacing w:before="4"/>
        <w:rPr>
          <w:sz w:val="17"/>
        </w:rPr>
      </w:pPr>
    </w:p>
    <w:p w14:paraId="42040301" w14:textId="77777777" w:rsidR="00357605" w:rsidRDefault="00357605">
      <w:pPr>
        <w:pStyle w:val="BodyText"/>
        <w:spacing w:before="4"/>
        <w:rPr>
          <w:sz w:val="17"/>
        </w:rPr>
      </w:pPr>
    </w:p>
    <w:p w14:paraId="2EF41E66" w14:textId="77777777" w:rsidR="00357605" w:rsidRDefault="00357605">
      <w:pPr>
        <w:pStyle w:val="BodyText"/>
        <w:spacing w:before="4"/>
        <w:rPr>
          <w:sz w:val="17"/>
        </w:rPr>
      </w:pPr>
    </w:p>
    <w:p w14:paraId="663EEB25" w14:textId="77777777" w:rsidR="00357605" w:rsidRDefault="00357605">
      <w:pPr>
        <w:pStyle w:val="BodyText"/>
        <w:spacing w:before="4"/>
        <w:rPr>
          <w:sz w:val="17"/>
        </w:rPr>
      </w:pPr>
    </w:p>
    <w:p w14:paraId="16CFDE35" w14:textId="77777777" w:rsidR="00357605" w:rsidRDefault="00357605">
      <w:pPr>
        <w:pStyle w:val="BodyText"/>
        <w:spacing w:before="4"/>
        <w:rPr>
          <w:sz w:val="17"/>
        </w:rPr>
      </w:pPr>
    </w:p>
    <w:p w14:paraId="3F8C6315" w14:textId="77777777" w:rsidR="00357605" w:rsidRDefault="00357605">
      <w:pPr>
        <w:pStyle w:val="BodyText"/>
        <w:spacing w:before="4"/>
        <w:rPr>
          <w:sz w:val="17"/>
        </w:rPr>
      </w:pPr>
    </w:p>
    <w:p w14:paraId="07C1EF94" w14:textId="77777777" w:rsidR="00357605" w:rsidRDefault="00357605">
      <w:pPr>
        <w:pStyle w:val="BodyText"/>
        <w:spacing w:before="4"/>
        <w:rPr>
          <w:sz w:val="17"/>
        </w:rPr>
      </w:pPr>
    </w:p>
    <w:p w14:paraId="3610B72A" w14:textId="77777777" w:rsidR="00357605" w:rsidRDefault="00357605">
      <w:pPr>
        <w:pStyle w:val="BodyText"/>
        <w:spacing w:before="4"/>
        <w:rPr>
          <w:sz w:val="17"/>
        </w:rPr>
      </w:pPr>
    </w:p>
    <w:p w14:paraId="3A4F9B27" w14:textId="77777777" w:rsidR="00357605" w:rsidRDefault="00357605">
      <w:pPr>
        <w:pStyle w:val="BodyText"/>
        <w:spacing w:before="4"/>
        <w:rPr>
          <w:sz w:val="17"/>
        </w:rPr>
      </w:pPr>
    </w:p>
    <w:p w14:paraId="1AFFF94B" w14:textId="77777777" w:rsidR="00357605" w:rsidRDefault="00357605">
      <w:pPr>
        <w:pStyle w:val="BodyText"/>
        <w:spacing w:before="4"/>
        <w:rPr>
          <w:sz w:val="17"/>
        </w:rPr>
      </w:pPr>
    </w:p>
    <w:p w14:paraId="690B68B7" w14:textId="77777777" w:rsidR="00357605" w:rsidRDefault="00357605">
      <w:pPr>
        <w:pStyle w:val="BodyText"/>
        <w:spacing w:before="4"/>
        <w:rPr>
          <w:sz w:val="17"/>
        </w:rPr>
      </w:pPr>
    </w:p>
    <w:p w14:paraId="75BD36B4" w14:textId="77777777" w:rsidR="00357605" w:rsidRDefault="00357605">
      <w:pPr>
        <w:pStyle w:val="BodyText"/>
        <w:spacing w:before="4"/>
        <w:rPr>
          <w:sz w:val="17"/>
        </w:rPr>
      </w:pPr>
    </w:p>
    <w:p w14:paraId="76E88BC0" w14:textId="77777777" w:rsidR="00357605" w:rsidRDefault="00357605">
      <w:pPr>
        <w:pStyle w:val="BodyText"/>
        <w:spacing w:before="4"/>
        <w:rPr>
          <w:sz w:val="17"/>
        </w:rPr>
      </w:pPr>
    </w:p>
    <w:p w14:paraId="52464866" w14:textId="77777777" w:rsidR="00357605" w:rsidRDefault="00357605">
      <w:pPr>
        <w:pStyle w:val="BodyText"/>
        <w:spacing w:before="4"/>
        <w:rPr>
          <w:sz w:val="17"/>
        </w:rPr>
      </w:pPr>
    </w:p>
    <w:p w14:paraId="6D545070" w14:textId="77777777" w:rsidR="00357605" w:rsidRDefault="00357605">
      <w:pPr>
        <w:pStyle w:val="BodyText"/>
        <w:spacing w:before="4"/>
        <w:rPr>
          <w:sz w:val="17"/>
        </w:rPr>
      </w:pPr>
    </w:p>
    <w:p w14:paraId="569EBB4B" w14:textId="77777777" w:rsidR="00357605" w:rsidRDefault="00357605">
      <w:pPr>
        <w:pStyle w:val="BodyText"/>
        <w:spacing w:before="4"/>
        <w:rPr>
          <w:sz w:val="17"/>
        </w:rPr>
      </w:pPr>
    </w:p>
    <w:p w14:paraId="22840796" w14:textId="77777777" w:rsidR="00357605" w:rsidRDefault="00357605">
      <w:pPr>
        <w:pStyle w:val="BodyText"/>
        <w:spacing w:before="4"/>
        <w:rPr>
          <w:sz w:val="17"/>
        </w:rPr>
      </w:pPr>
    </w:p>
    <w:p w14:paraId="3E23C914" w14:textId="77777777" w:rsidR="00357605" w:rsidRDefault="00357605">
      <w:pPr>
        <w:pStyle w:val="BodyText"/>
        <w:spacing w:before="4"/>
        <w:rPr>
          <w:sz w:val="17"/>
        </w:rPr>
      </w:pPr>
    </w:p>
    <w:p w14:paraId="7DE5D7F5" w14:textId="77777777" w:rsidR="00357605" w:rsidRDefault="00357605">
      <w:pPr>
        <w:pStyle w:val="BodyText"/>
        <w:spacing w:before="4"/>
        <w:rPr>
          <w:sz w:val="17"/>
        </w:rPr>
      </w:pPr>
    </w:p>
    <w:p w14:paraId="759ACE15" w14:textId="77777777" w:rsidR="00357605" w:rsidRDefault="00357605">
      <w:pPr>
        <w:pStyle w:val="BodyText"/>
        <w:spacing w:before="4"/>
        <w:rPr>
          <w:sz w:val="17"/>
        </w:rPr>
      </w:pPr>
    </w:p>
    <w:p w14:paraId="4EE0F40A" w14:textId="77777777" w:rsidR="00357605" w:rsidRDefault="00357605">
      <w:pPr>
        <w:pStyle w:val="BodyText"/>
        <w:spacing w:before="4"/>
        <w:rPr>
          <w:sz w:val="17"/>
        </w:rPr>
      </w:pPr>
    </w:p>
    <w:p w14:paraId="26FEF994" w14:textId="77777777" w:rsidR="00357605" w:rsidRDefault="00357605">
      <w:pPr>
        <w:pStyle w:val="BodyText"/>
        <w:spacing w:before="4"/>
        <w:rPr>
          <w:sz w:val="17"/>
        </w:rPr>
      </w:pPr>
    </w:p>
    <w:p w14:paraId="1EB9635B" w14:textId="77777777" w:rsidR="00357605" w:rsidRDefault="00357605">
      <w:pPr>
        <w:pStyle w:val="BodyText"/>
        <w:spacing w:before="4"/>
        <w:rPr>
          <w:sz w:val="17"/>
        </w:rPr>
      </w:pPr>
    </w:p>
    <w:p w14:paraId="49256390" w14:textId="77777777" w:rsidR="00357605" w:rsidRDefault="00357605">
      <w:pPr>
        <w:pStyle w:val="BodyText"/>
        <w:spacing w:before="4"/>
        <w:rPr>
          <w:sz w:val="17"/>
        </w:rPr>
      </w:pPr>
    </w:p>
    <w:p w14:paraId="3A696C6C" w14:textId="77777777" w:rsidR="00357605" w:rsidRDefault="00357605">
      <w:pPr>
        <w:pStyle w:val="BodyText"/>
        <w:spacing w:before="4"/>
        <w:rPr>
          <w:sz w:val="17"/>
        </w:rPr>
      </w:pPr>
    </w:p>
    <w:p w14:paraId="79712E4B" w14:textId="77777777" w:rsidR="00357605" w:rsidRDefault="00357605">
      <w:pPr>
        <w:pStyle w:val="BodyText"/>
        <w:spacing w:before="4"/>
        <w:rPr>
          <w:sz w:val="17"/>
        </w:rPr>
      </w:pPr>
    </w:p>
    <w:p w14:paraId="0609E2E5" w14:textId="77777777" w:rsidR="00357605" w:rsidRDefault="00357605">
      <w:pPr>
        <w:pStyle w:val="BodyText"/>
        <w:spacing w:before="4"/>
        <w:rPr>
          <w:sz w:val="17"/>
        </w:rPr>
      </w:pPr>
    </w:p>
    <w:p w14:paraId="4452112E" w14:textId="77777777" w:rsidR="00357605" w:rsidRDefault="00357605">
      <w:pPr>
        <w:pStyle w:val="BodyText"/>
        <w:spacing w:before="4"/>
        <w:rPr>
          <w:sz w:val="17"/>
        </w:rPr>
      </w:pPr>
    </w:p>
    <w:p w14:paraId="1B69EF13" w14:textId="77777777" w:rsidR="00357605" w:rsidRDefault="00357605">
      <w:pPr>
        <w:pStyle w:val="BodyText"/>
        <w:spacing w:before="4"/>
        <w:rPr>
          <w:sz w:val="17"/>
        </w:rPr>
      </w:pPr>
    </w:p>
    <w:p w14:paraId="4A056BD1" w14:textId="77777777" w:rsidR="00357605" w:rsidRDefault="00357605">
      <w:pPr>
        <w:pStyle w:val="BodyText"/>
        <w:spacing w:before="4"/>
        <w:rPr>
          <w:sz w:val="17"/>
        </w:rPr>
      </w:pPr>
    </w:p>
    <w:p w14:paraId="4D060871" w14:textId="77777777" w:rsidR="00357605" w:rsidRDefault="00357605">
      <w:pPr>
        <w:pStyle w:val="BodyText"/>
        <w:spacing w:before="4"/>
        <w:rPr>
          <w:sz w:val="17"/>
        </w:rPr>
      </w:pPr>
    </w:p>
    <w:p w14:paraId="7B7EB6E1" w14:textId="77777777" w:rsidR="00357605" w:rsidRDefault="001D1D91">
      <w:pPr>
        <w:pStyle w:val="BodyText"/>
        <w:spacing w:before="4"/>
        <w:ind w:firstLineChars="1250" w:firstLine="351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4. IMPLEMENTATION</w:t>
      </w:r>
    </w:p>
    <w:p w14:paraId="473AE227" w14:textId="77777777" w:rsidR="00357605" w:rsidRDefault="00357605">
      <w:pPr>
        <w:pStyle w:val="BodyText"/>
        <w:spacing w:before="4"/>
        <w:ind w:firstLineChars="1550" w:firstLine="4357"/>
        <w:rPr>
          <w:b/>
          <w:bCs/>
          <w:sz w:val="28"/>
          <w:szCs w:val="28"/>
        </w:rPr>
      </w:pPr>
    </w:p>
    <w:p w14:paraId="3902DB4B" w14:textId="77777777" w:rsidR="00357605" w:rsidRDefault="00357605">
      <w:pPr>
        <w:pStyle w:val="BodyText"/>
        <w:spacing w:before="4"/>
        <w:rPr>
          <w:sz w:val="17"/>
        </w:rPr>
      </w:pPr>
    </w:p>
    <w:p w14:paraId="3DA3A004" w14:textId="77777777" w:rsidR="00357605" w:rsidRDefault="00357605">
      <w:pPr>
        <w:pStyle w:val="BodyText"/>
        <w:spacing w:before="4"/>
        <w:rPr>
          <w:sz w:val="17"/>
        </w:rPr>
      </w:pPr>
    </w:p>
    <w:p w14:paraId="493E9624" w14:textId="77777777" w:rsidR="00357605" w:rsidRDefault="00357605">
      <w:pPr>
        <w:pStyle w:val="BodyText"/>
        <w:spacing w:before="4"/>
        <w:rPr>
          <w:sz w:val="17"/>
        </w:rPr>
      </w:pPr>
    </w:p>
    <w:p w14:paraId="0112B102" w14:textId="77777777" w:rsidR="00357605" w:rsidRDefault="001D1D91">
      <w:pPr>
        <w:pStyle w:val="BodyText"/>
        <w:spacing w:before="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4.1 SAMPLE CODE</w:t>
      </w:r>
    </w:p>
    <w:p w14:paraId="451D499B" w14:textId="77777777" w:rsidR="00357605" w:rsidRDefault="00357605">
      <w:pPr>
        <w:pStyle w:val="BodyText"/>
        <w:spacing w:before="4"/>
        <w:rPr>
          <w:sz w:val="17"/>
        </w:rPr>
      </w:pPr>
    </w:p>
    <w:p w14:paraId="0F9D9BC6" w14:textId="77777777" w:rsidR="00357605" w:rsidRDefault="00357605">
      <w:pPr>
        <w:pStyle w:val="BodyText"/>
        <w:spacing w:before="4"/>
        <w:rPr>
          <w:sz w:val="17"/>
        </w:rPr>
      </w:pPr>
    </w:p>
    <w:p w14:paraId="2C6DBF6A" w14:textId="77777777" w:rsidR="00357605" w:rsidRDefault="001D1D91">
      <w:pPr>
        <w:pStyle w:val="BodyText"/>
        <w:spacing w:before="4"/>
        <w:ind w:firstLineChars="50" w:firstLine="141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gradle</w:t>
      </w:r>
      <w:proofErr w:type="spellEnd"/>
      <w:r>
        <w:rPr>
          <w:b/>
          <w:bCs/>
          <w:sz w:val="28"/>
          <w:szCs w:val="28"/>
        </w:rPr>
        <w:t xml:space="preserve"> (1).xml</w:t>
      </w:r>
    </w:p>
    <w:p w14:paraId="0955201A" w14:textId="77777777" w:rsidR="00357605" w:rsidRDefault="00357605">
      <w:pPr>
        <w:pStyle w:val="BodyText"/>
        <w:spacing w:before="4"/>
        <w:rPr>
          <w:sz w:val="17"/>
        </w:rPr>
      </w:pPr>
    </w:p>
    <w:p w14:paraId="21BD29B6" w14:textId="77777777" w:rsidR="00357605" w:rsidRDefault="00357605">
      <w:pPr>
        <w:pStyle w:val="BodyText"/>
        <w:spacing w:before="4"/>
        <w:rPr>
          <w:sz w:val="17"/>
        </w:rPr>
      </w:pPr>
    </w:p>
    <w:p w14:paraId="70F601A8" w14:textId="77777777" w:rsidR="00357605" w:rsidRDefault="00357605">
      <w:pPr>
        <w:pStyle w:val="BodyText"/>
        <w:spacing w:before="4"/>
        <w:rPr>
          <w:sz w:val="28"/>
          <w:szCs w:val="28"/>
        </w:rPr>
      </w:pPr>
    </w:p>
    <w:p w14:paraId="28AA825E" w14:textId="77777777" w:rsidR="00357605" w:rsidRDefault="001D1D91">
      <w:pPr>
        <w:pStyle w:val="BodyText"/>
        <w:spacing w:before="4"/>
        <w:ind w:firstLineChars="100" w:firstLine="240"/>
      </w:pPr>
      <w:r>
        <w:t xml:space="preserve">&lt;?xml </w:t>
      </w:r>
      <w:r>
        <w:t>version="1.0" encoding="UTF-8"?&gt;</w:t>
      </w:r>
    </w:p>
    <w:p w14:paraId="30581F33" w14:textId="77777777" w:rsidR="00357605" w:rsidRDefault="001D1D91">
      <w:pPr>
        <w:pStyle w:val="BodyText"/>
        <w:spacing w:before="4"/>
        <w:ind w:firstLineChars="100" w:firstLine="240"/>
      </w:pPr>
      <w:r>
        <w:t>&lt;project version="4"&gt;</w:t>
      </w:r>
    </w:p>
    <w:p w14:paraId="3FB1B335" w14:textId="77777777" w:rsidR="00357605" w:rsidRDefault="001D1D91">
      <w:pPr>
        <w:pStyle w:val="BodyText"/>
        <w:spacing w:before="4"/>
      </w:pPr>
      <w:r>
        <w:t xml:space="preserve">  </w:t>
      </w:r>
      <w:r>
        <w:t xml:space="preserve">  </w:t>
      </w:r>
      <w:r>
        <w:t>&lt;component name="</w:t>
      </w:r>
      <w:proofErr w:type="spellStart"/>
      <w:r>
        <w:t>GradleSettings</w:t>
      </w:r>
      <w:proofErr w:type="spellEnd"/>
      <w:r>
        <w:t>"&gt;</w:t>
      </w:r>
    </w:p>
    <w:p w14:paraId="1F34BD44" w14:textId="77777777" w:rsidR="00357605" w:rsidRDefault="001D1D91">
      <w:pPr>
        <w:pStyle w:val="BodyText"/>
        <w:spacing w:before="4"/>
      </w:pPr>
      <w:r>
        <w:t xml:space="preserve">    &lt;option name="</w:t>
      </w:r>
      <w:proofErr w:type="spellStart"/>
      <w:r>
        <w:t>linkedExternalProjectsSettings</w:t>
      </w:r>
      <w:proofErr w:type="spellEnd"/>
      <w:r>
        <w:t>"&gt;</w:t>
      </w:r>
    </w:p>
    <w:p w14:paraId="454D9858" w14:textId="77777777" w:rsidR="00357605" w:rsidRDefault="001D1D91">
      <w:pPr>
        <w:pStyle w:val="BodyText"/>
        <w:spacing w:before="4"/>
      </w:pPr>
      <w:r>
        <w:t xml:space="preserve">      &lt;</w:t>
      </w:r>
      <w:proofErr w:type="spellStart"/>
      <w:r>
        <w:t>GradleProjectSettings</w:t>
      </w:r>
      <w:proofErr w:type="spellEnd"/>
      <w:r>
        <w:t>&gt;</w:t>
      </w:r>
    </w:p>
    <w:p w14:paraId="4CDA3C1D" w14:textId="77777777" w:rsidR="00357605" w:rsidRDefault="001D1D91">
      <w:pPr>
        <w:pStyle w:val="BodyText"/>
        <w:spacing w:before="4"/>
      </w:pPr>
      <w:r>
        <w:t xml:space="preserve">        &lt;</w:t>
      </w:r>
      <w:proofErr w:type="spellStart"/>
      <w:r>
        <w:t>compositeConfiguration</w:t>
      </w:r>
      <w:proofErr w:type="spellEnd"/>
      <w:r>
        <w:t>&gt;</w:t>
      </w:r>
    </w:p>
    <w:p w14:paraId="6B40FDB3" w14:textId="77777777" w:rsidR="00357605" w:rsidRDefault="001D1D91">
      <w:pPr>
        <w:pStyle w:val="BodyText"/>
        <w:spacing w:before="4"/>
      </w:pPr>
      <w:r>
        <w:t xml:space="preserve">          &lt;</w:t>
      </w:r>
      <w:proofErr w:type="spellStart"/>
      <w:r>
        <w:t>compositeBuild</w:t>
      </w:r>
      <w:proofErr w:type="spellEnd"/>
      <w:r>
        <w:t xml:space="preserve"> </w:t>
      </w:r>
      <w:proofErr w:type="spellStart"/>
      <w:r>
        <w:t>compositeDefinitionSour</w:t>
      </w:r>
      <w:r>
        <w:t>ce</w:t>
      </w:r>
      <w:proofErr w:type="spellEnd"/>
      <w:r>
        <w:t>="SCRIPT" /&gt;</w:t>
      </w:r>
    </w:p>
    <w:p w14:paraId="37519BB6" w14:textId="77777777" w:rsidR="00357605" w:rsidRDefault="001D1D91">
      <w:pPr>
        <w:pStyle w:val="BodyText"/>
        <w:spacing w:before="4"/>
      </w:pPr>
      <w:r>
        <w:t xml:space="preserve">        &lt;/</w:t>
      </w:r>
      <w:proofErr w:type="spellStart"/>
      <w:r>
        <w:t>compositeConfiguration</w:t>
      </w:r>
      <w:proofErr w:type="spellEnd"/>
      <w:r>
        <w:t>&gt;</w:t>
      </w:r>
    </w:p>
    <w:p w14:paraId="50CF6D4F" w14:textId="77777777" w:rsidR="00357605" w:rsidRDefault="001D1D91">
      <w:pPr>
        <w:pStyle w:val="BodyText"/>
        <w:spacing w:before="4"/>
      </w:pPr>
      <w:r>
        <w:t xml:space="preserve">        &lt;option name="</w:t>
      </w:r>
      <w:proofErr w:type="spellStart"/>
      <w:r>
        <w:t>distributionType</w:t>
      </w:r>
      <w:proofErr w:type="spellEnd"/>
      <w:r>
        <w:t>" value="DEFAULT_WRAPPED" /&gt;</w:t>
      </w:r>
    </w:p>
    <w:p w14:paraId="40A14185" w14:textId="77777777" w:rsidR="00357605" w:rsidRDefault="001D1D91">
      <w:pPr>
        <w:pStyle w:val="BodyText"/>
        <w:spacing w:before="4"/>
      </w:pPr>
      <w:r>
        <w:t xml:space="preserve">        &lt;option name="</w:t>
      </w:r>
      <w:proofErr w:type="spellStart"/>
      <w:r>
        <w:t>externalProjectPath</w:t>
      </w:r>
      <w:proofErr w:type="spellEnd"/>
      <w:r>
        <w:t>" value="$PROJECT_DIR$" /&gt;</w:t>
      </w:r>
    </w:p>
    <w:p w14:paraId="055B72A5" w14:textId="77777777" w:rsidR="00357605" w:rsidRDefault="001D1D91">
      <w:pPr>
        <w:pStyle w:val="BodyText"/>
        <w:spacing w:before="4"/>
      </w:pPr>
      <w:r>
        <w:t xml:space="preserve">        &lt;option name="</w:t>
      </w:r>
      <w:proofErr w:type="spellStart"/>
      <w:r>
        <w:t>resolveModulePerSourceSet</w:t>
      </w:r>
      <w:proofErr w:type="spellEnd"/>
      <w:r>
        <w:t>" value="false" /&gt;</w:t>
      </w:r>
    </w:p>
    <w:p w14:paraId="2049E9ED" w14:textId="77777777" w:rsidR="00357605" w:rsidRDefault="001D1D91">
      <w:pPr>
        <w:pStyle w:val="BodyText"/>
        <w:spacing w:before="4"/>
      </w:pPr>
      <w:r>
        <w:t xml:space="preserve">      </w:t>
      </w:r>
      <w:r>
        <w:t xml:space="preserve">  &lt;option name="</w:t>
      </w:r>
      <w:proofErr w:type="spellStart"/>
      <w:r>
        <w:t>testRunner</w:t>
      </w:r>
      <w:proofErr w:type="spellEnd"/>
      <w:r>
        <w:t>" value="PLATFORM" /&gt;</w:t>
      </w:r>
    </w:p>
    <w:p w14:paraId="4E9FF599" w14:textId="77777777" w:rsidR="00357605" w:rsidRDefault="001D1D91">
      <w:pPr>
        <w:pStyle w:val="BodyText"/>
        <w:spacing w:before="4"/>
      </w:pPr>
      <w:r>
        <w:t xml:space="preserve">      &lt;/</w:t>
      </w:r>
      <w:proofErr w:type="spellStart"/>
      <w:r>
        <w:t>GradleProjectSettings</w:t>
      </w:r>
      <w:proofErr w:type="spellEnd"/>
      <w:r>
        <w:t>&gt;</w:t>
      </w:r>
    </w:p>
    <w:p w14:paraId="699DD9E1" w14:textId="77777777" w:rsidR="00357605" w:rsidRDefault="001D1D91">
      <w:pPr>
        <w:pStyle w:val="BodyText"/>
        <w:spacing w:before="4"/>
      </w:pPr>
      <w:r>
        <w:t xml:space="preserve">   &lt;/option&gt;</w:t>
      </w:r>
    </w:p>
    <w:p w14:paraId="67BC6AC5" w14:textId="77777777" w:rsidR="00357605" w:rsidRDefault="001D1D91">
      <w:pPr>
        <w:pStyle w:val="BodyText"/>
        <w:spacing w:before="4"/>
      </w:pPr>
      <w:r>
        <w:t xml:space="preserve">  &lt;/component&gt;</w:t>
      </w:r>
    </w:p>
    <w:p w14:paraId="42590632" w14:textId="77777777" w:rsidR="00357605" w:rsidRDefault="001D1D91">
      <w:pPr>
        <w:pStyle w:val="BodyText"/>
        <w:spacing w:before="4"/>
        <w:ind w:firstLineChars="50" w:firstLine="120"/>
      </w:pPr>
      <w:r>
        <w:t>&lt;/project&gt;</w:t>
      </w:r>
    </w:p>
    <w:p w14:paraId="6C4F84F4" w14:textId="77777777" w:rsidR="00357605" w:rsidRDefault="00357605">
      <w:pPr>
        <w:pStyle w:val="BodyText"/>
        <w:spacing w:before="4"/>
        <w:rPr>
          <w:sz w:val="28"/>
          <w:szCs w:val="28"/>
        </w:rPr>
      </w:pPr>
    </w:p>
    <w:p w14:paraId="41AC67D9" w14:textId="77777777" w:rsidR="00357605" w:rsidRDefault="00357605">
      <w:pPr>
        <w:pStyle w:val="BodyText"/>
        <w:spacing w:before="4"/>
        <w:rPr>
          <w:sz w:val="17"/>
        </w:rPr>
      </w:pPr>
    </w:p>
    <w:p w14:paraId="0E18B631" w14:textId="77777777" w:rsidR="00357605" w:rsidRDefault="00357605">
      <w:pPr>
        <w:pStyle w:val="BodyText"/>
        <w:spacing w:before="4"/>
        <w:rPr>
          <w:sz w:val="17"/>
        </w:rPr>
      </w:pPr>
    </w:p>
    <w:p w14:paraId="65123EC7" w14:textId="77777777" w:rsidR="00357605" w:rsidRDefault="00357605">
      <w:pPr>
        <w:pStyle w:val="BodyText"/>
        <w:spacing w:before="4"/>
        <w:rPr>
          <w:sz w:val="17"/>
        </w:rPr>
      </w:pPr>
    </w:p>
    <w:p w14:paraId="07FF555A" w14:textId="77777777" w:rsidR="00357605" w:rsidRDefault="00357605">
      <w:pPr>
        <w:pStyle w:val="BodyText"/>
        <w:spacing w:before="4"/>
        <w:rPr>
          <w:sz w:val="17"/>
        </w:rPr>
      </w:pPr>
    </w:p>
    <w:p w14:paraId="697A173D" w14:textId="77777777" w:rsidR="00357605" w:rsidRDefault="00357605">
      <w:pPr>
        <w:pStyle w:val="BodyText"/>
        <w:spacing w:before="4"/>
        <w:rPr>
          <w:sz w:val="17"/>
        </w:rPr>
      </w:pPr>
    </w:p>
    <w:p w14:paraId="0BDA6C2F" w14:textId="77777777" w:rsidR="00357605" w:rsidRDefault="00357605">
      <w:pPr>
        <w:pStyle w:val="BodyText"/>
        <w:spacing w:before="4"/>
        <w:rPr>
          <w:sz w:val="17"/>
        </w:rPr>
      </w:pPr>
    </w:p>
    <w:p w14:paraId="55750590" w14:textId="77777777" w:rsidR="00357605" w:rsidRDefault="00357605">
      <w:pPr>
        <w:pStyle w:val="BodyText"/>
        <w:spacing w:before="4"/>
        <w:rPr>
          <w:sz w:val="17"/>
        </w:rPr>
      </w:pPr>
    </w:p>
    <w:p w14:paraId="056351E3" w14:textId="77777777" w:rsidR="00357605" w:rsidRDefault="001D1D91">
      <w:pPr>
        <w:pStyle w:val="BodyText"/>
        <w:spacing w:before="4"/>
        <w:ind w:firstLineChars="50" w:firstLine="14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modules (1).xml</w:t>
      </w:r>
    </w:p>
    <w:p w14:paraId="4E492C82" w14:textId="77777777" w:rsidR="00357605" w:rsidRDefault="00357605">
      <w:pPr>
        <w:pStyle w:val="BodyText"/>
        <w:spacing w:before="4"/>
        <w:rPr>
          <w:sz w:val="28"/>
          <w:szCs w:val="28"/>
        </w:rPr>
      </w:pPr>
    </w:p>
    <w:p w14:paraId="683D5629" w14:textId="77777777" w:rsidR="00357605" w:rsidRDefault="00357605">
      <w:pPr>
        <w:pStyle w:val="BodyText"/>
        <w:spacing w:before="4"/>
        <w:rPr>
          <w:sz w:val="17"/>
        </w:rPr>
      </w:pPr>
    </w:p>
    <w:p w14:paraId="141F420E" w14:textId="77777777" w:rsidR="00357605" w:rsidRDefault="00357605">
      <w:pPr>
        <w:pStyle w:val="BodyText"/>
        <w:spacing w:before="4"/>
        <w:rPr>
          <w:sz w:val="17"/>
        </w:rPr>
      </w:pPr>
    </w:p>
    <w:p w14:paraId="0E35E0CA" w14:textId="77777777" w:rsidR="00357605" w:rsidRDefault="00357605">
      <w:pPr>
        <w:pStyle w:val="BodyText"/>
        <w:spacing w:before="4"/>
      </w:pPr>
    </w:p>
    <w:p w14:paraId="43FD66B8" w14:textId="77777777" w:rsidR="00357605" w:rsidRDefault="001D1D91">
      <w:pPr>
        <w:pStyle w:val="BodyText"/>
        <w:spacing w:before="4"/>
        <w:ind w:firstLineChars="250" w:firstLine="600"/>
      </w:pPr>
      <w:r>
        <w:t>&lt;?xml version="1.0" encoding="UTF-8"?&gt;</w:t>
      </w:r>
    </w:p>
    <w:p w14:paraId="6B5A89AB" w14:textId="77777777" w:rsidR="00357605" w:rsidRDefault="001D1D91">
      <w:pPr>
        <w:pStyle w:val="BodyText"/>
        <w:spacing w:before="4"/>
        <w:ind w:firstLineChars="250" w:firstLine="600"/>
      </w:pPr>
      <w:r>
        <w:t>&lt;project version="4"&gt;</w:t>
      </w:r>
    </w:p>
    <w:p w14:paraId="0B604362" w14:textId="77777777" w:rsidR="00357605" w:rsidRDefault="001D1D91">
      <w:pPr>
        <w:pStyle w:val="BodyText"/>
        <w:spacing w:before="4"/>
        <w:ind w:firstLineChars="150" w:firstLine="360"/>
      </w:pPr>
      <w:r>
        <w:t xml:space="preserve">  &lt;component name="</w:t>
      </w:r>
      <w:proofErr w:type="spellStart"/>
      <w:r>
        <w:t>ProjectModuleManager</w:t>
      </w:r>
      <w:proofErr w:type="spellEnd"/>
      <w:r>
        <w:t>"&gt;</w:t>
      </w:r>
    </w:p>
    <w:p w14:paraId="0705CD90" w14:textId="77777777" w:rsidR="00357605" w:rsidRDefault="001D1D91">
      <w:pPr>
        <w:pStyle w:val="BodyText"/>
        <w:spacing w:before="4"/>
      </w:pPr>
      <w:r>
        <w:t xml:space="preserve">   </w:t>
      </w:r>
      <w:r>
        <w:t xml:space="preserve">  </w:t>
      </w:r>
      <w:r>
        <w:t xml:space="preserve"> </w:t>
      </w:r>
      <w:r>
        <w:t xml:space="preserve">   </w:t>
      </w:r>
      <w:r>
        <w:t>&lt;modules&gt;</w:t>
      </w:r>
    </w:p>
    <w:p w14:paraId="04ABC151" w14:textId="77777777" w:rsidR="00357605" w:rsidRDefault="001D1D91">
      <w:pPr>
        <w:pStyle w:val="BodyText"/>
        <w:spacing w:before="4"/>
      </w:pPr>
      <w:r>
        <w:t xml:space="preserve">      </w:t>
      </w:r>
      <w:r>
        <w:t xml:space="preserve">  </w:t>
      </w:r>
      <w:r>
        <w:t xml:space="preserve">&lt;module </w:t>
      </w:r>
      <w:proofErr w:type="spellStart"/>
      <w:r>
        <w:t>fileurl</w:t>
      </w:r>
      <w:proofErr w:type="spellEnd"/>
      <w:r>
        <w:t>="file://$PROJECT_DIR$/</w:t>
      </w:r>
      <w:proofErr w:type="spellStart"/>
      <w:r>
        <w:t>MultiScreen.iml</w:t>
      </w:r>
      <w:proofErr w:type="spellEnd"/>
      <w:r>
        <w:t xml:space="preserve">" </w:t>
      </w:r>
      <w:proofErr w:type="spellStart"/>
      <w:r>
        <w:t>filepath</w:t>
      </w:r>
      <w:proofErr w:type="spellEnd"/>
      <w:r>
        <w:t>="$PROJECT_DIR$/</w:t>
      </w:r>
      <w:proofErr w:type="spellStart"/>
      <w:r>
        <w:t>MultiScreen.iml</w:t>
      </w:r>
      <w:proofErr w:type="spellEnd"/>
      <w:r>
        <w:t>" /&gt;</w:t>
      </w:r>
    </w:p>
    <w:p w14:paraId="4C23F626" w14:textId="77777777" w:rsidR="00357605" w:rsidRDefault="001D1D91">
      <w:pPr>
        <w:pStyle w:val="BodyText"/>
        <w:spacing w:before="4"/>
      </w:pPr>
      <w:r>
        <w:t xml:space="preserve">      </w:t>
      </w:r>
      <w:r>
        <w:t xml:space="preserve">  </w:t>
      </w:r>
      <w:r>
        <w:t xml:space="preserve">&lt;module </w:t>
      </w:r>
      <w:proofErr w:type="spellStart"/>
      <w:r>
        <w:t>fileurl</w:t>
      </w:r>
      <w:proofErr w:type="spellEnd"/>
      <w:r>
        <w:t>="file://$PROJECT_DIR$/app/</w:t>
      </w:r>
      <w:proofErr w:type="spellStart"/>
      <w:r>
        <w:t>app.iml</w:t>
      </w:r>
      <w:proofErr w:type="spellEnd"/>
      <w:r>
        <w:t xml:space="preserve">" </w:t>
      </w:r>
      <w:proofErr w:type="spellStart"/>
      <w:r>
        <w:t>filepath</w:t>
      </w:r>
      <w:proofErr w:type="spellEnd"/>
      <w:r>
        <w:t>="$PROJECT_DIR$/app/</w:t>
      </w:r>
      <w:proofErr w:type="spellStart"/>
      <w:r>
        <w:t>app.iml</w:t>
      </w:r>
      <w:proofErr w:type="spellEnd"/>
      <w:r>
        <w:t>" /&gt;</w:t>
      </w:r>
    </w:p>
    <w:p w14:paraId="1AA6F2B6" w14:textId="77777777" w:rsidR="00357605" w:rsidRDefault="001D1D91">
      <w:pPr>
        <w:pStyle w:val="BodyText"/>
        <w:spacing w:before="4"/>
      </w:pPr>
      <w:r>
        <w:t xml:space="preserve">   </w:t>
      </w:r>
      <w:r>
        <w:t xml:space="preserve">  </w:t>
      </w:r>
      <w:r>
        <w:t xml:space="preserve"> </w:t>
      </w:r>
      <w:r>
        <w:t xml:space="preserve">  </w:t>
      </w:r>
      <w:r>
        <w:t>&lt;/modules&gt;</w:t>
      </w:r>
    </w:p>
    <w:p w14:paraId="11BA00F8" w14:textId="77777777" w:rsidR="00357605" w:rsidRDefault="001D1D91">
      <w:pPr>
        <w:pStyle w:val="BodyText"/>
        <w:spacing w:before="4"/>
      </w:pPr>
      <w:r>
        <w:t xml:space="preserve">  </w:t>
      </w:r>
      <w:r>
        <w:t xml:space="preserve">      </w:t>
      </w:r>
      <w:r>
        <w:t>&lt;/component&gt;</w:t>
      </w:r>
    </w:p>
    <w:p w14:paraId="27C3DD32" w14:textId="77777777" w:rsidR="00357605" w:rsidRDefault="001D1D91">
      <w:pPr>
        <w:pStyle w:val="BodyText"/>
        <w:spacing w:before="4"/>
        <w:ind w:firstLineChars="250" w:firstLine="600"/>
      </w:pPr>
      <w:r>
        <w:t>&lt;/project&gt;</w:t>
      </w:r>
    </w:p>
    <w:p w14:paraId="20099C5C" w14:textId="77777777" w:rsidR="00357605" w:rsidRDefault="00357605">
      <w:pPr>
        <w:pStyle w:val="BodyText"/>
        <w:spacing w:before="4"/>
      </w:pPr>
    </w:p>
    <w:p w14:paraId="2BC03D0E" w14:textId="77777777" w:rsidR="00357605" w:rsidRDefault="00357605">
      <w:pPr>
        <w:pStyle w:val="BodyText"/>
        <w:spacing w:before="4"/>
      </w:pPr>
    </w:p>
    <w:p w14:paraId="08F30E71" w14:textId="77777777" w:rsidR="00357605" w:rsidRDefault="00357605">
      <w:pPr>
        <w:pStyle w:val="BodyText"/>
        <w:spacing w:before="4"/>
        <w:rPr>
          <w:sz w:val="17"/>
        </w:rPr>
      </w:pPr>
    </w:p>
    <w:p w14:paraId="6F7DBC0C" w14:textId="77777777" w:rsidR="00357605" w:rsidRDefault="00357605">
      <w:pPr>
        <w:pStyle w:val="BodyText"/>
        <w:spacing w:before="4"/>
        <w:rPr>
          <w:sz w:val="17"/>
        </w:rPr>
      </w:pPr>
    </w:p>
    <w:p w14:paraId="45A3FEA3" w14:textId="77777777" w:rsidR="00357605" w:rsidRDefault="00357605">
      <w:pPr>
        <w:pStyle w:val="BodyText"/>
        <w:spacing w:before="4"/>
        <w:rPr>
          <w:sz w:val="17"/>
        </w:rPr>
      </w:pPr>
    </w:p>
    <w:p w14:paraId="3F6C8ACE" w14:textId="77777777" w:rsidR="00357605" w:rsidRDefault="00357605">
      <w:pPr>
        <w:pStyle w:val="BodyText"/>
        <w:spacing w:before="4"/>
        <w:rPr>
          <w:sz w:val="17"/>
        </w:rPr>
      </w:pPr>
    </w:p>
    <w:p w14:paraId="4215E7A3" w14:textId="77777777" w:rsidR="00357605" w:rsidRDefault="00357605">
      <w:pPr>
        <w:pStyle w:val="BodyText"/>
        <w:spacing w:before="4"/>
        <w:rPr>
          <w:sz w:val="17"/>
        </w:rPr>
      </w:pPr>
    </w:p>
    <w:p w14:paraId="5D643A25" w14:textId="77777777" w:rsidR="00357605" w:rsidRDefault="00357605">
      <w:pPr>
        <w:pStyle w:val="BodyText"/>
        <w:spacing w:before="4"/>
        <w:rPr>
          <w:sz w:val="17"/>
        </w:rPr>
      </w:pPr>
    </w:p>
    <w:p w14:paraId="691786CA" w14:textId="77777777" w:rsidR="00357605" w:rsidRDefault="00357605">
      <w:pPr>
        <w:pStyle w:val="BodyText"/>
        <w:spacing w:before="4"/>
        <w:rPr>
          <w:sz w:val="17"/>
        </w:rPr>
      </w:pPr>
    </w:p>
    <w:p w14:paraId="469ADC0F" w14:textId="77777777" w:rsidR="00357605" w:rsidRDefault="001D1D91">
      <w:pPr>
        <w:pStyle w:val="BodyText"/>
        <w:spacing w:before="4"/>
        <w:ind w:firstLineChars="50" w:firstLine="141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AndroidManifest</w:t>
      </w:r>
      <w:proofErr w:type="spellEnd"/>
      <w:r>
        <w:rPr>
          <w:b/>
          <w:bCs/>
          <w:sz w:val="28"/>
          <w:szCs w:val="28"/>
        </w:rPr>
        <w:t xml:space="preserve"> (1).xml</w:t>
      </w:r>
    </w:p>
    <w:p w14:paraId="3DF8FBC6" w14:textId="77777777" w:rsidR="00357605" w:rsidRDefault="00357605">
      <w:pPr>
        <w:pStyle w:val="BodyText"/>
        <w:spacing w:before="4"/>
        <w:rPr>
          <w:sz w:val="17"/>
        </w:rPr>
      </w:pPr>
    </w:p>
    <w:p w14:paraId="13DFA9FB" w14:textId="77777777" w:rsidR="00357605" w:rsidRDefault="00357605">
      <w:pPr>
        <w:pStyle w:val="BodyText"/>
        <w:spacing w:before="4"/>
      </w:pPr>
    </w:p>
    <w:p w14:paraId="0688CDDD" w14:textId="77777777" w:rsidR="00357605" w:rsidRDefault="001D1D91">
      <w:pPr>
        <w:pStyle w:val="BodyText"/>
        <w:spacing w:before="4"/>
        <w:ind w:firstLineChars="150" w:firstLine="360"/>
      </w:pPr>
      <w:r>
        <w:t>&lt;?xml version="1.0" encoding="utf-8"?&gt;</w:t>
      </w:r>
    </w:p>
    <w:p w14:paraId="494E5C4B" w14:textId="77777777" w:rsidR="00357605" w:rsidRDefault="001D1D91">
      <w:pPr>
        <w:pStyle w:val="BodyText"/>
        <w:spacing w:before="4"/>
        <w:ind w:firstLineChars="150" w:firstLine="360"/>
      </w:pPr>
      <w:r>
        <w:t xml:space="preserve">&lt;manifest </w:t>
      </w:r>
      <w:proofErr w:type="spellStart"/>
      <w:proofErr w:type="gramStart"/>
      <w:r>
        <w:t>xmlns:android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14:paraId="5E378E3F" w14:textId="77777777" w:rsidR="00357605" w:rsidRDefault="001D1D91">
      <w:pPr>
        <w:pStyle w:val="BodyText"/>
        <w:spacing w:before="4"/>
      </w:pPr>
      <w:r>
        <w:t xml:space="preserve">  </w:t>
      </w:r>
      <w:r>
        <w:t xml:space="preserve"> </w:t>
      </w:r>
      <w:r>
        <w:t xml:space="preserve"> </w:t>
      </w:r>
      <w:r>
        <w:t xml:space="preserve"> </w:t>
      </w:r>
      <w:r>
        <w:t xml:space="preserve"> package="</w:t>
      </w:r>
      <w:proofErr w:type="spellStart"/>
      <w:r>
        <w:t>com.</w:t>
      </w:r>
      <w:proofErr w:type="gramStart"/>
      <w:r>
        <w:t>example.multiscreen</w:t>
      </w:r>
      <w:proofErr w:type="spellEnd"/>
      <w:proofErr w:type="gramEnd"/>
      <w:r>
        <w:t>"&gt;</w:t>
      </w:r>
    </w:p>
    <w:p w14:paraId="14590166" w14:textId="77777777" w:rsidR="00357605" w:rsidRDefault="001D1D91">
      <w:pPr>
        <w:pStyle w:val="BodyText"/>
        <w:spacing w:before="4"/>
      </w:pPr>
      <w:r>
        <w:t xml:space="preserve">   </w:t>
      </w:r>
      <w:r>
        <w:t xml:space="preserve">  </w:t>
      </w:r>
      <w:r>
        <w:t xml:space="preserve"> &lt;!--</w:t>
      </w:r>
    </w:p>
    <w:p w14:paraId="359758DB" w14:textId="77777777" w:rsidR="00357605" w:rsidRDefault="001D1D91">
      <w:pPr>
        <w:pStyle w:val="BodyText"/>
        <w:spacing w:before="4"/>
      </w:pPr>
      <w:r>
        <w:t xml:space="preserve">         The ACCESS_COARSE/FINE_LOCATION permissions are not required to use</w:t>
      </w:r>
    </w:p>
    <w:p w14:paraId="0A38A93F" w14:textId="77777777" w:rsidR="00357605" w:rsidRDefault="001D1D91">
      <w:pPr>
        <w:pStyle w:val="BodyText"/>
        <w:spacing w:before="4"/>
      </w:pPr>
      <w:r>
        <w:t xml:space="preserve">         Google Maps Android API v2, but you must specify either coa</w:t>
      </w:r>
      <w:r>
        <w:t>rse or fine</w:t>
      </w:r>
    </w:p>
    <w:p w14:paraId="3AC187A4" w14:textId="77777777" w:rsidR="00357605" w:rsidRDefault="001D1D91">
      <w:pPr>
        <w:pStyle w:val="BodyText"/>
        <w:spacing w:before="4"/>
      </w:pPr>
      <w:r>
        <w:t xml:space="preserve">         location permissions for the '</w:t>
      </w:r>
      <w:proofErr w:type="spellStart"/>
      <w:r>
        <w:t>MyLocation</w:t>
      </w:r>
      <w:proofErr w:type="spellEnd"/>
      <w:r>
        <w:t>' functionality.</w:t>
      </w:r>
    </w:p>
    <w:p w14:paraId="2D7D696F" w14:textId="77777777" w:rsidR="00357605" w:rsidRDefault="001D1D91">
      <w:pPr>
        <w:pStyle w:val="BodyText"/>
        <w:spacing w:before="4"/>
      </w:pPr>
      <w:r>
        <w:t xml:space="preserve">    --&gt;</w:t>
      </w:r>
    </w:p>
    <w:p w14:paraId="3F428C69" w14:textId="77777777" w:rsidR="00357605" w:rsidRDefault="001D1D91">
      <w:pPr>
        <w:pStyle w:val="BodyText"/>
        <w:spacing w:before="4"/>
      </w:pPr>
      <w:r>
        <w:t xml:space="preserve">    &lt;uses-permission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android.permission</w:t>
      </w:r>
      <w:proofErr w:type="gramEnd"/>
      <w:r>
        <w:t>.ACCESS_FINE_LOCATION</w:t>
      </w:r>
      <w:proofErr w:type="spellEnd"/>
      <w:r>
        <w:t>" /&gt;</w:t>
      </w:r>
    </w:p>
    <w:p w14:paraId="77115DC0" w14:textId="77777777" w:rsidR="00357605" w:rsidRDefault="001D1D91">
      <w:pPr>
        <w:pStyle w:val="BodyText"/>
        <w:spacing w:before="4"/>
      </w:pPr>
      <w:r>
        <w:t xml:space="preserve">    &lt;uses-permission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android.permission</w:t>
      </w:r>
      <w:proofErr w:type="gramEnd"/>
      <w:r>
        <w:t>.INTERNET</w:t>
      </w:r>
      <w:proofErr w:type="spellEnd"/>
      <w:r>
        <w:t>" /&gt;</w:t>
      </w:r>
    </w:p>
    <w:p w14:paraId="70468522" w14:textId="77777777" w:rsidR="00357605" w:rsidRDefault="001D1D91">
      <w:pPr>
        <w:pStyle w:val="BodyText"/>
        <w:spacing w:before="4"/>
      </w:pPr>
      <w:r>
        <w:t xml:space="preserve">    &lt;uses-permission </w:t>
      </w:r>
      <w:proofErr w:type="spellStart"/>
      <w:r>
        <w:t>and</w:t>
      </w:r>
      <w:r>
        <w:t>roid:name</w:t>
      </w:r>
      <w:proofErr w:type="spellEnd"/>
      <w:r>
        <w:t>="</w:t>
      </w:r>
      <w:proofErr w:type="spellStart"/>
      <w:proofErr w:type="gramStart"/>
      <w:r>
        <w:t>android.permission</w:t>
      </w:r>
      <w:proofErr w:type="gramEnd"/>
      <w:r>
        <w:t>.READ_EXTERNAL_STORAGE</w:t>
      </w:r>
      <w:proofErr w:type="spellEnd"/>
      <w:r>
        <w:t>" /&gt;</w:t>
      </w:r>
    </w:p>
    <w:p w14:paraId="5C6E6941" w14:textId="77777777" w:rsidR="00357605" w:rsidRDefault="001D1D91">
      <w:pPr>
        <w:pStyle w:val="BodyText"/>
        <w:spacing w:before="4"/>
      </w:pPr>
      <w:r>
        <w:t xml:space="preserve">    &lt;uses-permission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android.permission</w:t>
      </w:r>
      <w:proofErr w:type="gramEnd"/>
      <w:r>
        <w:t>.CALL_PHONE</w:t>
      </w:r>
      <w:proofErr w:type="spellEnd"/>
      <w:r>
        <w:t>" /&gt;</w:t>
      </w:r>
    </w:p>
    <w:p w14:paraId="12C8BEDA" w14:textId="77777777" w:rsidR="00357605" w:rsidRDefault="00357605">
      <w:pPr>
        <w:pStyle w:val="BodyText"/>
        <w:spacing w:before="4"/>
      </w:pPr>
    </w:p>
    <w:p w14:paraId="3A4E7BAD" w14:textId="77777777" w:rsidR="00357605" w:rsidRDefault="001D1D91">
      <w:pPr>
        <w:pStyle w:val="BodyText"/>
        <w:spacing w:before="4"/>
      </w:pPr>
      <w:r>
        <w:t xml:space="preserve">   </w:t>
      </w:r>
      <w:r>
        <w:t xml:space="preserve">   </w:t>
      </w:r>
      <w:r>
        <w:t xml:space="preserve"> &lt;application</w:t>
      </w:r>
    </w:p>
    <w:p w14:paraId="6FEB6473" w14:textId="77777777" w:rsidR="00357605" w:rsidRDefault="001D1D91">
      <w:pPr>
        <w:pStyle w:val="BodyText"/>
        <w:spacing w:before="4"/>
      </w:pPr>
      <w:r>
        <w:t xml:space="preserve">        </w:t>
      </w:r>
      <w:proofErr w:type="spellStart"/>
      <w:proofErr w:type="gramStart"/>
      <w:r>
        <w:t>android:allowBackup</w:t>
      </w:r>
      <w:proofErr w:type="spellEnd"/>
      <w:proofErr w:type="gramEnd"/>
      <w:r>
        <w:t>="true"</w:t>
      </w:r>
    </w:p>
    <w:p w14:paraId="3479905B" w14:textId="77777777" w:rsidR="00357605" w:rsidRDefault="001D1D91">
      <w:pPr>
        <w:pStyle w:val="BodyText"/>
        <w:spacing w:before="4"/>
      </w:pPr>
      <w:r>
        <w:t xml:space="preserve">        </w:t>
      </w:r>
      <w:proofErr w:type="spellStart"/>
      <w:proofErr w:type="gramStart"/>
      <w:r>
        <w:t>android:icon</w:t>
      </w:r>
      <w:proofErr w:type="spellEnd"/>
      <w:proofErr w:type="gramEnd"/>
      <w:r>
        <w:t>="@mipmap/</w:t>
      </w:r>
      <w:proofErr w:type="spellStart"/>
      <w:r>
        <w:t>ic_launcher</w:t>
      </w:r>
      <w:proofErr w:type="spellEnd"/>
      <w:r>
        <w:t>"</w:t>
      </w:r>
    </w:p>
    <w:p w14:paraId="36A3C136" w14:textId="77777777" w:rsidR="00357605" w:rsidRDefault="001D1D91">
      <w:pPr>
        <w:pStyle w:val="BodyText"/>
        <w:spacing w:before="4"/>
      </w:pPr>
      <w:r>
        <w:t xml:space="preserve">        </w:t>
      </w:r>
      <w:proofErr w:type="spellStart"/>
      <w:proofErr w:type="gramStart"/>
      <w:r>
        <w:t>android:label</w:t>
      </w:r>
      <w:proofErr w:type="spellEnd"/>
      <w:proofErr w:type="gramEnd"/>
      <w:r>
        <w:t>="@string/</w:t>
      </w:r>
      <w:proofErr w:type="spellStart"/>
      <w:r>
        <w:t>a</w:t>
      </w:r>
      <w:r>
        <w:t>pp_name</w:t>
      </w:r>
      <w:proofErr w:type="spellEnd"/>
      <w:r>
        <w:t>"</w:t>
      </w:r>
    </w:p>
    <w:p w14:paraId="4337F967" w14:textId="77777777" w:rsidR="00357605" w:rsidRDefault="001D1D91">
      <w:pPr>
        <w:pStyle w:val="BodyText"/>
        <w:spacing w:before="4"/>
      </w:pPr>
      <w:r>
        <w:t xml:space="preserve">        </w:t>
      </w:r>
      <w:proofErr w:type="spellStart"/>
      <w:proofErr w:type="gramStart"/>
      <w:r>
        <w:t>android:roundIcon</w:t>
      </w:r>
      <w:proofErr w:type="spellEnd"/>
      <w:proofErr w:type="gramEnd"/>
      <w:r>
        <w:t>="@mipmap/</w:t>
      </w:r>
      <w:proofErr w:type="spellStart"/>
      <w:r>
        <w:t>ic_launcher_round</w:t>
      </w:r>
      <w:proofErr w:type="spellEnd"/>
      <w:r>
        <w:t>"</w:t>
      </w:r>
    </w:p>
    <w:p w14:paraId="5567B484" w14:textId="77777777" w:rsidR="00357605" w:rsidRDefault="001D1D91">
      <w:pPr>
        <w:pStyle w:val="BodyText"/>
        <w:spacing w:before="4"/>
      </w:pPr>
      <w:r>
        <w:t xml:space="preserve">        </w:t>
      </w:r>
      <w:proofErr w:type="spellStart"/>
      <w:proofErr w:type="gramStart"/>
      <w:r>
        <w:t>android:supportsRtl</w:t>
      </w:r>
      <w:proofErr w:type="spellEnd"/>
      <w:proofErr w:type="gramEnd"/>
      <w:r>
        <w:t>="true"</w:t>
      </w:r>
    </w:p>
    <w:p w14:paraId="06850C77" w14:textId="77777777" w:rsidR="00357605" w:rsidRDefault="001D1D91">
      <w:pPr>
        <w:pStyle w:val="BodyText"/>
        <w:spacing w:before="4"/>
      </w:pPr>
      <w:r>
        <w:t xml:space="preserve">        </w:t>
      </w:r>
      <w:proofErr w:type="spellStart"/>
      <w:proofErr w:type="gramStart"/>
      <w:r>
        <w:t>android:theme</w:t>
      </w:r>
      <w:proofErr w:type="spellEnd"/>
      <w:proofErr w:type="gramEnd"/>
      <w:r>
        <w:t>="@style/</w:t>
      </w:r>
      <w:proofErr w:type="spellStart"/>
      <w:r>
        <w:t>AppTheme</w:t>
      </w:r>
      <w:proofErr w:type="spellEnd"/>
      <w:r>
        <w:t>"&gt;</w:t>
      </w:r>
    </w:p>
    <w:p w14:paraId="393BE2E9" w14:textId="77777777" w:rsidR="00357605" w:rsidRDefault="001D1D91">
      <w:pPr>
        <w:pStyle w:val="BodyText"/>
        <w:spacing w:before="4"/>
      </w:pPr>
      <w:r>
        <w:t xml:space="preserve">        &lt;activity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bhimscreen</w:t>
      </w:r>
      <w:proofErr w:type="spellEnd"/>
      <w:proofErr w:type="gramEnd"/>
      <w:r>
        <w:t>"&gt;&lt;/activity&gt;</w:t>
      </w:r>
    </w:p>
    <w:p w14:paraId="497CC888" w14:textId="77777777" w:rsidR="00357605" w:rsidRDefault="001D1D91">
      <w:pPr>
        <w:pStyle w:val="BodyText"/>
        <w:spacing w:before="4"/>
      </w:pPr>
      <w:r>
        <w:t xml:space="preserve">        &lt;activity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paytmscreen</w:t>
      </w:r>
      <w:proofErr w:type="spellEnd"/>
      <w:proofErr w:type="gramEnd"/>
      <w:r>
        <w:t>" /&gt;</w:t>
      </w:r>
    </w:p>
    <w:p w14:paraId="5325D29C" w14:textId="77777777" w:rsidR="00357605" w:rsidRDefault="001D1D91">
      <w:pPr>
        <w:pStyle w:val="BodyText"/>
        <w:spacing w:before="4"/>
      </w:pPr>
      <w:r>
        <w:t xml:space="preserve">        &lt;activity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gpayscreen</w:t>
      </w:r>
      <w:proofErr w:type="spellEnd"/>
      <w:proofErr w:type="gramEnd"/>
      <w:r>
        <w:t>" /&gt;</w:t>
      </w:r>
    </w:p>
    <w:p w14:paraId="6D0D9644" w14:textId="77777777" w:rsidR="00357605" w:rsidRDefault="001D1D91">
      <w:pPr>
        <w:pStyle w:val="BodyText"/>
        <w:spacing w:before="4"/>
      </w:pPr>
      <w:r>
        <w:t xml:space="preserve">        &lt;activity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BottomSheet</w:t>
      </w:r>
      <w:proofErr w:type="spellEnd"/>
      <w:proofErr w:type="gramEnd"/>
      <w:r>
        <w:t>" /&gt;</w:t>
      </w:r>
    </w:p>
    <w:p w14:paraId="3D4AA89D" w14:textId="77777777" w:rsidR="00357605" w:rsidRDefault="001D1D91">
      <w:pPr>
        <w:pStyle w:val="BodyText"/>
        <w:spacing w:before="4"/>
      </w:pPr>
      <w:r>
        <w:t xml:space="preserve">        &lt;activity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BillDisplay</w:t>
      </w:r>
      <w:proofErr w:type="spellEnd"/>
      <w:proofErr w:type="gramEnd"/>
      <w:r>
        <w:t>" /&gt;</w:t>
      </w:r>
    </w:p>
    <w:p w14:paraId="743356E3" w14:textId="77777777" w:rsidR="00357605" w:rsidRDefault="001D1D91">
      <w:pPr>
        <w:pStyle w:val="BodyText"/>
        <w:spacing w:before="4"/>
      </w:pPr>
      <w:r>
        <w:t xml:space="preserve">        &lt;activity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IssueResolved</w:t>
      </w:r>
      <w:proofErr w:type="spellEnd"/>
      <w:proofErr w:type="gramEnd"/>
      <w:r>
        <w:t>" /&gt;</w:t>
      </w:r>
    </w:p>
    <w:p w14:paraId="70994A15" w14:textId="77777777" w:rsidR="00357605" w:rsidRDefault="001D1D91">
      <w:pPr>
        <w:pStyle w:val="BodyText"/>
        <w:spacing w:before="4"/>
      </w:pPr>
      <w:r>
        <w:t xml:space="preserve">        &lt;activity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Creditcard</w:t>
      </w:r>
      <w:proofErr w:type="spellEnd"/>
      <w:proofErr w:type="gramEnd"/>
      <w:r>
        <w:t>" /&gt;</w:t>
      </w:r>
    </w:p>
    <w:p w14:paraId="43BBFF24" w14:textId="77777777" w:rsidR="00357605" w:rsidRDefault="001D1D91">
      <w:pPr>
        <w:pStyle w:val="BodyText"/>
        <w:spacing w:before="4"/>
      </w:pPr>
      <w:r>
        <w:t xml:space="preserve">        &lt;!--</w:t>
      </w:r>
    </w:p>
    <w:p w14:paraId="1E37D721" w14:textId="77777777" w:rsidR="00357605" w:rsidRDefault="001D1D91">
      <w:pPr>
        <w:pStyle w:val="BodyText"/>
        <w:spacing w:before="4"/>
      </w:pPr>
      <w:r>
        <w:t xml:space="preserve">             The API key for Google Maps-based APIs is defined as a string resource.</w:t>
      </w:r>
    </w:p>
    <w:p w14:paraId="5F44D8AA" w14:textId="77777777" w:rsidR="00357605" w:rsidRDefault="001D1D91">
      <w:pPr>
        <w:pStyle w:val="BodyText"/>
        <w:spacing w:before="4"/>
      </w:pPr>
      <w:r>
        <w:t xml:space="preserve">             (See the file "res/values/google_maps_api.xml"</w:t>
      </w:r>
      <w:r>
        <w:t>).</w:t>
      </w:r>
    </w:p>
    <w:p w14:paraId="6F38DD21" w14:textId="77777777" w:rsidR="00357605" w:rsidRDefault="001D1D91">
      <w:pPr>
        <w:pStyle w:val="BodyText"/>
        <w:spacing w:before="4"/>
      </w:pPr>
      <w:r>
        <w:t xml:space="preserve">             Note that the API key is linked to the encryption key used to sign the APK.</w:t>
      </w:r>
    </w:p>
    <w:p w14:paraId="73881FFD" w14:textId="77777777" w:rsidR="00357605" w:rsidRDefault="001D1D91">
      <w:pPr>
        <w:pStyle w:val="BodyText"/>
        <w:spacing w:before="4"/>
      </w:pPr>
      <w:r>
        <w:t xml:space="preserve">             You need a different API key for each encryption key, including the release key that is used to</w:t>
      </w:r>
    </w:p>
    <w:p w14:paraId="4840276B" w14:textId="77777777" w:rsidR="00357605" w:rsidRDefault="001D1D91">
      <w:pPr>
        <w:pStyle w:val="BodyText"/>
        <w:spacing w:before="4"/>
      </w:pPr>
      <w:r>
        <w:t xml:space="preserve">             sign the APK for publishing.</w:t>
      </w:r>
    </w:p>
    <w:p w14:paraId="60350D1C" w14:textId="77777777" w:rsidR="00357605" w:rsidRDefault="001D1D91">
      <w:pPr>
        <w:pStyle w:val="BodyText"/>
        <w:spacing w:before="4"/>
      </w:pPr>
      <w:r>
        <w:t xml:space="preserve">             </w:t>
      </w:r>
      <w:r>
        <w:t xml:space="preserve">You can define the keys for the debug and release targets in </w:t>
      </w:r>
      <w:proofErr w:type="spellStart"/>
      <w:r>
        <w:t>src</w:t>
      </w:r>
      <w:proofErr w:type="spellEnd"/>
      <w:r>
        <w:t xml:space="preserve">/debug/ and </w:t>
      </w:r>
      <w:proofErr w:type="spellStart"/>
      <w:r>
        <w:t>src</w:t>
      </w:r>
      <w:proofErr w:type="spellEnd"/>
      <w:r>
        <w:t>/release/.</w:t>
      </w:r>
    </w:p>
    <w:p w14:paraId="6E44D1D2" w14:textId="77777777" w:rsidR="00357605" w:rsidRDefault="001D1D91">
      <w:pPr>
        <w:pStyle w:val="BodyText"/>
        <w:spacing w:before="4"/>
      </w:pPr>
      <w:r>
        <w:t xml:space="preserve">        --&gt;</w:t>
      </w:r>
    </w:p>
    <w:p w14:paraId="61325FA5" w14:textId="77777777" w:rsidR="00357605" w:rsidRDefault="001D1D91">
      <w:pPr>
        <w:pStyle w:val="BodyText"/>
        <w:spacing w:before="4"/>
      </w:pPr>
      <w:r>
        <w:t xml:space="preserve">        &lt;meta-data</w:t>
      </w:r>
    </w:p>
    <w:p w14:paraId="648C2E9B" w14:textId="77777777" w:rsidR="00357605" w:rsidRDefault="001D1D91">
      <w:pPr>
        <w:pStyle w:val="BodyText"/>
        <w:spacing w:before="4"/>
      </w:pPr>
      <w:r>
        <w:t xml:space="preserve">            </w:t>
      </w:r>
      <w:proofErr w:type="spellStart"/>
      <w:r>
        <w:t>android:name</w:t>
      </w:r>
      <w:proofErr w:type="spellEnd"/>
      <w:r>
        <w:t>="</w:t>
      </w:r>
      <w:proofErr w:type="spellStart"/>
      <w:r>
        <w:t>com.google.android.geo.API_KEY</w:t>
      </w:r>
      <w:proofErr w:type="spellEnd"/>
      <w:r>
        <w:t>"</w:t>
      </w:r>
    </w:p>
    <w:p w14:paraId="70E4DF33" w14:textId="77777777" w:rsidR="00357605" w:rsidRDefault="001D1D91">
      <w:pPr>
        <w:pStyle w:val="BodyText"/>
        <w:spacing w:before="4"/>
      </w:pPr>
      <w:r>
        <w:t xml:space="preserve">            </w:t>
      </w:r>
      <w:proofErr w:type="spellStart"/>
      <w:r>
        <w:t>android:value</w:t>
      </w:r>
      <w:proofErr w:type="spellEnd"/>
      <w:r>
        <w:t>="@string/</w:t>
      </w:r>
      <w:proofErr w:type="spellStart"/>
      <w:r>
        <w:t>google_maps_key</w:t>
      </w:r>
      <w:proofErr w:type="spellEnd"/>
      <w:r>
        <w:t>" /&gt;</w:t>
      </w:r>
    </w:p>
    <w:p w14:paraId="1753A124" w14:textId="77777777" w:rsidR="00357605" w:rsidRDefault="00357605">
      <w:pPr>
        <w:pStyle w:val="BodyText"/>
        <w:spacing w:before="4"/>
      </w:pPr>
    </w:p>
    <w:p w14:paraId="7E598E0F" w14:textId="77777777" w:rsidR="00357605" w:rsidRDefault="001D1D91">
      <w:pPr>
        <w:pStyle w:val="BodyText"/>
        <w:spacing w:before="4"/>
      </w:pPr>
      <w:r>
        <w:t xml:space="preserve">        &lt;activity</w:t>
      </w:r>
    </w:p>
    <w:p w14:paraId="4CABC731" w14:textId="77777777" w:rsidR="00357605" w:rsidRDefault="001D1D91">
      <w:pPr>
        <w:pStyle w:val="BodyText"/>
        <w:spacing w:before="4"/>
      </w:pPr>
      <w:r>
        <w:t xml:space="preserve">   </w:t>
      </w:r>
      <w:r>
        <w:t xml:space="preserve">         </w:t>
      </w:r>
      <w:proofErr w:type="spellStart"/>
      <w:r>
        <w:t>android:name</w:t>
      </w:r>
      <w:proofErr w:type="spellEnd"/>
      <w:r>
        <w:t>=</w:t>
      </w:r>
      <w:proofErr w:type="gramStart"/>
      <w:r>
        <w:t>".MapsActivity</w:t>
      </w:r>
      <w:proofErr w:type="gramEnd"/>
      <w:r>
        <w:t>2"</w:t>
      </w:r>
    </w:p>
    <w:p w14:paraId="75057272" w14:textId="77777777" w:rsidR="00357605" w:rsidRDefault="001D1D91">
      <w:pPr>
        <w:pStyle w:val="BodyText"/>
        <w:spacing w:before="4"/>
      </w:pPr>
      <w:r>
        <w:t xml:space="preserve">            </w:t>
      </w:r>
      <w:proofErr w:type="spellStart"/>
      <w:proofErr w:type="gramStart"/>
      <w:r>
        <w:t>android:label</w:t>
      </w:r>
      <w:proofErr w:type="spellEnd"/>
      <w:proofErr w:type="gramEnd"/>
      <w:r>
        <w:t>="@string/title_activity_maps2" /&gt;</w:t>
      </w:r>
    </w:p>
    <w:p w14:paraId="6D0482D6" w14:textId="77777777" w:rsidR="00357605" w:rsidRDefault="001D1D91">
      <w:pPr>
        <w:pStyle w:val="BodyText"/>
        <w:spacing w:before="4"/>
      </w:pPr>
      <w:r>
        <w:t xml:space="preserve">        &lt;activity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Location</w:t>
      </w:r>
      <w:proofErr w:type="gramEnd"/>
      <w:r>
        <w:t>_pune</w:t>
      </w:r>
      <w:proofErr w:type="spellEnd"/>
      <w:r>
        <w:t>" /&gt;</w:t>
      </w:r>
    </w:p>
    <w:p w14:paraId="611C3CA8" w14:textId="77777777" w:rsidR="00357605" w:rsidRDefault="001D1D91">
      <w:pPr>
        <w:pStyle w:val="BodyText"/>
        <w:spacing w:before="4"/>
      </w:pPr>
      <w:r>
        <w:t xml:space="preserve">        &lt;activity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SideMenu</w:t>
      </w:r>
      <w:proofErr w:type="spellEnd"/>
      <w:proofErr w:type="gramEnd"/>
      <w:r>
        <w:t>" /&gt;</w:t>
      </w:r>
    </w:p>
    <w:p w14:paraId="134FEF0C" w14:textId="77777777" w:rsidR="00357605" w:rsidRDefault="001D1D91">
      <w:pPr>
        <w:pStyle w:val="BodyText"/>
        <w:spacing w:before="4"/>
      </w:pPr>
      <w:r>
        <w:t xml:space="preserve">        &lt;activity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payment</w:t>
      </w:r>
      <w:proofErr w:type="gramEnd"/>
      <w:r>
        <w:t>_succesful</w:t>
      </w:r>
      <w:proofErr w:type="spellEnd"/>
      <w:r>
        <w:t>" /&gt;</w:t>
      </w:r>
    </w:p>
    <w:p w14:paraId="7C92560E" w14:textId="77777777" w:rsidR="00357605" w:rsidRDefault="001D1D91">
      <w:pPr>
        <w:pStyle w:val="BodyText"/>
        <w:spacing w:before="4"/>
      </w:pPr>
      <w:r>
        <w:t xml:space="preserve">     </w:t>
      </w:r>
      <w:r>
        <w:t xml:space="preserve">   &lt;activity</w:t>
      </w:r>
    </w:p>
    <w:p w14:paraId="14FC47DB" w14:textId="77777777" w:rsidR="00357605" w:rsidRDefault="001D1D91">
      <w:pPr>
        <w:pStyle w:val="BodyText"/>
        <w:spacing w:before="4"/>
      </w:pPr>
      <w:r>
        <w:t xml:space="preserve">           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punelocation</w:t>
      </w:r>
      <w:proofErr w:type="spellEnd"/>
      <w:proofErr w:type="gramEnd"/>
      <w:r>
        <w:t>"</w:t>
      </w:r>
    </w:p>
    <w:p w14:paraId="2D5D5E46" w14:textId="77777777" w:rsidR="00357605" w:rsidRDefault="001D1D91">
      <w:pPr>
        <w:pStyle w:val="BodyText"/>
        <w:spacing w:before="4"/>
      </w:pPr>
      <w:r>
        <w:t xml:space="preserve">            </w:t>
      </w:r>
      <w:proofErr w:type="spellStart"/>
      <w:proofErr w:type="gramStart"/>
      <w:r>
        <w:t>android:label</w:t>
      </w:r>
      <w:proofErr w:type="spellEnd"/>
      <w:proofErr w:type="gramEnd"/>
      <w:r>
        <w:t>="@string/</w:t>
      </w:r>
      <w:proofErr w:type="spellStart"/>
      <w:r>
        <w:t>title_activity_punelocation</w:t>
      </w:r>
      <w:proofErr w:type="spellEnd"/>
      <w:r>
        <w:t>" /&gt;</w:t>
      </w:r>
    </w:p>
    <w:p w14:paraId="71F6625E" w14:textId="77777777" w:rsidR="00357605" w:rsidRDefault="001D1D91">
      <w:pPr>
        <w:pStyle w:val="BodyText"/>
        <w:spacing w:before="4"/>
      </w:pPr>
      <w:r>
        <w:t xml:space="preserve">        &lt;activity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Exitt</w:t>
      </w:r>
      <w:proofErr w:type="spellEnd"/>
      <w:proofErr w:type="gramEnd"/>
      <w:r>
        <w:t>" /&gt;</w:t>
      </w:r>
    </w:p>
    <w:p w14:paraId="1428A02B" w14:textId="77777777" w:rsidR="00357605" w:rsidRDefault="001D1D91">
      <w:pPr>
        <w:pStyle w:val="BodyText"/>
        <w:spacing w:before="4"/>
      </w:pPr>
      <w:r>
        <w:lastRenderedPageBreak/>
        <w:t xml:space="preserve">        &lt;activity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car</w:t>
      </w:r>
      <w:proofErr w:type="gramEnd"/>
      <w:r>
        <w:t>_no_starting</w:t>
      </w:r>
      <w:proofErr w:type="spellEnd"/>
      <w:r>
        <w:t>" /&gt;</w:t>
      </w:r>
    </w:p>
    <w:p w14:paraId="75955A60" w14:textId="77777777" w:rsidR="00357605" w:rsidRDefault="001D1D91">
      <w:pPr>
        <w:pStyle w:val="BodyText"/>
        <w:spacing w:before="4"/>
      </w:pPr>
      <w:r>
        <w:t xml:space="preserve">        &lt;activity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smoke</w:t>
      </w:r>
      <w:proofErr w:type="gramEnd"/>
      <w:r>
        <w:t>_hood</w:t>
      </w:r>
      <w:proofErr w:type="spellEnd"/>
      <w:r>
        <w:t>" /&gt;</w:t>
      </w:r>
    </w:p>
    <w:p w14:paraId="7DB8FD06" w14:textId="77777777" w:rsidR="00357605" w:rsidRDefault="001D1D91">
      <w:pPr>
        <w:pStyle w:val="BodyText"/>
        <w:spacing w:before="4"/>
      </w:pPr>
      <w:r>
        <w:t xml:space="preserve">        &lt;activity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Ytvideo</w:t>
      </w:r>
      <w:proofErr w:type="spellEnd"/>
      <w:proofErr w:type="gramEnd"/>
      <w:r>
        <w:t>" /&gt;</w:t>
      </w:r>
    </w:p>
    <w:p w14:paraId="3CCFBB9A" w14:textId="77777777" w:rsidR="00357605" w:rsidRDefault="001D1D91">
      <w:pPr>
        <w:pStyle w:val="BodyText"/>
        <w:spacing w:before="4"/>
      </w:pPr>
      <w:r>
        <w:t xml:space="preserve">        &lt;activity </w:t>
      </w:r>
      <w:proofErr w:type="spellStart"/>
      <w:r>
        <w:t>android:name</w:t>
      </w:r>
      <w:proofErr w:type="spellEnd"/>
      <w:r>
        <w:t>=</w:t>
      </w:r>
      <w:proofErr w:type="gramStart"/>
      <w:r>
        <w:t>".Database</w:t>
      </w:r>
      <w:proofErr w:type="gramEnd"/>
      <w:r>
        <w:t>" /&gt;</w:t>
      </w:r>
    </w:p>
    <w:p w14:paraId="085CD67E" w14:textId="77777777" w:rsidR="00357605" w:rsidRDefault="001D1D91">
      <w:pPr>
        <w:pStyle w:val="BodyText"/>
        <w:spacing w:before="4"/>
      </w:pPr>
      <w:r>
        <w:t xml:space="preserve">        &lt;activity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dbref</w:t>
      </w:r>
      <w:proofErr w:type="spellEnd"/>
      <w:proofErr w:type="gramEnd"/>
      <w:r>
        <w:t>" /&gt;</w:t>
      </w:r>
    </w:p>
    <w:p w14:paraId="6C9D678D" w14:textId="77777777" w:rsidR="00357605" w:rsidRDefault="001D1D91">
      <w:pPr>
        <w:pStyle w:val="BodyText"/>
        <w:spacing w:before="4"/>
      </w:pPr>
      <w:r>
        <w:t xml:space="preserve">        &lt;activity </w:t>
      </w:r>
      <w:proofErr w:type="spellStart"/>
      <w:r>
        <w:t>and</w:t>
      </w:r>
      <w:r>
        <w:t>roid:name</w:t>
      </w:r>
      <w:proofErr w:type="spellEnd"/>
      <w:r>
        <w:t>=</w:t>
      </w:r>
      <w:proofErr w:type="gramStart"/>
      <w:r>
        <w:t>".Random</w:t>
      </w:r>
      <w:proofErr w:type="gramEnd"/>
      <w:r>
        <w:t>" /&gt;</w:t>
      </w:r>
    </w:p>
    <w:p w14:paraId="6D9A8CDF" w14:textId="77777777" w:rsidR="00357605" w:rsidRDefault="001D1D91">
      <w:pPr>
        <w:pStyle w:val="BodyText"/>
        <w:spacing w:before="4"/>
      </w:pPr>
      <w:r>
        <w:t xml:space="preserve">        &lt;activity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datafetch</w:t>
      </w:r>
      <w:proofErr w:type="spellEnd"/>
      <w:proofErr w:type="gramEnd"/>
      <w:r>
        <w:t>" /&gt;</w:t>
      </w:r>
    </w:p>
    <w:p w14:paraId="5D1B4291" w14:textId="77777777" w:rsidR="00357605" w:rsidRDefault="001D1D91">
      <w:pPr>
        <w:pStyle w:val="BodyText"/>
        <w:spacing w:before="4"/>
      </w:pPr>
      <w:r>
        <w:t xml:space="preserve">        &lt;activity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spinnerMake</w:t>
      </w:r>
      <w:proofErr w:type="spellEnd"/>
      <w:proofErr w:type="gramEnd"/>
      <w:r>
        <w:t>" /&gt;</w:t>
      </w:r>
    </w:p>
    <w:p w14:paraId="79D5A2BE" w14:textId="77777777" w:rsidR="00357605" w:rsidRDefault="001D1D91">
      <w:pPr>
        <w:pStyle w:val="BodyText"/>
        <w:spacing w:before="4"/>
      </w:pPr>
      <w:r>
        <w:t xml:space="preserve">        &lt;activity </w:t>
      </w:r>
      <w:proofErr w:type="spellStart"/>
      <w:r>
        <w:t>android:name</w:t>
      </w:r>
      <w:proofErr w:type="spellEnd"/>
      <w:r>
        <w:t>=</w:t>
      </w:r>
      <w:proofErr w:type="gramStart"/>
      <w:r>
        <w:t>".Permissions</w:t>
      </w:r>
      <w:proofErr w:type="gramEnd"/>
      <w:r>
        <w:t>" /&gt;</w:t>
      </w:r>
    </w:p>
    <w:p w14:paraId="13D14CB6" w14:textId="77777777" w:rsidR="00357605" w:rsidRDefault="001D1D91">
      <w:pPr>
        <w:pStyle w:val="BodyText"/>
        <w:spacing w:before="4"/>
      </w:pPr>
      <w:r>
        <w:t xml:space="preserve">        &lt;activity </w:t>
      </w:r>
      <w:proofErr w:type="spellStart"/>
      <w:r>
        <w:t>android:name</w:t>
      </w:r>
      <w:proofErr w:type="spellEnd"/>
      <w:r>
        <w:t>=</w:t>
      </w:r>
      <w:proofErr w:type="gramStart"/>
      <w:r>
        <w:t>".Ratings</w:t>
      </w:r>
      <w:proofErr w:type="gramEnd"/>
      <w:r>
        <w:t>" /&gt;</w:t>
      </w:r>
    </w:p>
    <w:p w14:paraId="5F7894FE" w14:textId="77777777" w:rsidR="00357605" w:rsidRDefault="001D1D91">
      <w:pPr>
        <w:pStyle w:val="BodyText"/>
        <w:spacing w:before="4"/>
      </w:pPr>
      <w:r>
        <w:t xml:space="preserve">        &lt;activity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Mechanicde</w:t>
      </w:r>
      <w:r>
        <w:t>tails</w:t>
      </w:r>
      <w:proofErr w:type="spellEnd"/>
      <w:proofErr w:type="gramEnd"/>
      <w:r>
        <w:t>" /&gt;</w:t>
      </w:r>
    </w:p>
    <w:p w14:paraId="2FF8BAED" w14:textId="77777777" w:rsidR="00357605" w:rsidRDefault="001D1D91">
      <w:pPr>
        <w:pStyle w:val="BodyText"/>
        <w:spacing w:before="4"/>
      </w:pPr>
      <w:r>
        <w:t xml:space="preserve">        &lt;activity </w:t>
      </w:r>
      <w:proofErr w:type="spellStart"/>
      <w:r>
        <w:t>android:name</w:t>
      </w:r>
      <w:proofErr w:type="spellEnd"/>
      <w:r>
        <w:t>=</w:t>
      </w:r>
      <w:proofErr w:type="gramStart"/>
      <w:r>
        <w:t>".servicing</w:t>
      </w:r>
      <w:proofErr w:type="gramEnd"/>
      <w:r>
        <w:t>" /&gt;</w:t>
      </w:r>
    </w:p>
    <w:p w14:paraId="7427EA17" w14:textId="77777777" w:rsidR="00357605" w:rsidRDefault="001D1D91">
      <w:pPr>
        <w:pStyle w:val="BodyText"/>
        <w:spacing w:before="4"/>
      </w:pPr>
      <w:r>
        <w:t xml:space="preserve">        &lt;activity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Servicingorbreakdown</w:t>
      </w:r>
      <w:proofErr w:type="spellEnd"/>
      <w:proofErr w:type="gramEnd"/>
      <w:r>
        <w:t>" /&gt;</w:t>
      </w:r>
    </w:p>
    <w:p w14:paraId="3A4C65F3" w14:textId="77777777" w:rsidR="00357605" w:rsidRDefault="001D1D91">
      <w:pPr>
        <w:pStyle w:val="BodyText"/>
        <w:spacing w:before="4"/>
      </w:pPr>
      <w:r>
        <w:t xml:space="preserve">        &lt;activity</w:t>
      </w:r>
    </w:p>
    <w:p w14:paraId="1FEFDCD8" w14:textId="77777777" w:rsidR="00357605" w:rsidRDefault="001D1D91">
      <w:pPr>
        <w:pStyle w:val="BodyText"/>
        <w:spacing w:before="4"/>
      </w:pPr>
      <w:r>
        <w:t xml:space="preserve">           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MapsActivity</w:t>
      </w:r>
      <w:proofErr w:type="spellEnd"/>
      <w:proofErr w:type="gramEnd"/>
      <w:r>
        <w:t>"</w:t>
      </w:r>
    </w:p>
    <w:p w14:paraId="4FF7FB79" w14:textId="77777777" w:rsidR="00357605" w:rsidRDefault="001D1D91">
      <w:pPr>
        <w:pStyle w:val="BodyText"/>
        <w:spacing w:before="4"/>
      </w:pPr>
      <w:r>
        <w:t xml:space="preserve">            </w:t>
      </w:r>
      <w:proofErr w:type="spellStart"/>
      <w:proofErr w:type="gramStart"/>
      <w:r>
        <w:t>android:label</w:t>
      </w:r>
      <w:proofErr w:type="spellEnd"/>
      <w:proofErr w:type="gramEnd"/>
      <w:r>
        <w:t>="@string/</w:t>
      </w:r>
      <w:proofErr w:type="spellStart"/>
      <w:r>
        <w:t>title_activity_maps</w:t>
      </w:r>
      <w:proofErr w:type="spellEnd"/>
      <w:r>
        <w:t>" /&gt;</w:t>
      </w:r>
    </w:p>
    <w:p w14:paraId="777722DA" w14:textId="77777777" w:rsidR="00357605" w:rsidRDefault="001D1D91">
      <w:pPr>
        <w:pStyle w:val="BodyText"/>
        <w:spacing w:before="4"/>
      </w:pPr>
      <w:r>
        <w:t xml:space="preserve">        &lt;activity </w:t>
      </w:r>
      <w:proofErr w:type="spellStart"/>
      <w:r>
        <w:t>andro</w:t>
      </w:r>
      <w:r>
        <w:t>id:name</w:t>
      </w:r>
      <w:proofErr w:type="spellEnd"/>
      <w:r>
        <w:t>=</w:t>
      </w:r>
      <w:proofErr w:type="gramStart"/>
      <w:r>
        <w:t>".Calling</w:t>
      </w:r>
      <w:proofErr w:type="gramEnd"/>
      <w:r>
        <w:t>" /&gt;</w:t>
      </w:r>
    </w:p>
    <w:p w14:paraId="3080F37E" w14:textId="77777777" w:rsidR="00357605" w:rsidRDefault="001D1D91">
      <w:pPr>
        <w:pStyle w:val="BodyText"/>
        <w:spacing w:before="4"/>
      </w:pPr>
      <w:r>
        <w:t xml:space="preserve">        &lt;activity </w:t>
      </w:r>
      <w:proofErr w:type="spellStart"/>
      <w:r>
        <w:t>android:name</w:t>
      </w:r>
      <w:proofErr w:type="spellEnd"/>
      <w:r>
        <w:t>=</w:t>
      </w:r>
      <w:proofErr w:type="gramStart"/>
      <w:r>
        <w:t>".Map</w:t>
      </w:r>
      <w:proofErr w:type="gramEnd"/>
      <w:r>
        <w:t>" /&gt;</w:t>
      </w:r>
    </w:p>
    <w:p w14:paraId="5E09EAA2" w14:textId="77777777" w:rsidR="00357605" w:rsidRDefault="001D1D91">
      <w:pPr>
        <w:pStyle w:val="BodyText"/>
        <w:spacing w:before="4"/>
      </w:pPr>
      <w:r>
        <w:t xml:space="preserve">        &lt;activity </w:t>
      </w:r>
      <w:proofErr w:type="spellStart"/>
      <w:r>
        <w:t>android:name</w:t>
      </w:r>
      <w:proofErr w:type="spellEnd"/>
      <w:r>
        <w:t>=</w:t>
      </w:r>
      <w:proofErr w:type="gramStart"/>
      <w:r>
        <w:t>".Payment</w:t>
      </w:r>
      <w:proofErr w:type="gramEnd"/>
      <w:r>
        <w:t>" /&gt;</w:t>
      </w:r>
    </w:p>
    <w:p w14:paraId="3D7B3C17" w14:textId="77777777" w:rsidR="00357605" w:rsidRDefault="001D1D91">
      <w:pPr>
        <w:pStyle w:val="BodyText"/>
        <w:spacing w:before="4"/>
      </w:pPr>
      <w:r>
        <w:t xml:space="preserve">        &lt;activity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smoke</w:t>
      </w:r>
      <w:proofErr w:type="gramEnd"/>
      <w:r>
        <w:t>_hodd</w:t>
      </w:r>
      <w:proofErr w:type="spellEnd"/>
      <w:r>
        <w:t>" /&gt;</w:t>
      </w:r>
    </w:p>
    <w:p w14:paraId="3BBD2622" w14:textId="77777777" w:rsidR="00357605" w:rsidRDefault="001D1D91">
      <w:pPr>
        <w:pStyle w:val="BodyText"/>
        <w:spacing w:before="4"/>
      </w:pPr>
      <w:r>
        <w:t xml:space="preserve">        &lt;activity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mech</w:t>
      </w:r>
      <w:proofErr w:type="gramEnd"/>
      <w:r>
        <w:t>_calling</w:t>
      </w:r>
      <w:proofErr w:type="spellEnd"/>
      <w:r>
        <w:t>" /&gt;</w:t>
      </w:r>
    </w:p>
    <w:p w14:paraId="626CAFC8" w14:textId="77777777" w:rsidR="00357605" w:rsidRDefault="001D1D91">
      <w:pPr>
        <w:pStyle w:val="BodyText"/>
        <w:spacing w:before="4"/>
      </w:pPr>
      <w:r>
        <w:t xml:space="preserve">        &lt;activity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call</w:t>
      </w:r>
      <w:proofErr w:type="gramEnd"/>
      <w:r>
        <w:t>_mechanic</w:t>
      </w:r>
      <w:proofErr w:type="spellEnd"/>
      <w:r>
        <w:t>" /&gt;</w:t>
      </w:r>
    </w:p>
    <w:p w14:paraId="7EA065CB" w14:textId="77777777" w:rsidR="00357605" w:rsidRDefault="001D1D91">
      <w:pPr>
        <w:pStyle w:val="BodyText"/>
        <w:spacing w:before="4"/>
      </w:pPr>
      <w:r>
        <w:t xml:space="preserve">        &lt;activity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car</w:t>
      </w:r>
      <w:proofErr w:type="gramEnd"/>
      <w:r>
        <w:t>_no_start</w:t>
      </w:r>
      <w:proofErr w:type="spellEnd"/>
      <w:r>
        <w:t>" /&gt;</w:t>
      </w:r>
    </w:p>
    <w:p w14:paraId="6A6E0A4A" w14:textId="77777777" w:rsidR="00357605" w:rsidRDefault="001D1D91">
      <w:pPr>
        <w:pStyle w:val="BodyText"/>
        <w:spacing w:before="4"/>
      </w:pPr>
      <w:r>
        <w:t xml:space="preserve">        &lt;activity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oil</w:t>
      </w:r>
      <w:proofErr w:type="gramEnd"/>
      <w:r>
        <w:t>_leak</w:t>
      </w:r>
      <w:proofErr w:type="spellEnd"/>
      <w:r>
        <w:t>" /&gt;</w:t>
      </w:r>
    </w:p>
    <w:p w14:paraId="1A8DA84E" w14:textId="77777777" w:rsidR="00357605" w:rsidRDefault="001D1D91">
      <w:pPr>
        <w:pStyle w:val="BodyText"/>
        <w:spacing w:before="4"/>
      </w:pPr>
      <w:r>
        <w:t xml:space="preserve">        &lt;activity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flat</w:t>
      </w:r>
      <w:proofErr w:type="gramEnd"/>
      <w:r>
        <w:t>_tyre</w:t>
      </w:r>
      <w:proofErr w:type="spellEnd"/>
      <w:r>
        <w:t>" /&gt;</w:t>
      </w:r>
    </w:p>
    <w:p w14:paraId="477E6FA2" w14:textId="77777777" w:rsidR="00357605" w:rsidRDefault="001D1D91">
      <w:pPr>
        <w:pStyle w:val="BodyText"/>
        <w:spacing w:before="4"/>
      </w:pPr>
      <w:r>
        <w:t xml:space="preserve">        &lt;activity </w:t>
      </w:r>
      <w:proofErr w:type="spellStart"/>
      <w:r>
        <w:t>android:name</w:t>
      </w:r>
      <w:proofErr w:type="spellEnd"/>
      <w:r>
        <w:t>=</w:t>
      </w:r>
      <w:proofErr w:type="gramStart"/>
      <w:r>
        <w:t>".Issue</w:t>
      </w:r>
      <w:proofErr w:type="gramEnd"/>
      <w:r>
        <w:t>2" /&gt;</w:t>
      </w:r>
    </w:p>
    <w:p w14:paraId="588D75A3" w14:textId="77777777" w:rsidR="00357605" w:rsidRDefault="001D1D91">
      <w:pPr>
        <w:pStyle w:val="BodyText"/>
        <w:spacing w:before="4"/>
      </w:pPr>
      <w:r>
        <w:t xml:space="preserve">        &lt;activity </w:t>
      </w:r>
      <w:proofErr w:type="spellStart"/>
      <w:r>
        <w:t>android:name</w:t>
      </w:r>
      <w:proofErr w:type="spellEnd"/>
      <w:r>
        <w:t>=</w:t>
      </w:r>
      <w:proofErr w:type="gramStart"/>
      <w:r>
        <w:t>".Issue</w:t>
      </w:r>
      <w:proofErr w:type="gramEnd"/>
      <w:r>
        <w:t>1" /&gt;</w:t>
      </w:r>
    </w:p>
    <w:p w14:paraId="45E6DB9C" w14:textId="77777777" w:rsidR="00357605" w:rsidRDefault="001D1D91">
      <w:pPr>
        <w:pStyle w:val="BodyText"/>
        <w:spacing w:before="4"/>
      </w:pPr>
      <w:r>
        <w:t xml:space="preserve">        &lt;activity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MakeandModel</w:t>
      </w:r>
      <w:proofErr w:type="spellEnd"/>
      <w:proofErr w:type="gramEnd"/>
      <w:r>
        <w:t>" /&gt;</w:t>
      </w:r>
    </w:p>
    <w:p w14:paraId="4483D101" w14:textId="77777777" w:rsidR="00357605" w:rsidRDefault="001D1D91">
      <w:pPr>
        <w:pStyle w:val="BodyText"/>
        <w:spacing w:before="4"/>
      </w:pPr>
      <w:r>
        <w:t xml:space="preserve">        &lt;activity </w:t>
      </w:r>
      <w:proofErr w:type="spellStart"/>
      <w:r>
        <w:t>android:name</w:t>
      </w:r>
      <w:proofErr w:type="spellEnd"/>
      <w:r>
        <w:t>=".login" /&gt;</w:t>
      </w:r>
    </w:p>
    <w:p w14:paraId="0FF5EB55" w14:textId="77777777" w:rsidR="00357605" w:rsidRDefault="001D1D91">
      <w:pPr>
        <w:pStyle w:val="BodyText"/>
        <w:spacing w:before="4"/>
      </w:pPr>
      <w:r>
        <w:t xml:space="preserve">        &lt;activity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newAcc</w:t>
      </w:r>
      <w:proofErr w:type="spellEnd"/>
      <w:proofErr w:type="gramEnd"/>
      <w:r>
        <w:t>" /&gt;</w:t>
      </w:r>
    </w:p>
    <w:p w14:paraId="6851D8CB" w14:textId="77777777" w:rsidR="00357605" w:rsidRDefault="001D1D91">
      <w:pPr>
        <w:pStyle w:val="BodyText"/>
        <w:spacing w:before="4"/>
      </w:pPr>
      <w:r>
        <w:t xml:space="preserve">        &lt;activity </w:t>
      </w:r>
      <w:proofErr w:type="spellStart"/>
      <w:r>
        <w:t>android:name</w:t>
      </w:r>
      <w:proofErr w:type="spellEnd"/>
      <w:r>
        <w:t>=</w:t>
      </w:r>
      <w:proofErr w:type="gramStart"/>
      <w:r>
        <w:t>".Facebook</w:t>
      </w:r>
      <w:proofErr w:type="gramEnd"/>
      <w:r>
        <w:t>" /&gt;</w:t>
      </w:r>
    </w:p>
    <w:p w14:paraId="26F6D770" w14:textId="77777777" w:rsidR="00357605" w:rsidRDefault="001D1D91">
      <w:pPr>
        <w:pStyle w:val="BodyText"/>
        <w:spacing w:before="4"/>
      </w:pPr>
      <w:r>
        <w:t xml:space="preserve">        &lt;activity </w:t>
      </w:r>
      <w:proofErr w:type="spellStart"/>
      <w:r>
        <w:t>android:name</w:t>
      </w:r>
      <w:proofErr w:type="spellEnd"/>
      <w:r>
        <w:t>=</w:t>
      </w:r>
      <w:proofErr w:type="gramStart"/>
      <w:r>
        <w:t>".Google</w:t>
      </w:r>
      <w:proofErr w:type="gramEnd"/>
      <w:r>
        <w:t>" /&gt;</w:t>
      </w:r>
    </w:p>
    <w:p w14:paraId="66B3A88B" w14:textId="77777777" w:rsidR="00357605" w:rsidRDefault="001D1D91">
      <w:pPr>
        <w:pStyle w:val="BodyText"/>
        <w:spacing w:before="4"/>
      </w:pPr>
      <w:r>
        <w:t xml:space="preserve">        &lt;activity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MainActivity</w:t>
      </w:r>
      <w:proofErr w:type="spellEnd"/>
      <w:proofErr w:type="gramEnd"/>
      <w:r>
        <w:t>"&gt;</w:t>
      </w:r>
    </w:p>
    <w:p w14:paraId="1555D9EE" w14:textId="77777777" w:rsidR="00357605" w:rsidRDefault="001D1D91">
      <w:pPr>
        <w:pStyle w:val="BodyText"/>
        <w:spacing w:before="4"/>
      </w:pPr>
      <w:r>
        <w:t xml:space="preserve">            &lt;intent-filter&gt;</w:t>
      </w:r>
    </w:p>
    <w:p w14:paraId="1996357D" w14:textId="77777777" w:rsidR="00357605" w:rsidRDefault="001D1D91">
      <w:pPr>
        <w:pStyle w:val="BodyText"/>
        <w:spacing w:before="4"/>
      </w:pPr>
      <w:r>
        <w:t xml:space="preserve">                &lt;action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android.intent</w:t>
      </w:r>
      <w:proofErr w:type="gramEnd"/>
      <w:r>
        <w:t>.action.MAIN</w:t>
      </w:r>
      <w:proofErr w:type="spellEnd"/>
      <w:r>
        <w:t>" /&gt;</w:t>
      </w:r>
    </w:p>
    <w:p w14:paraId="328EAE77" w14:textId="77777777" w:rsidR="00357605" w:rsidRDefault="00357605">
      <w:pPr>
        <w:pStyle w:val="BodyText"/>
        <w:spacing w:before="4"/>
      </w:pPr>
    </w:p>
    <w:p w14:paraId="26C7CB99" w14:textId="77777777" w:rsidR="00357605" w:rsidRDefault="001D1D91">
      <w:pPr>
        <w:pStyle w:val="BodyText"/>
        <w:spacing w:before="4"/>
      </w:pPr>
      <w:r>
        <w:t xml:space="preserve">                &lt;cat</w:t>
      </w:r>
      <w:r>
        <w:t xml:space="preserve">egory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android.intent</w:t>
      </w:r>
      <w:proofErr w:type="gramEnd"/>
      <w:r>
        <w:t>.category.LAUNCHER</w:t>
      </w:r>
      <w:proofErr w:type="spellEnd"/>
      <w:r>
        <w:t>" /&gt;</w:t>
      </w:r>
    </w:p>
    <w:p w14:paraId="59DA612E" w14:textId="77777777" w:rsidR="00357605" w:rsidRDefault="001D1D91">
      <w:pPr>
        <w:pStyle w:val="BodyText"/>
        <w:spacing w:before="4"/>
      </w:pPr>
      <w:r>
        <w:t xml:space="preserve">            &lt;/intent-filter&gt;</w:t>
      </w:r>
    </w:p>
    <w:p w14:paraId="29CF0F2F" w14:textId="77777777" w:rsidR="00357605" w:rsidRDefault="001D1D91">
      <w:pPr>
        <w:pStyle w:val="BodyText"/>
        <w:spacing w:before="4"/>
      </w:pPr>
      <w:r>
        <w:t xml:space="preserve">        &lt;/activity&gt;</w:t>
      </w:r>
    </w:p>
    <w:p w14:paraId="07864004" w14:textId="77777777" w:rsidR="00357605" w:rsidRDefault="00357605">
      <w:pPr>
        <w:pStyle w:val="BodyText"/>
        <w:spacing w:before="4"/>
      </w:pPr>
    </w:p>
    <w:p w14:paraId="445286EF" w14:textId="77777777" w:rsidR="00357605" w:rsidRDefault="001D1D91">
      <w:pPr>
        <w:pStyle w:val="BodyText"/>
        <w:spacing w:before="4"/>
      </w:pPr>
      <w:r>
        <w:t xml:space="preserve">        &lt;meta-data</w:t>
      </w:r>
    </w:p>
    <w:p w14:paraId="2D0F627B" w14:textId="77777777" w:rsidR="00357605" w:rsidRDefault="001D1D91">
      <w:pPr>
        <w:pStyle w:val="BodyText"/>
        <w:spacing w:before="4"/>
      </w:pPr>
      <w:r>
        <w:t xml:space="preserve">           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com.razorpay</w:t>
      </w:r>
      <w:proofErr w:type="gramEnd"/>
      <w:r>
        <w:t>.ApiKey</w:t>
      </w:r>
      <w:proofErr w:type="spellEnd"/>
      <w:r>
        <w:t>"</w:t>
      </w:r>
    </w:p>
    <w:p w14:paraId="4241D27D" w14:textId="77777777" w:rsidR="00357605" w:rsidRDefault="001D1D91">
      <w:pPr>
        <w:pStyle w:val="BodyText"/>
        <w:spacing w:before="4"/>
      </w:pPr>
      <w:r>
        <w:t xml:space="preserve">            </w:t>
      </w:r>
      <w:proofErr w:type="spellStart"/>
      <w:r>
        <w:t>android:value</w:t>
      </w:r>
      <w:proofErr w:type="spellEnd"/>
      <w:r>
        <w:t>="@integer/</w:t>
      </w:r>
      <w:proofErr w:type="spellStart"/>
      <w:r>
        <w:t>google_play_services_version</w:t>
      </w:r>
      <w:proofErr w:type="spellEnd"/>
      <w:r>
        <w:t>" /&gt;</w:t>
      </w:r>
    </w:p>
    <w:p w14:paraId="7234DC06" w14:textId="77777777" w:rsidR="00357605" w:rsidRDefault="001D1D91">
      <w:pPr>
        <w:pStyle w:val="BodyText"/>
        <w:spacing w:before="4"/>
      </w:pPr>
      <w:r>
        <w:t xml:space="preserve">        &lt;meta-</w:t>
      </w:r>
      <w:r>
        <w:t>data</w:t>
      </w:r>
    </w:p>
    <w:p w14:paraId="70E9D17B" w14:textId="77777777" w:rsidR="00357605" w:rsidRDefault="001D1D91">
      <w:pPr>
        <w:pStyle w:val="BodyText"/>
        <w:spacing w:before="4"/>
      </w:pPr>
      <w:r>
        <w:t xml:space="preserve">           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com.google.android.gms.version</w:t>
      </w:r>
      <w:proofErr w:type="spellEnd"/>
      <w:proofErr w:type="gramEnd"/>
      <w:r>
        <w:t>"</w:t>
      </w:r>
    </w:p>
    <w:p w14:paraId="55164CE6" w14:textId="77777777" w:rsidR="00357605" w:rsidRDefault="001D1D91">
      <w:pPr>
        <w:pStyle w:val="BodyText"/>
        <w:spacing w:before="4"/>
      </w:pPr>
      <w:r>
        <w:t xml:space="preserve">            </w:t>
      </w:r>
      <w:proofErr w:type="spellStart"/>
      <w:r>
        <w:t>android:value</w:t>
      </w:r>
      <w:proofErr w:type="spellEnd"/>
      <w:r>
        <w:t>="@integer/</w:t>
      </w:r>
      <w:proofErr w:type="spellStart"/>
      <w:r>
        <w:t>google_play_services_version</w:t>
      </w:r>
      <w:proofErr w:type="spellEnd"/>
      <w:r>
        <w:t>" /&gt;</w:t>
      </w:r>
    </w:p>
    <w:p w14:paraId="5390FF13" w14:textId="77777777" w:rsidR="00357605" w:rsidRDefault="001D1D91">
      <w:pPr>
        <w:pStyle w:val="BodyText"/>
        <w:spacing w:before="4"/>
      </w:pPr>
      <w:r>
        <w:t xml:space="preserve">        &lt;meta-data</w:t>
      </w:r>
    </w:p>
    <w:p w14:paraId="7C966ED7" w14:textId="77777777" w:rsidR="00357605" w:rsidRDefault="001D1D91">
      <w:pPr>
        <w:pStyle w:val="BodyText"/>
        <w:spacing w:before="4"/>
      </w:pPr>
      <w:r>
        <w:t xml:space="preserve">            </w:t>
      </w:r>
      <w:proofErr w:type="spellStart"/>
      <w:r>
        <w:t>android:name</w:t>
      </w:r>
      <w:proofErr w:type="spellEnd"/>
      <w:r>
        <w:t>="</w:t>
      </w:r>
      <w:proofErr w:type="spellStart"/>
      <w:r>
        <w:t>preloaded_fonts</w:t>
      </w:r>
      <w:proofErr w:type="spellEnd"/>
      <w:r>
        <w:t>"</w:t>
      </w:r>
    </w:p>
    <w:p w14:paraId="3227205F" w14:textId="77777777" w:rsidR="00357605" w:rsidRDefault="001D1D91">
      <w:pPr>
        <w:pStyle w:val="BodyText"/>
        <w:spacing w:before="4"/>
      </w:pPr>
      <w:r>
        <w:t xml:space="preserve">            </w:t>
      </w:r>
      <w:proofErr w:type="spellStart"/>
      <w:r>
        <w:t>android:resource</w:t>
      </w:r>
      <w:proofErr w:type="spellEnd"/>
      <w:r>
        <w:t>="@array/</w:t>
      </w:r>
      <w:proofErr w:type="spellStart"/>
      <w:r>
        <w:t>preloaded_fonts</w:t>
      </w:r>
      <w:proofErr w:type="spellEnd"/>
      <w:r>
        <w:t>" /&gt;</w:t>
      </w:r>
    </w:p>
    <w:p w14:paraId="2211B681" w14:textId="77777777" w:rsidR="00357605" w:rsidRDefault="001D1D91">
      <w:pPr>
        <w:pStyle w:val="BodyText"/>
        <w:spacing w:before="4"/>
      </w:pPr>
      <w:r>
        <w:t xml:space="preserve">    &lt;</w:t>
      </w:r>
      <w:r>
        <w:t>/application&gt;</w:t>
      </w:r>
    </w:p>
    <w:p w14:paraId="1C932C1C" w14:textId="77777777" w:rsidR="00357605" w:rsidRDefault="00357605">
      <w:pPr>
        <w:pStyle w:val="BodyText"/>
        <w:spacing w:before="4"/>
      </w:pPr>
    </w:p>
    <w:p w14:paraId="550FFF51" w14:textId="77777777" w:rsidR="00357605" w:rsidRDefault="001D1D91">
      <w:pPr>
        <w:pStyle w:val="BodyText"/>
        <w:spacing w:before="4"/>
      </w:pPr>
      <w:r>
        <w:t>&lt;/manifest&gt;</w:t>
      </w:r>
    </w:p>
    <w:p w14:paraId="61C2BBC3" w14:textId="77777777" w:rsidR="00357605" w:rsidRDefault="00357605">
      <w:pPr>
        <w:pStyle w:val="BodyText"/>
        <w:spacing w:before="4"/>
      </w:pPr>
    </w:p>
    <w:p w14:paraId="06AA12EB" w14:textId="77777777" w:rsidR="00357605" w:rsidRDefault="00357605">
      <w:pPr>
        <w:pStyle w:val="BodyText"/>
        <w:spacing w:before="4"/>
        <w:rPr>
          <w:b/>
          <w:bCs/>
          <w:sz w:val="28"/>
          <w:szCs w:val="28"/>
        </w:rPr>
      </w:pPr>
    </w:p>
    <w:p w14:paraId="45A46423" w14:textId="77777777" w:rsidR="00357605" w:rsidRDefault="001D1D91">
      <w:pPr>
        <w:pStyle w:val="BodyText"/>
        <w:spacing w:before="4"/>
        <w:ind w:firstLineChars="50" w:firstLine="14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google-</w:t>
      </w:r>
      <w:proofErr w:type="spellStart"/>
      <w:proofErr w:type="gramStart"/>
      <w:r>
        <w:rPr>
          <w:b/>
          <w:bCs/>
          <w:sz w:val="28"/>
          <w:szCs w:val="28"/>
        </w:rPr>
        <w:t>services.json</w:t>
      </w:r>
      <w:proofErr w:type="spellEnd"/>
      <w:proofErr w:type="gramEnd"/>
    </w:p>
    <w:p w14:paraId="4EA27758" w14:textId="77777777" w:rsidR="00357605" w:rsidRDefault="00357605">
      <w:pPr>
        <w:pStyle w:val="BodyText"/>
        <w:spacing w:before="4"/>
        <w:rPr>
          <w:b/>
          <w:bCs/>
          <w:sz w:val="28"/>
          <w:szCs w:val="28"/>
        </w:rPr>
      </w:pPr>
    </w:p>
    <w:p w14:paraId="49C942A2" w14:textId="77777777" w:rsidR="00357605" w:rsidRDefault="00357605">
      <w:pPr>
        <w:pStyle w:val="BodyText"/>
        <w:spacing w:before="4"/>
        <w:rPr>
          <w:b/>
          <w:bCs/>
          <w:sz w:val="28"/>
          <w:szCs w:val="28"/>
        </w:rPr>
      </w:pPr>
    </w:p>
    <w:p w14:paraId="490E2E9F" w14:textId="77777777" w:rsidR="00357605" w:rsidRDefault="001D1D91">
      <w:pPr>
        <w:pStyle w:val="BodyText"/>
        <w:spacing w:before="4"/>
        <w:ind w:firstLineChars="200" w:firstLine="480"/>
      </w:pPr>
      <w:r>
        <w:t>{</w:t>
      </w:r>
    </w:p>
    <w:p w14:paraId="401F6792" w14:textId="77777777" w:rsidR="00357605" w:rsidRDefault="001D1D91">
      <w:pPr>
        <w:pStyle w:val="BodyText"/>
        <w:spacing w:before="4"/>
        <w:ind w:firstLineChars="150" w:firstLine="360"/>
      </w:pPr>
      <w:r>
        <w:t xml:space="preserve">  "</w:t>
      </w:r>
      <w:proofErr w:type="spellStart"/>
      <w:proofErr w:type="gramStart"/>
      <w:r>
        <w:t>project</w:t>
      </w:r>
      <w:proofErr w:type="gramEnd"/>
      <w:r>
        <w:t>_info</w:t>
      </w:r>
      <w:proofErr w:type="spellEnd"/>
      <w:r>
        <w:t>": {</w:t>
      </w:r>
    </w:p>
    <w:p w14:paraId="0FD535C4" w14:textId="77777777" w:rsidR="00357605" w:rsidRDefault="001D1D91">
      <w:pPr>
        <w:pStyle w:val="BodyText"/>
        <w:spacing w:before="4"/>
      </w:pPr>
      <w:r>
        <w:t xml:space="preserve">        "</w:t>
      </w:r>
      <w:proofErr w:type="spellStart"/>
      <w:proofErr w:type="gramStart"/>
      <w:r>
        <w:t>project</w:t>
      </w:r>
      <w:proofErr w:type="gramEnd"/>
      <w:r>
        <w:t>_number</w:t>
      </w:r>
      <w:proofErr w:type="spellEnd"/>
      <w:r>
        <w:t>": "285584894612",</w:t>
      </w:r>
    </w:p>
    <w:p w14:paraId="017C5EFF" w14:textId="77777777" w:rsidR="00357605" w:rsidRDefault="001D1D91">
      <w:pPr>
        <w:pStyle w:val="BodyText"/>
        <w:spacing w:before="4"/>
      </w:pPr>
      <w:r>
        <w:t xml:space="preserve">       "</w:t>
      </w:r>
      <w:proofErr w:type="spellStart"/>
      <w:proofErr w:type="gramStart"/>
      <w:r>
        <w:t>firebase</w:t>
      </w:r>
      <w:proofErr w:type="gramEnd"/>
      <w:r>
        <w:t>_url</w:t>
      </w:r>
      <w:proofErr w:type="spellEnd"/>
      <w:r>
        <w:t>": "https://multiscreen-7a09c.firebaseio.com",</w:t>
      </w:r>
    </w:p>
    <w:p w14:paraId="1B55185B" w14:textId="77777777" w:rsidR="00357605" w:rsidRDefault="001D1D91">
      <w:pPr>
        <w:pStyle w:val="BodyText"/>
        <w:spacing w:before="4"/>
      </w:pPr>
      <w:r>
        <w:t xml:space="preserve">       "</w:t>
      </w:r>
      <w:proofErr w:type="spellStart"/>
      <w:proofErr w:type="gramStart"/>
      <w:r>
        <w:t>project</w:t>
      </w:r>
      <w:proofErr w:type="gramEnd"/>
      <w:r>
        <w:t>_id</w:t>
      </w:r>
      <w:proofErr w:type="spellEnd"/>
      <w:r>
        <w:t>": "multiscreen-7a09c",</w:t>
      </w:r>
    </w:p>
    <w:p w14:paraId="2A942BFC" w14:textId="77777777" w:rsidR="00357605" w:rsidRDefault="001D1D91">
      <w:pPr>
        <w:pStyle w:val="BodyText"/>
        <w:spacing w:before="4"/>
      </w:pPr>
      <w:r>
        <w:t xml:space="preserve">        "</w:t>
      </w:r>
      <w:proofErr w:type="spellStart"/>
      <w:proofErr w:type="gramStart"/>
      <w:r>
        <w:t>storage</w:t>
      </w:r>
      <w:proofErr w:type="gramEnd"/>
      <w:r>
        <w:t>_bucket</w:t>
      </w:r>
      <w:proofErr w:type="spellEnd"/>
      <w:r>
        <w:t>": "multiscreen-7a09c.appspot.com"</w:t>
      </w:r>
    </w:p>
    <w:p w14:paraId="1168281F" w14:textId="77777777" w:rsidR="00357605" w:rsidRDefault="001D1D91">
      <w:pPr>
        <w:pStyle w:val="BodyText"/>
        <w:spacing w:before="4"/>
      </w:pPr>
      <w:r>
        <w:t xml:space="preserve">         },</w:t>
      </w:r>
    </w:p>
    <w:p w14:paraId="63D7E69E" w14:textId="77777777" w:rsidR="00357605" w:rsidRDefault="001D1D91">
      <w:pPr>
        <w:pStyle w:val="BodyText"/>
        <w:spacing w:before="4"/>
      </w:pPr>
      <w:r>
        <w:t xml:space="preserve">      "client": [</w:t>
      </w:r>
    </w:p>
    <w:p w14:paraId="6CB72A2D" w14:textId="77777777" w:rsidR="00357605" w:rsidRDefault="001D1D91">
      <w:pPr>
        <w:pStyle w:val="BodyText"/>
        <w:spacing w:before="4"/>
      </w:pPr>
      <w:r>
        <w:t xml:space="preserve">       {</w:t>
      </w:r>
    </w:p>
    <w:p w14:paraId="49DA02B9" w14:textId="77777777" w:rsidR="00357605" w:rsidRDefault="001D1D91">
      <w:pPr>
        <w:pStyle w:val="BodyText"/>
        <w:spacing w:before="4"/>
      </w:pPr>
      <w:r>
        <w:t xml:space="preserve">        "</w:t>
      </w:r>
      <w:proofErr w:type="spellStart"/>
      <w:proofErr w:type="gramStart"/>
      <w:r>
        <w:t>client</w:t>
      </w:r>
      <w:proofErr w:type="gramEnd"/>
      <w:r>
        <w:t>_info</w:t>
      </w:r>
      <w:proofErr w:type="spellEnd"/>
      <w:r>
        <w:t>": {</w:t>
      </w:r>
    </w:p>
    <w:p w14:paraId="4BA74F25" w14:textId="77777777" w:rsidR="00357605" w:rsidRDefault="001D1D91">
      <w:pPr>
        <w:pStyle w:val="BodyText"/>
        <w:spacing w:before="4"/>
      </w:pPr>
      <w:r>
        <w:t xml:space="preserve">        "</w:t>
      </w:r>
      <w:proofErr w:type="spellStart"/>
      <w:r>
        <w:t>mobilesdk_app_id</w:t>
      </w:r>
      <w:proofErr w:type="spellEnd"/>
      <w:r>
        <w:t>": "</w:t>
      </w:r>
      <w:proofErr w:type="gramStart"/>
      <w:r>
        <w:t>1:285584894612:android</w:t>
      </w:r>
      <w:proofErr w:type="gramEnd"/>
      <w:r>
        <w:t>:6eaff8a809e3c51c20e281",</w:t>
      </w:r>
    </w:p>
    <w:p w14:paraId="6C941368" w14:textId="77777777" w:rsidR="00357605" w:rsidRDefault="001D1D91">
      <w:pPr>
        <w:pStyle w:val="BodyText"/>
        <w:spacing w:before="4"/>
      </w:pPr>
      <w:r>
        <w:t xml:space="preserve">        "</w:t>
      </w:r>
      <w:proofErr w:type="spellStart"/>
      <w:proofErr w:type="gramStart"/>
      <w:r>
        <w:t>android</w:t>
      </w:r>
      <w:proofErr w:type="gramEnd"/>
      <w:r>
        <w:t>_client_info</w:t>
      </w:r>
      <w:proofErr w:type="spellEnd"/>
      <w:r>
        <w:t>": {</w:t>
      </w:r>
    </w:p>
    <w:p w14:paraId="07B97C3D" w14:textId="77777777" w:rsidR="00357605" w:rsidRDefault="001D1D91">
      <w:pPr>
        <w:pStyle w:val="BodyText"/>
        <w:spacing w:before="4"/>
      </w:pPr>
      <w:r>
        <w:t xml:space="preserve">          "</w:t>
      </w:r>
      <w:proofErr w:type="spellStart"/>
      <w:r>
        <w:t>package_name</w:t>
      </w:r>
      <w:proofErr w:type="spellEnd"/>
      <w:r>
        <w:t>": "</w:t>
      </w:r>
      <w:proofErr w:type="spellStart"/>
      <w:r>
        <w:t>com.</w:t>
      </w:r>
      <w:proofErr w:type="gramStart"/>
      <w:r>
        <w:t>example.multiscreen</w:t>
      </w:r>
      <w:proofErr w:type="spellEnd"/>
      <w:proofErr w:type="gramEnd"/>
      <w:r>
        <w:t>"</w:t>
      </w:r>
    </w:p>
    <w:p w14:paraId="71DFE296" w14:textId="77777777" w:rsidR="00357605" w:rsidRDefault="001D1D91">
      <w:pPr>
        <w:pStyle w:val="BodyText"/>
        <w:spacing w:before="4"/>
      </w:pPr>
      <w:r>
        <w:t xml:space="preserve">        }</w:t>
      </w:r>
    </w:p>
    <w:p w14:paraId="350477B3" w14:textId="77777777" w:rsidR="00357605" w:rsidRDefault="001D1D91">
      <w:pPr>
        <w:pStyle w:val="BodyText"/>
        <w:spacing w:before="4"/>
      </w:pPr>
      <w:r>
        <w:t xml:space="preserve">      },</w:t>
      </w:r>
    </w:p>
    <w:p w14:paraId="0770D464" w14:textId="77777777" w:rsidR="00357605" w:rsidRDefault="001D1D91">
      <w:pPr>
        <w:pStyle w:val="BodyText"/>
        <w:spacing w:before="4"/>
      </w:pPr>
      <w:r>
        <w:t xml:space="preserve">      "</w:t>
      </w:r>
      <w:proofErr w:type="spellStart"/>
      <w:proofErr w:type="gramStart"/>
      <w:r>
        <w:t>oauth</w:t>
      </w:r>
      <w:proofErr w:type="gramEnd"/>
      <w:r>
        <w:t>_client</w:t>
      </w:r>
      <w:proofErr w:type="spellEnd"/>
      <w:r>
        <w:t>": [</w:t>
      </w:r>
    </w:p>
    <w:p w14:paraId="0E90A2F3" w14:textId="77777777" w:rsidR="00357605" w:rsidRDefault="001D1D91">
      <w:pPr>
        <w:pStyle w:val="BodyText"/>
        <w:spacing w:before="4"/>
      </w:pPr>
      <w:r>
        <w:t xml:space="preserve">        {</w:t>
      </w:r>
    </w:p>
    <w:p w14:paraId="5DC7F49B" w14:textId="77777777" w:rsidR="00357605" w:rsidRDefault="001D1D91">
      <w:pPr>
        <w:pStyle w:val="BodyText"/>
        <w:spacing w:before="4"/>
      </w:pPr>
      <w:r>
        <w:t xml:space="preserve">          "</w:t>
      </w:r>
      <w:proofErr w:type="spellStart"/>
      <w:proofErr w:type="gramStart"/>
      <w:r>
        <w:t>client</w:t>
      </w:r>
      <w:proofErr w:type="gramEnd"/>
      <w:r>
        <w:t>_id</w:t>
      </w:r>
      <w:proofErr w:type="spellEnd"/>
      <w:r>
        <w:t>": "285584894612-hj0ju2epp0gntdvegfrfj34fstvp9nfd.apps.googleusercontent.com",</w:t>
      </w:r>
    </w:p>
    <w:p w14:paraId="5AFFBE37" w14:textId="77777777" w:rsidR="00357605" w:rsidRDefault="001D1D91">
      <w:pPr>
        <w:pStyle w:val="BodyText"/>
        <w:spacing w:before="4"/>
      </w:pPr>
      <w:r>
        <w:t xml:space="preserve">          "</w:t>
      </w:r>
      <w:proofErr w:type="spellStart"/>
      <w:proofErr w:type="gramStart"/>
      <w:r>
        <w:t>client</w:t>
      </w:r>
      <w:proofErr w:type="gramEnd"/>
      <w:r>
        <w:t>_t</w:t>
      </w:r>
      <w:r>
        <w:t>ype</w:t>
      </w:r>
      <w:proofErr w:type="spellEnd"/>
      <w:r>
        <w:t>": 1,</w:t>
      </w:r>
    </w:p>
    <w:p w14:paraId="20313101" w14:textId="77777777" w:rsidR="00357605" w:rsidRDefault="001D1D91">
      <w:pPr>
        <w:pStyle w:val="BodyText"/>
        <w:spacing w:before="4"/>
      </w:pPr>
      <w:r>
        <w:t xml:space="preserve">          "</w:t>
      </w:r>
      <w:proofErr w:type="spellStart"/>
      <w:proofErr w:type="gramStart"/>
      <w:r>
        <w:t>android</w:t>
      </w:r>
      <w:proofErr w:type="gramEnd"/>
      <w:r>
        <w:t>_info</w:t>
      </w:r>
      <w:proofErr w:type="spellEnd"/>
      <w:r>
        <w:t>": {</w:t>
      </w:r>
    </w:p>
    <w:p w14:paraId="1A31B1DB" w14:textId="77777777" w:rsidR="00357605" w:rsidRDefault="001D1D91">
      <w:pPr>
        <w:pStyle w:val="BodyText"/>
        <w:spacing w:before="4"/>
      </w:pPr>
      <w:r>
        <w:t xml:space="preserve">            "</w:t>
      </w:r>
      <w:proofErr w:type="spellStart"/>
      <w:r>
        <w:t>package_name</w:t>
      </w:r>
      <w:proofErr w:type="spellEnd"/>
      <w:r>
        <w:t>": "</w:t>
      </w:r>
      <w:proofErr w:type="spellStart"/>
      <w:r>
        <w:t>com.</w:t>
      </w:r>
      <w:proofErr w:type="gramStart"/>
      <w:r>
        <w:t>example.multiscreen</w:t>
      </w:r>
      <w:proofErr w:type="spellEnd"/>
      <w:proofErr w:type="gramEnd"/>
      <w:r>
        <w:t>",</w:t>
      </w:r>
    </w:p>
    <w:p w14:paraId="7F80E4C3" w14:textId="77777777" w:rsidR="00357605" w:rsidRDefault="001D1D91">
      <w:pPr>
        <w:pStyle w:val="BodyText"/>
        <w:spacing w:before="4"/>
      </w:pPr>
      <w:r>
        <w:t xml:space="preserve">            "</w:t>
      </w:r>
      <w:proofErr w:type="spellStart"/>
      <w:proofErr w:type="gramStart"/>
      <w:r>
        <w:t>certificate</w:t>
      </w:r>
      <w:proofErr w:type="gramEnd"/>
      <w:r>
        <w:t>_hash</w:t>
      </w:r>
      <w:proofErr w:type="spellEnd"/>
      <w:r>
        <w:t>": "38d8ad665abb3afa29282aae50761c1713af6b49"</w:t>
      </w:r>
    </w:p>
    <w:p w14:paraId="0ED5149D" w14:textId="77777777" w:rsidR="00357605" w:rsidRDefault="001D1D91">
      <w:pPr>
        <w:pStyle w:val="BodyText"/>
        <w:spacing w:before="4"/>
      </w:pPr>
      <w:r>
        <w:t xml:space="preserve">          }</w:t>
      </w:r>
    </w:p>
    <w:p w14:paraId="1F84839C" w14:textId="77777777" w:rsidR="00357605" w:rsidRDefault="001D1D91">
      <w:pPr>
        <w:pStyle w:val="BodyText"/>
        <w:spacing w:before="4"/>
      </w:pPr>
      <w:r>
        <w:t xml:space="preserve">        },</w:t>
      </w:r>
    </w:p>
    <w:p w14:paraId="39B9B078" w14:textId="77777777" w:rsidR="00357605" w:rsidRDefault="001D1D91">
      <w:pPr>
        <w:pStyle w:val="BodyText"/>
        <w:spacing w:before="4"/>
      </w:pPr>
      <w:r>
        <w:t xml:space="preserve">        {</w:t>
      </w:r>
    </w:p>
    <w:p w14:paraId="23B3B94C" w14:textId="77777777" w:rsidR="00357605" w:rsidRDefault="001D1D91">
      <w:pPr>
        <w:pStyle w:val="BodyText"/>
        <w:spacing w:before="4"/>
      </w:pPr>
      <w:r>
        <w:t xml:space="preserve">          "</w:t>
      </w:r>
      <w:proofErr w:type="spellStart"/>
      <w:proofErr w:type="gramStart"/>
      <w:r>
        <w:t>client</w:t>
      </w:r>
      <w:proofErr w:type="gramEnd"/>
      <w:r>
        <w:t>_id</w:t>
      </w:r>
      <w:proofErr w:type="spellEnd"/>
      <w:r>
        <w:t>": "285584894612-8n9keofb2r9jfrcrh8luajg1b5ua6ujv.apps.googleusercontent.com",</w:t>
      </w:r>
    </w:p>
    <w:p w14:paraId="40D859F2" w14:textId="77777777" w:rsidR="00357605" w:rsidRDefault="001D1D91">
      <w:pPr>
        <w:pStyle w:val="BodyText"/>
        <w:spacing w:before="4"/>
      </w:pPr>
      <w:r>
        <w:t xml:space="preserve">          "</w:t>
      </w:r>
      <w:proofErr w:type="spellStart"/>
      <w:proofErr w:type="gramStart"/>
      <w:r>
        <w:t>client</w:t>
      </w:r>
      <w:proofErr w:type="gramEnd"/>
      <w:r>
        <w:t>_type</w:t>
      </w:r>
      <w:proofErr w:type="spellEnd"/>
      <w:r>
        <w:t>": 3</w:t>
      </w:r>
    </w:p>
    <w:p w14:paraId="46FF81BD" w14:textId="77777777" w:rsidR="00357605" w:rsidRDefault="001D1D91">
      <w:pPr>
        <w:pStyle w:val="BodyText"/>
        <w:spacing w:before="4"/>
      </w:pPr>
      <w:r>
        <w:t xml:space="preserve">        }</w:t>
      </w:r>
    </w:p>
    <w:p w14:paraId="53210DEB" w14:textId="77777777" w:rsidR="00357605" w:rsidRDefault="001D1D91">
      <w:pPr>
        <w:pStyle w:val="BodyText"/>
        <w:spacing w:before="4"/>
      </w:pPr>
      <w:r>
        <w:t xml:space="preserve">      ],</w:t>
      </w:r>
    </w:p>
    <w:p w14:paraId="361FDD8B" w14:textId="77777777" w:rsidR="00357605" w:rsidRDefault="001D1D91">
      <w:pPr>
        <w:pStyle w:val="BodyText"/>
        <w:spacing w:before="4"/>
      </w:pPr>
      <w:r>
        <w:t xml:space="preserve">      "</w:t>
      </w:r>
      <w:proofErr w:type="spellStart"/>
      <w:proofErr w:type="gramStart"/>
      <w:r>
        <w:t>api</w:t>
      </w:r>
      <w:proofErr w:type="gramEnd"/>
      <w:r>
        <w:t>_key</w:t>
      </w:r>
      <w:proofErr w:type="spellEnd"/>
      <w:r>
        <w:t>": [</w:t>
      </w:r>
    </w:p>
    <w:p w14:paraId="7F82E9EB" w14:textId="77777777" w:rsidR="00357605" w:rsidRDefault="001D1D91">
      <w:pPr>
        <w:pStyle w:val="BodyText"/>
        <w:spacing w:before="4"/>
      </w:pPr>
      <w:r>
        <w:t xml:space="preserve">        {</w:t>
      </w:r>
    </w:p>
    <w:p w14:paraId="5C54E710" w14:textId="77777777" w:rsidR="00357605" w:rsidRDefault="001D1D91">
      <w:pPr>
        <w:pStyle w:val="BodyText"/>
        <w:spacing w:before="4"/>
      </w:pPr>
      <w:r>
        <w:t xml:space="preserve">          "</w:t>
      </w:r>
      <w:proofErr w:type="spellStart"/>
      <w:proofErr w:type="gramStart"/>
      <w:r>
        <w:t>current</w:t>
      </w:r>
      <w:proofErr w:type="gramEnd"/>
      <w:r>
        <w:t>_key</w:t>
      </w:r>
      <w:proofErr w:type="spellEnd"/>
      <w:r>
        <w:t>": "AIzaSyBzKe4LVmg7tMdPUwzT2keql18z045qSqQ"</w:t>
      </w:r>
    </w:p>
    <w:p w14:paraId="4031330B" w14:textId="77777777" w:rsidR="00357605" w:rsidRDefault="001D1D91">
      <w:pPr>
        <w:pStyle w:val="BodyText"/>
        <w:spacing w:before="4"/>
      </w:pPr>
      <w:r>
        <w:t xml:space="preserve">        }</w:t>
      </w:r>
    </w:p>
    <w:p w14:paraId="3A800BDB" w14:textId="77777777" w:rsidR="00357605" w:rsidRDefault="001D1D91">
      <w:pPr>
        <w:pStyle w:val="BodyText"/>
        <w:spacing w:before="4"/>
      </w:pPr>
      <w:r>
        <w:t xml:space="preserve">     </w:t>
      </w:r>
      <w:r>
        <w:t xml:space="preserve"> ],</w:t>
      </w:r>
    </w:p>
    <w:p w14:paraId="5D53A8BF" w14:textId="77777777" w:rsidR="00357605" w:rsidRDefault="001D1D91">
      <w:pPr>
        <w:pStyle w:val="BodyText"/>
        <w:spacing w:before="4"/>
      </w:pPr>
      <w:r>
        <w:t xml:space="preserve">      "services": {</w:t>
      </w:r>
    </w:p>
    <w:p w14:paraId="6D7D9F92" w14:textId="77777777" w:rsidR="00357605" w:rsidRDefault="001D1D91">
      <w:pPr>
        <w:pStyle w:val="BodyText"/>
        <w:spacing w:before="4"/>
      </w:pPr>
      <w:r>
        <w:t xml:space="preserve">        "</w:t>
      </w:r>
      <w:proofErr w:type="spellStart"/>
      <w:proofErr w:type="gramStart"/>
      <w:r>
        <w:t>appinvite</w:t>
      </w:r>
      <w:proofErr w:type="gramEnd"/>
      <w:r>
        <w:t>_service</w:t>
      </w:r>
      <w:proofErr w:type="spellEnd"/>
      <w:r>
        <w:t>": {</w:t>
      </w:r>
    </w:p>
    <w:p w14:paraId="075F8B5E" w14:textId="77777777" w:rsidR="00357605" w:rsidRDefault="001D1D91">
      <w:pPr>
        <w:pStyle w:val="BodyText"/>
        <w:spacing w:before="4"/>
      </w:pPr>
      <w:r>
        <w:t xml:space="preserve">          "</w:t>
      </w:r>
      <w:proofErr w:type="spellStart"/>
      <w:proofErr w:type="gramStart"/>
      <w:r>
        <w:t>other</w:t>
      </w:r>
      <w:proofErr w:type="gramEnd"/>
      <w:r>
        <w:t>_platform_oauth_client</w:t>
      </w:r>
      <w:proofErr w:type="spellEnd"/>
      <w:r>
        <w:t>": [</w:t>
      </w:r>
    </w:p>
    <w:p w14:paraId="77725B34" w14:textId="77777777" w:rsidR="00357605" w:rsidRDefault="001D1D91">
      <w:pPr>
        <w:pStyle w:val="BodyText"/>
        <w:spacing w:before="4"/>
      </w:pPr>
      <w:r>
        <w:t xml:space="preserve">            {</w:t>
      </w:r>
    </w:p>
    <w:p w14:paraId="7921D3B9" w14:textId="77777777" w:rsidR="00357605" w:rsidRDefault="001D1D91">
      <w:pPr>
        <w:pStyle w:val="BodyText"/>
        <w:spacing w:before="4"/>
      </w:pPr>
      <w:r>
        <w:t xml:space="preserve">              "</w:t>
      </w:r>
      <w:proofErr w:type="spellStart"/>
      <w:proofErr w:type="gramStart"/>
      <w:r>
        <w:t>client</w:t>
      </w:r>
      <w:proofErr w:type="gramEnd"/>
      <w:r>
        <w:t>_id</w:t>
      </w:r>
      <w:proofErr w:type="spellEnd"/>
      <w:r>
        <w:t>": "285584894612-8n9keofb2r9jfrcrh8luajg1b5ua6ujv.apps.googleusercontent.com",</w:t>
      </w:r>
    </w:p>
    <w:p w14:paraId="21C44789" w14:textId="77777777" w:rsidR="00357605" w:rsidRDefault="001D1D91">
      <w:pPr>
        <w:pStyle w:val="BodyText"/>
        <w:spacing w:before="4"/>
      </w:pPr>
      <w:r>
        <w:t xml:space="preserve">              "</w:t>
      </w:r>
      <w:proofErr w:type="spellStart"/>
      <w:proofErr w:type="gramStart"/>
      <w:r>
        <w:t>client</w:t>
      </w:r>
      <w:proofErr w:type="gramEnd"/>
      <w:r>
        <w:t>_type</w:t>
      </w:r>
      <w:proofErr w:type="spellEnd"/>
      <w:r>
        <w:t>": 3</w:t>
      </w:r>
    </w:p>
    <w:p w14:paraId="01F918D5" w14:textId="77777777" w:rsidR="00357605" w:rsidRDefault="001D1D91">
      <w:pPr>
        <w:pStyle w:val="BodyText"/>
        <w:spacing w:before="4"/>
      </w:pPr>
      <w:r>
        <w:t xml:space="preserve">          </w:t>
      </w:r>
      <w:r>
        <w:t xml:space="preserve">  }</w:t>
      </w:r>
    </w:p>
    <w:p w14:paraId="4C3A507C" w14:textId="77777777" w:rsidR="00357605" w:rsidRDefault="001D1D91">
      <w:pPr>
        <w:pStyle w:val="BodyText"/>
        <w:spacing w:before="4"/>
      </w:pPr>
      <w:r>
        <w:t xml:space="preserve">          ]</w:t>
      </w:r>
    </w:p>
    <w:p w14:paraId="742E8C39" w14:textId="77777777" w:rsidR="00357605" w:rsidRDefault="001D1D91">
      <w:pPr>
        <w:pStyle w:val="BodyText"/>
        <w:spacing w:before="4"/>
      </w:pPr>
      <w:r>
        <w:t xml:space="preserve">        }</w:t>
      </w:r>
    </w:p>
    <w:p w14:paraId="38C65C1F" w14:textId="77777777" w:rsidR="00357605" w:rsidRDefault="001D1D91">
      <w:pPr>
        <w:pStyle w:val="BodyText"/>
        <w:spacing w:before="4"/>
      </w:pPr>
      <w:r>
        <w:t xml:space="preserve">      }</w:t>
      </w:r>
    </w:p>
    <w:p w14:paraId="2CC8DD04" w14:textId="77777777" w:rsidR="00357605" w:rsidRDefault="001D1D91">
      <w:pPr>
        <w:pStyle w:val="BodyText"/>
        <w:spacing w:before="4"/>
      </w:pPr>
      <w:r>
        <w:t xml:space="preserve">    }</w:t>
      </w:r>
    </w:p>
    <w:p w14:paraId="30D3AE6F" w14:textId="77777777" w:rsidR="00357605" w:rsidRDefault="001D1D91">
      <w:pPr>
        <w:pStyle w:val="BodyText"/>
        <w:spacing w:before="4"/>
      </w:pPr>
      <w:r>
        <w:t xml:space="preserve">  ],</w:t>
      </w:r>
    </w:p>
    <w:p w14:paraId="43D792D8" w14:textId="77777777" w:rsidR="00357605" w:rsidRDefault="001D1D91">
      <w:pPr>
        <w:pStyle w:val="BodyText"/>
        <w:spacing w:before="4"/>
      </w:pPr>
      <w:r>
        <w:t xml:space="preserve">  "</w:t>
      </w:r>
      <w:proofErr w:type="spellStart"/>
      <w:proofErr w:type="gramStart"/>
      <w:r>
        <w:t>configuration</w:t>
      </w:r>
      <w:proofErr w:type="gramEnd"/>
      <w:r>
        <w:t>_version</w:t>
      </w:r>
      <w:proofErr w:type="spellEnd"/>
      <w:r>
        <w:t>": "1"</w:t>
      </w:r>
    </w:p>
    <w:p w14:paraId="40293CFD" w14:textId="77777777" w:rsidR="00357605" w:rsidRDefault="001D1D91">
      <w:pPr>
        <w:pStyle w:val="BodyText"/>
        <w:spacing w:before="4"/>
      </w:pPr>
      <w:r>
        <w:t>}</w:t>
      </w:r>
    </w:p>
    <w:p w14:paraId="09158B8F" w14:textId="77777777" w:rsidR="00357605" w:rsidRDefault="001D1D91">
      <w:pPr>
        <w:pStyle w:val="BodyText"/>
        <w:spacing w:before="4"/>
        <w:ind w:firstLineChars="100" w:firstLine="281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runConfigurations</w:t>
      </w:r>
      <w:proofErr w:type="spellEnd"/>
      <w:r>
        <w:rPr>
          <w:b/>
          <w:bCs/>
          <w:sz w:val="28"/>
          <w:szCs w:val="28"/>
        </w:rPr>
        <w:t xml:space="preserve"> (1).xml</w:t>
      </w:r>
    </w:p>
    <w:p w14:paraId="1A9791AB" w14:textId="77777777" w:rsidR="00357605" w:rsidRDefault="00357605">
      <w:pPr>
        <w:pStyle w:val="BodyText"/>
        <w:spacing w:before="4"/>
      </w:pPr>
    </w:p>
    <w:p w14:paraId="43BC00BF" w14:textId="77777777" w:rsidR="00357605" w:rsidRDefault="00357605">
      <w:pPr>
        <w:pStyle w:val="BodyText"/>
        <w:spacing w:before="4"/>
      </w:pPr>
    </w:p>
    <w:p w14:paraId="1E757EFF" w14:textId="77777777" w:rsidR="00357605" w:rsidRDefault="00357605">
      <w:pPr>
        <w:pStyle w:val="BodyText"/>
        <w:spacing w:before="4"/>
      </w:pPr>
    </w:p>
    <w:p w14:paraId="1C95CDC9" w14:textId="77777777" w:rsidR="00357605" w:rsidRDefault="001D1D91">
      <w:pPr>
        <w:pStyle w:val="BodyText"/>
        <w:spacing w:before="4"/>
        <w:ind w:firstLineChars="200" w:firstLine="480"/>
      </w:pPr>
      <w:r>
        <w:t>&lt;?xml version="1.0" encoding="UTF-8"?&gt;</w:t>
      </w:r>
    </w:p>
    <w:p w14:paraId="3A0466FF" w14:textId="77777777" w:rsidR="00357605" w:rsidRDefault="001D1D91">
      <w:pPr>
        <w:pStyle w:val="BodyText"/>
        <w:spacing w:before="4"/>
        <w:ind w:firstLineChars="200" w:firstLine="480"/>
      </w:pPr>
      <w:r>
        <w:t>&lt;project version="4"&gt;</w:t>
      </w:r>
    </w:p>
    <w:p w14:paraId="55F00958" w14:textId="77777777" w:rsidR="00357605" w:rsidRDefault="001D1D91">
      <w:pPr>
        <w:pStyle w:val="BodyText"/>
        <w:spacing w:before="4"/>
      </w:pPr>
      <w:r>
        <w:t xml:space="preserve">  </w:t>
      </w:r>
      <w:r>
        <w:t xml:space="preserve">     </w:t>
      </w:r>
      <w:r>
        <w:t xml:space="preserve">&lt;component </w:t>
      </w:r>
      <w:r>
        <w:t>name="</w:t>
      </w:r>
      <w:proofErr w:type="spellStart"/>
      <w:r>
        <w:t>RunConfigurationProducerService</w:t>
      </w:r>
      <w:proofErr w:type="spellEnd"/>
      <w:r>
        <w:t>"&gt;</w:t>
      </w:r>
    </w:p>
    <w:p w14:paraId="74A36476" w14:textId="77777777" w:rsidR="00357605" w:rsidRDefault="001D1D91">
      <w:pPr>
        <w:pStyle w:val="BodyText"/>
        <w:spacing w:before="4"/>
      </w:pPr>
      <w:r>
        <w:t xml:space="preserve">    </w:t>
      </w:r>
      <w:r>
        <w:t xml:space="preserve">  </w:t>
      </w:r>
      <w:r>
        <w:t>&lt;option name="</w:t>
      </w:r>
      <w:proofErr w:type="spellStart"/>
      <w:r>
        <w:t>ignoredProducers</w:t>
      </w:r>
      <w:proofErr w:type="spellEnd"/>
      <w:r>
        <w:t>"&gt;</w:t>
      </w:r>
    </w:p>
    <w:p w14:paraId="3B51E77F" w14:textId="77777777" w:rsidR="00357605" w:rsidRDefault="001D1D91">
      <w:pPr>
        <w:pStyle w:val="BodyText"/>
        <w:spacing w:before="4"/>
      </w:pPr>
      <w:r>
        <w:t xml:space="preserve">      &lt;set&gt;</w:t>
      </w:r>
    </w:p>
    <w:p w14:paraId="502ACAE1" w14:textId="77777777" w:rsidR="00357605" w:rsidRDefault="001D1D91">
      <w:pPr>
        <w:pStyle w:val="BodyText"/>
        <w:spacing w:before="4"/>
        <w:ind w:left="360" w:hangingChars="150" w:hanging="360"/>
      </w:pPr>
      <w:r>
        <w:t xml:space="preserve">        &lt;option value="</w:t>
      </w:r>
      <w:proofErr w:type="gramStart"/>
      <w:r>
        <w:t>org.jetbrains</w:t>
      </w:r>
      <w:proofErr w:type="gramEnd"/>
      <w:r>
        <w:t>.plugins.gradle.execution.test.runner.AllInPackageGradleConfigurationProducer" /&gt;</w:t>
      </w:r>
    </w:p>
    <w:p w14:paraId="14B5E81E" w14:textId="77777777" w:rsidR="00357605" w:rsidRDefault="001D1D91">
      <w:pPr>
        <w:pStyle w:val="BodyText"/>
        <w:spacing w:before="4"/>
      </w:pPr>
      <w:r>
        <w:t xml:space="preserve">        &lt;option value="</w:t>
      </w:r>
      <w:proofErr w:type="gramStart"/>
      <w:r>
        <w:t>org.jetbrains</w:t>
      </w:r>
      <w:proofErr w:type="gramEnd"/>
      <w:r>
        <w:t>.plugins.gr</w:t>
      </w:r>
      <w:r>
        <w:t>adle.execution.test.runner.TestClassGradleConfigurationProducer" /&gt;</w:t>
      </w:r>
    </w:p>
    <w:p w14:paraId="21967A3A" w14:textId="77777777" w:rsidR="00357605" w:rsidRDefault="001D1D91">
      <w:pPr>
        <w:pStyle w:val="BodyText"/>
        <w:spacing w:before="4"/>
        <w:ind w:left="240" w:hangingChars="100" w:hanging="240"/>
      </w:pPr>
      <w:r>
        <w:t xml:space="preserve">        &lt;option value="</w:t>
      </w:r>
      <w:proofErr w:type="gramStart"/>
      <w:r>
        <w:t>org.jetbrains</w:t>
      </w:r>
      <w:proofErr w:type="gramEnd"/>
      <w:r>
        <w:t>.plugins.gradle.execution.test.runner.TestMethodGradleConfigurationProducer" /&gt;</w:t>
      </w:r>
    </w:p>
    <w:p w14:paraId="24DBC6CF" w14:textId="77777777" w:rsidR="00357605" w:rsidRDefault="001D1D91">
      <w:pPr>
        <w:pStyle w:val="BodyText"/>
        <w:spacing w:before="4"/>
      </w:pPr>
      <w:r>
        <w:t xml:space="preserve">  </w:t>
      </w:r>
      <w:r>
        <w:t xml:space="preserve">   </w:t>
      </w:r>
      <w:r>
        <w:t xml:space="preserve">    &lt;/set&gt;</w:t>
      </w:r>
    </w:p>
    <w:p w14:paraId="1E66AE78" w14:textId="77777777" w:rsidR="00357605" w:rsidRDefault="001D1D91">
      <w:pPr>
        <w:pStyle w:val="BodyText"/>
        <w:spacing w:before="4"/>
        <w:ind w:firstLineChars="100" w:firstLine="240"/>
      </w:pPr>
      <w:r>
        <w:t xml:space="preserve">    &lt;/option&gt;</w:t>
      </w:r>
    </w:p>
    <w:p w14:paraId="643FFF11" w14:textId="77777777" w:rsidR="00357605" w:rsidRDefault="001D1D91">
      <w:pPr>
        <w:pStyle w:val="BodyText"/>
        <w:spacing w:before="4"/>
        <w:ind w:firstLineChars="100" w:firstLine="240"/>
      </w:pPr>
      <w:r>
        <w:t xml:space="preserve">  &lt;/component&gt;</w:t>
      </w:r>
    </w:p>
    <w:p w14:paraId="06292857" w14:textId="77777777" w:rsidR="00357605" w:rsidRDefault="001D1D91">
      <w:pPr>
        <w:pStyle w:val="BodyText"/>
        <w:spacing w:before="4"/>
        <w:ind w:firstLineChars="100" w:firstLine="240"/>
      </w:pPr>
      <w:r>
        <w:t>&lt;/project&gt;</w:t>
      </w:r>
    </w:p>
    <w:p w14:paraId="73FD3A10" w14:textId="77777777" w:rsidR="00357605" w:rsidRDefault="00357605">
      <w:pPr>
        <w:pStyle w:val="BodyText"/>
        <w:spacing w:before="4"/>
        <w:ind w:firstLineChars="100" w:firstLine="240"/>
      </w:pPr>
    </w:p>
    <w:p w14:paraId="54A97B50" w14:textId="77777777" w:rsidR="00357605" w:rsidRDefault="00357605">
      <w:pPr>
        <w:pStyle w:val="BodyText"/>
        <w:spacing w:before="4"/>
        <w:ind w:firstLineChars="100" w:firstLine="240"/>
      </w:pPr>
    </w:p>
    <w:p w14:paraId="04EC7D83" w14:textId="77777777" w:rsidR="00357605" w:rsidRDefault="00357605">
      <w:pPr>
        <w:pStyle w:val="BodyText"/>
        <w:spacing w:before="4"/>
        <w:ind w:firstLineChars="100" w:firstLine="240"/>
      </w:pPr>
    </w:p>
    <w:p w14:paraId="7F97CF12" w14:textId="77777777" w:rsidR="00357605" w:rsidRDefault="00357605">
      <w:pPr>
        <w:pStyle w:val="BodyText"/>
        <w:spacing w:before="4"/>
        <w:ind w:firstLineChars="100" w:firstLine="240"/>
      </w:pPr>
    </w:p>
    <w:p w14:paraId="7DEFE67D" w14:textId="77777777" w:rsidR="00357605" w:rsidRDefault="00357605">
      <w:pPr>
        <w:pStyle w:val="BodyText"/>
        <w:spacing w:before="4"/>
        <w:ind w:firstLineChars="100" w:firstLine="240"/>
      </w:pPr>
    </w:p>
    <w:p w14:paraId="776A3A79" w14:textId="77777777" w:rsidR="00357605" w:rsidRDefault="00357605">
      <w:pPr>
        <w:pStyle w:val="BodyText"/>
        <w:spacing w:before="4"/>
        <w:ind w:firstLineChars="100" w:firstLine="240"/>
      </w:pPr>
    </w:p>
    <w:p w14:paraId="415237E8" w14:textId="77777777" w:rsidR="00357605" w:rsidRDefault="00357605">
      <w:pPr>
        <w:pStyle w:val="BodyText"/>
        <w:spacing w:before="4"/>
        <w:ind w:firstLineChars="100" w:firstLine="240"/>
      </w:pPr>
    </w:p>
    <w:p w14:paraId="0A37942E" w14:textId="77777777" w:rsidR="00357605" w:rsidRDefault="00357605">
      <w:pPr>
        <w:pStyle w:val="BodyText"/>
        <w:spacing w:before="4"/>
        <w:ind w:firstLineChars="100" w:firstLine="240"/>
      </w:pPr>
    </w:p>
    <w:p w14:paraId="113C5479" w14:textId="77777777" w:rsidR="00357605" w:rsidRDefault="00357605">
      <w:pPr>
        <w:pStyle w:val="BodyText"/>
        <w:spacing w:before="4"/>
        <w:ind w:firstLineChars="100" w:firstLine="240"/>
      </w:pPr>
    </w:p>
    <w:p w14:paraId="52815C6E" w14:textId="77777777" w:rsidR="00357605" w:rsidRDefault="00357605">
      <w:pPr>
        <w:pStyle w:val="BodyText"/>
        <w:spacing w:before="4"/>
        <w:ind w:firstLineChars="100" w:firstLine="240"/>
      </w:pPr>
    </w:p>
    <w:p w14:paraId="47C3C3D3" w14:textId="77777777" w:rsidR="00357605" w:rsidRDefault="00357605">
      <w:pPr>
        <w:pStyle w:val="BodyText"/>
        <w:spacing w:before="4"/>
        <w:ind w:firstLineChars="100" w:firstLine="240"/>
      </w:pPr>
    </w:p>
    <w:p w14:paraId="3C3C43A7" w14:textId="77777777" w:rsidR="00357605" w:rsidRDefault="00357605">
      <w:pPr>
        <w:pStyle w:val="BodyText"/>
        <w:spacing w:before="4"/>
        <w:ind w:firstLineChars="100" w:firstLine="240"/>
      </w:pPr>
    </w:p>
    <w:p w14:paraId="6EFC3AE0" w14:textId="77777777" w:rsidR="00357605" w:rsidRDefault="00357605">
      <w:pPr>
        <w:pStyle w:val="BodyText"/>
        <w:spacing w:before="4"/>
        <w:ind w:firstLineChars="100" w:firstLine="240"/>
      </w:pPr>
    </w:p>
    <w:p w14:paraId="5D6BA214" w14:textId="77777777" w:rsidR="00357605" w:rsidRDefault="00357605">
      <w:pPr>
        <w:pStyle w:val="BodyText"/>
        <w:spacing w:before="4"/>
        <w:ind w:firstLineChars="100" w:firstLine="240"/>
      </w:pPr>
    </w:p>
    <w:p w14:paraId="0535B91A" w14:textId="77777777" w:rsidR="00357605" w:rsidRDefault="00357605">
      <w:pPr>
        <w:pStyle w:val="BodyText"/>
        <w:spacing w:before="4"/>
        <w:ind w:firstLineChars="100" w:firstLine="240"/>
      </w:pPr>
    </w:p>
    <w:p w14:paraId="790ADA22" w14:textId="77777777" w:rsidR="00357605" w:rsidRDefault="00357605">
      <w:pPr>
        <w:pStyle w:val="BodyText"/>
        <w:spacing w:before="4"/>
        <w:ind w:firstLineChars="100" w:firstLine="240"/>
      </w:pPr>
    </w:p>
    <w:p w14:paraId="305F3354" w14:textId="77777777" w:rsidR="00357605" w:rsidRDefault="00357605">
      <w:pPr>
        <w:pStyle w:val="BodyText"/>
        <w:spacing w:before="4"/>
        <w:ind w:firstLineChars="100" w:firstLine="240"/>
      </w:pPr>
    </w:p>
    <w:p w14:paraId="4F40E36C" w14:textId="77777777" w:rsidR="00357605" w:rsidRDefault="00357605">
      <w:pPr>
        <w:pStyle w:val="BodyText"/>
        <w:spacing w:before="4"/>
        <w:ind w:firstLineChars="100" w:firstLine="240"/>
      </w:pPr>
    </w:p>
    <w:p w14:paraId="07619223" w14:textId="77777777" w:rsidR="00357605" w:rsidRDefault="00357605">
      <w:pPr>
        <w:pStyle w:val="BodyText"/>
        <w:spacing w:before="4"/>
        <w:ind w:firstLineChars="100" w:firstLine="240"/>
      </w:pPr>
    </w:p>
    <w:p w14:paraId="452FEB68" w14:textId="77777777" w:rsidR="00357605" w:rsidRDefault="00357605">
      <w:pPr>
        <w:pStyle w:val="BodyText"/>
        <w:spacing w:before="4"/>
        <w:ind w:firstLineChars="100" w:firstLine="240"/>
      </w:pPr>
    </w:p>
    <w:p w14:paraId="5A66D271" w14:textId="77777777" w:rsidR="00357605" w:rsidRDefault="00357605">
      <w:pPr>
        <w:pStyle w:val="BodyText"/>
        <w:spacing w:before="4"/>
        <w:ind w:firstLineChars="100" w:firstLine="240"/>
      </w:pPr>
    </w:p>
    <w:p w14:paraId="35A414D7" w14:textId="77777777" w:rsidR="00357605" w:rsidRDefault="00357605">
      <w:pPr>
        <w:pStyle w:val="BodyText"/>
        <w:spacing w:before="4"/>
        <w:ind w:firstLineChars="100" w:firstLine="240"/>
      </w:pPr>
    </w:p>
    <w:p w14:paraId="72C04322" w14:textId="77777777" w:rsidR="00357605" w:rsidRDefault="00357605">
      <w:pPr>
        <w:pStyle w:val="BodyText"/>
        <w:spacing w:before="4"/>
        <w:ind w:firstLineChars="100" w:firstLine="240"/>
      </w:pPr>
    </w:p>
    <w:p w14:paraId="54DC770C" w14:textId="77777777" w:rsidR="00357605" w:rsidRDefault="00357605">
      <w:pPr>
        <w:pStyle w:val="BodyText"/>
        <w:spacing w:before="4"/>
        <w:ind w:firstLineChars="100" w:firstLine="240"/>
      </w:pPr>
    </w:p>
    <w:p w14:paraId="28CFDF67" w14:textId="77777777" w:rsidR="00357605" w:rsidRDefault="00357605">
      <w:pPr>
        <w:pStyle w:val="BodyText"/>
        <w:spacing w:before="4"/>
        <w:ind w:firstLineChars="100" w:firstLine="240"/>
      </w:pPr>
    </w:p>
    <w:p w14:paraId="49BA364E" w14:textId="77777777" w:rsidR="00357605" w:rsidRDefault="00357605">
      <w:pPr>
        <w:pStyle w:val="BodyText"/>
        <w:spacing w:before="4"/>
        <w:ind w:firstLineChars="100" w:firstLine="240"/>
      </w:pPr>
    </w:p>
    <w:p w14:paraId="07C2178B" w14:textId="77777777" w:rsidR="00357605" w:rsidRDefault="00357605">
      <w:pPr>
        <w:pStyle w:val="BodyText"/>
        <w:spacing w:before="4"/>
        <w:ind w:firstLineChars="100" w:firstLine="240"/>
      </w:pPr>
    </w:p>
    <w:p w14:paraId="3C0DF4BB" w14:textId="77777777" w:rsidR="00357605" w:rsidRDefault="00357605">
      <w:pPr>
        <w:pStyle w:val="BodyText"/>
        <w:spacing w:before="4"/>
        <w:ind w:firstLineChars="100" w:firstLine="240"/>
      </w:pPr>
    </w:p>
    <w:p w14:paraId="7E727D7A" w14:textId="77777777" w:rsidR="00357605" w:rsidRDefault="00357605">
      <w:pPr>
        <w:pStyle w:val="BodyText"/>
        <w:spacing w:before="4"/>
        <w:ind w:firstLineChars="100" w:firstLine="240"/>
      </w:pPr>
    </w:p>
    <w:p w14:paraId="09449F78" w14:textId="77777777" w:rsidR="00357605" w:rsidRDefault="00357605">
      <w:pPr>
        <w:pStyle w:val="BodyText"/>
        <w:spacing w:before="4"/>
        <w:ind w:firstLineChars="100" w:firstLine="240"/>
      </w:pPr>
    </w:p>
    <w:p w14:paraId="28A672AC" w14:textId="77777777" w:rsidR="00357605" w:rsidRDefault="00357605">
      <w:pPr>
        <w:pStyle w:val="BodyText"/>
        <w:spacing w:before="4"/>
        <w:ind w:firstLineChars="100" w:firstLine="240"/>
      </w:pPr>
    </w:p>
    <w:p w14:paraId="1489ED2E" w14:textId="77777777" w:rsidR="00357605" w:rsidRDefault="00357605">
      <w:pPr>
        <w:pStyle w:val="BodyText"/>
        <w:spacing w:before="4"/>
        <w:ind w:firstLineChars="100" w:firstLine="240"/>
      </w:pPr>
    </w:p>
    <w:p w14:paraId="0A5CB623" w14:textId="77777777" w:rsidR="00357605" w:rsidRDefault="00357605">
      <w:pPr>
        <w:pStyle w:val="BodyText"/>
        <w:spacing w:before="4"/>
        <w:ind w:firstLineChars="100" w:firstLine="240"/>
      </w:pPr>
    </w:p>
    <w:p w14:paraId="21C40793" w14:textId="77777777" w:rsidR="00357605" w:rsidRDefault="00357605">
      <w:pPr>
        <w:pStyle w:val="BodyText"/>
        <w:spacing w:before="4"/>
        <w:ind w:firstLineChars="100" w:firstLine="240"/>
      </w:pPr>
    </w:p>
    <w:p w14:paraId="78636858" w14:textId="77777777" w:rsidR="00357605" w:rsidRDefault="00357605">
      <w:pPr>
        <w:pStyle w:val="BodyText"/>
        <w:spacing w:before="4"/>
        <w:ind w:firstLineChars="100" w:firstLine="240"/>
      </w:pPr>
    </w:p>
    <w:p w14:paraId="18A6DEEC" w14:textId="77777777" w:rsidR="00357605" w:rsidRDefault="00357605">
      <w:pPr>
        <w:pStyle w:val="BodyText"/>
        <w:spacing w:before="4"/>
        <w:ind w:firstLineChars="100" w:firstLine="240"/>
      </w:pPr>
    </w:p>
    <w:p w14:paraId="54C2CD63" w14:textId="77777777" w:rsidR="00357605" w:rsidRDefault="00357605">
      <w:pPr>
        <w:pStyle w:val="BodyText"/>
        <w:spacing w:before="4"/>
        <w:ind w:firstLineChars="100" w:firstLine="240"/>
      </w:pPr>
    </w:p>
    <w:p w14:paraId="504E3E02" w14:textId="77777777" w:rsidR="00357605" w:rsidRDefault="00357605">
      <w:pPr>
        <w:pStyle w:val="BodyText"/>
        <w:spacing w:before="4"/>
        <w:ind w:firstLineChars="100" w:firstLine="240"/>
      </w:pPr>
    </w:p>
    <w:p w14:paraId="64ADB3E8" w14:textId="77777777" w:rsidR="00357605" w:rsidRDefault="00357605">
      <w:pPr>
        <w:pStyle w:val="BodyText"/>
        <w:spacing w:before="4"/>
        <w:ind w:firstLineChars="100" w:firstLine="240"/>
      </w:pPr>
    </w:p>
    <w:p w14:paraId="76DBBBAC" w14:textId="77777777" w:rsidR="00357605" w:rsidRDefault="00357605">
      <w:pPr>
        <w:pStyle w:val="BodyText"/>
        <w:spacing w:before="4"/>
        <w:ind w:firstLineChars="100" w:firstLine="240"/>
      </w:pPr>
    </w:p>
    <w:p w14:paraId="66BBA101" w14:textId="77777777" w:rsidR="00357605" w:rsidRDefault="00357605">
      <w:pPr>
        <w:pStyle w:val="BodyText"/>
        <w:spacing w:before="4"/>
        <w:ind w:firstLineChars="100" w:firstLine="240"/>
      </w:pPr>
    </w:p>
    <w:p w14:paraId="471C9661" w14:textId="77777777" w:rsidR="00357605" w:rsidRDefault="00357605">
      <w:pPr>
        <w:pStyle w:val="BodyText"/>
        <w:spacing w:before="4"/>
        <w:ind w:firstLineChars="100" w:firstLine="240"/>
      </w:pPr>
    </w:p>
    <w:p w14:paraId="2EC1DA1C" w14:textId="77777777" w:rsidR="00357605" w:rsidRDefault="00357605">
      <w:pPr>
        <w:pStyle w:val="BodyText"/>
        <w:spacing w:before="4"/>
        <w:ind w:firstLineChars="100" w:firstLine="240"/>
      </w:pPr>
    </w:p>
    <w:p w14:paraId="5DD939F7" w14:textId="77777777" w:rsidR="00357605" w:rsidRDefault="00357605">
      <w:pPr>
        <w:pStyle w:val="BodyText"/>
        <w:spacing w:before="4"/>
        <w:ind w:firstLineChars="100" w:firstLine="240"/>
      </w:pPr>
    </w:p>
    <w:p w14:paraId="719191BE" w14:textId="77777777" w:rsidR="00357605" w:rsidRDefault="00357605">
      <w:pPr>
        <w:pStyle w:val="BodyText"/>
        <w:spacing w:before="4"/>
        <w:ind w:firstLineChars="100" w:firstLine="240"/>
      </w:pPr>
    </w:p>
    <w:p w14:paraId="78911E21" w14:textId="77777777" w:rsidR="00357605" w:rsidRDefault="00357605">
      <w:pPr>
        <w:pStyle w:val="BodyText"/>
        <w:spacing w:before="4"/>
        <w:ind w:firstLineChars="100" w:firstLine="240"/>
      </w:pPr>
    </w:p>
    <w:p w14:paraId="723DDEC8" w14:textId="77777777" w:rsidR="00357605" w:rsidRDefault="00357605">
      <w:pPr>
        <w:pStyle w:val="BodyText"/>
        <w:spacing w:before="4"/>
        <w:ind w:firstLineChars="100" w:firstLine="240"/>
      </w:pPr>
    </w:p>
    <w:p w14:paraId="4A98962B" w14:textId="77777777" w:rsidR="00357605" w:rsidRDefault="00357605">
      <w:pPr>
        <w:pStyle w:val="BodyText"/>
        <w:spacing w:before="4"/>
        <w:ind w:firstLineChars="100" w:firstLine="240"/>
      </w:pPr>
    </w:p>
    <w:p w14:paraId="5AC5BEAB" w14:textId="77777777" w:rsidR="00357605" w:rsidRDefault="00357605">
      <w:pPr>
        <w:pStyle w:val="BodyText"/>
        <w:spacing w:before="4"/>
        <w:ind w:firstLineChars="100" w:firstLine="240"/>
      </w:pPr>
    </w:p>
    <w:p w14:paraId="6F309829" w14:textId="77777777" w:rsidR="00357605" w:rsidRDefault="00357605">
      <w:pPr>
        <w:pStyle w:val="BodyText"/>
        <w:spacing w:before="4"/>
        <w:ind w:firstLineChars="100" w:firstLine="240"/>
      </w:pPr>
    </w:p>
    <w:p w14:paraId="364A4845" w14:textId="77777777" w:rsidR="00357605" w:rsidRDefault="00357605">
      <w:pPr>
        <w:pStyle w:val="BodyText"/>
        <w:spacing w:before="4"/>
        <w:ind w:firstLineChars="100" w:firstLine="240"/>
      </w:pPr>
    </w:p>
    <w:p w14:paraId="5AC33DC8" w14:textId="77777777" w:rsidR="00357605" w:rsidRDefault="00357605">
      <w:pPr>
        <w:pStyle w:val="BodyText"/>
        <w:spacing w:before="4"/>
        <w:ind w:firstLineChars="100" w:firstLine="240"/>
      </w:pPr>
    </w:p>
    <w:p w14:paraId="0F25FCC6" w14:textId="77777777" w:rsidR="00357605" w:rsidRDefault="00357605">
      <w:pPr>
        <w:pStyle w:val="BodyText"/>
        <w:spacing w:before="4"/>
        <w:ind w:firstLineChars="100" w:firstLine="240"/>
      </w:pPr>
    </w:p>
    <w:p w14:paraId="3F5EE69C" w14:textId="77777777" w:rsidR="00357605" w:rsidRDefault="00357605">
      <w:pPr>
        <w:pStyle w:val="BodyText"/>
        <w:spacing w:before="4"/>
        <w:ind w:firstLineChars="100" w:firstLine="240"/>
      </w:pPr>
    </w:p>
    <w:p w14:paraId="36C1CEBB" w14:textId="77777777" w:rsidR="00357605" w:rsidRDefault="00357605">
      <w:pPr>
        <w:pStyle w:val="BodyText"/>
        <w:spacing w:before="4"/>
        <w:ind w:firstLineChars="100" w:firstLine="240"/>
      </w:pPr>
    </w:p>
    <w:p w14:paraId="4424B087" w14:textId="77777777" w:rsidR="00357605" w:rsidRDefault="00357605">
      <w:pPr>
        <w:pStyle w:val="BodyText"/>
        <w:spacing w:before="4"/>
        <w:ind w:firstLineChars="100" w:firstLine="240"/>
      </w:pPr>
    </w:p>
    <w:p w14:paraId="4E9507A7" w14:textId="77777777" w:rsidR="00357605" w:rsidRDefault="00357605">
      <w:pPr>
        <w:pStyle w:val="BodyText"/>
        <w:spacing w:before="4"/>
        <w:ind w:firstLineChars="100" w:firstLine="240"/>
      </w:pPr>
    </w:p>
    <w:p w14:paraId="46537EFD" w14:textId="37FB5DB2" w:rsidR="00357605" w:rsidRDefault="001B3B5E">
      <w:pPr>
        <w:pStyle w:val="Heading1"/>
        <w:tabs>
          <w:tab w:val="left" w:pos="2421"/>
        </w:tabs>
        <w:spacing w:before="69"/>
        <w:ind w:left="-1" w:right="856" w:firstLine="0"/>
        <w:rPr>
          <w:sz w:val="70"/>
        </w:rPr>
      </w:pPr>
      <w:r>
        <w:t xml:space="preserve">          </w:t>
      </w:r>
      <w:r w:rsidR="001D1D91">
        <w:t>5.</w:t>
      </w:r>
      <w:r w:rsidR="001D1D91">
        <w:t>SCREENSHOTS</w:t>
      </w:r>
    </w:p>
    <w:p w14:paraId="0C3B8A47" w14:textId="77777777" w:rsidR="00357605" w:rsidRDefault="00357605">
      <w:pPr>
        <w:rPr>
          <w:sz w:val="70"/>
        </w:rPr>
        <w:sectPr w:rsidR="00357605">
          <w:headerReference w:type="default" r:id="rId25"/>
          <w:footerReference w:type="default" r:id="rId26"/>
          <w:pgSz w:w="11938" w:h="16862"/>
          <w:pgMar w:top="1598" w:right="374" w:bottom="274" w:left="1080" w:header="0" w:footer="0" w:gutter="0"/>
          <w:cols w:space="0"/>
        </w:sectPr>
      </w:pPr>
    </w:p>
    <w:p w14:paraId="63347B84" w14:textId="77777777" w:rsidR="00357605" w:rsidRDefault="001D1D91">
      <w:pPr>
        <w:pStyle w:val="BodyText"/>
        <w:spacing w:before="4"/>
        <w:ind w:left="32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5.</w:t>
      </w:r>
      <w:r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LOGIN       </w:t>
      </w:r>
    </w:p>
    <w:p w14:paraId="6F7359DB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374B1DC5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7C1E81B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44F22FF8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A2726F8" w14:textId="77777777" w:rsidR="00357605" w:rsidRDefault="001D1D91">
      <w:pPr>
        <w:pStyle w:val="BodyText"/>
        <w:spacing w:before="4"/>
        <w:ind w:left="326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7216" behindDoc="1" locked="0" layoutInCell="1" allowOverlap="1" wp14:anchorId="6785EB66" wp14:editId="17A48ABD">
            <wp:simplePos x="0" y="0"/>
            <wp:positionH relativeFrom="column">
              <wp:posOffset>1170305</wp:posOffset>
            </wp:positionH>
            <wp:positionV relativeFrom="paragraph">
              <wp:posOffset>172720</wp:posOffset>
            </wp:positionV>
            <wp:extent cx="4420870" cy="6728460"/>
            <wp:effectExtent l="0" t="0" r="0" b="15240"/>
            <wp:wrapTight wrapText="bothSides">
              <wp:wrapPolygon edited="0">
                <wp:start x="0" y="0"/>
                <wp:lineTo x="0" y="21527"/>
                <wp:lineTo x="21501" y="21527"/>
                <wp:lineTo x="21501" y="0"/>
                <wp:lineTo x="0" y="0"/>
              </wp:wrapPolygon>
            </wp:wrapTight>
            <wp:docPr id="2" name="Picture 2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i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0EC4D1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30A18621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3FA371BC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C4F19A7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1980C24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411666EB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37714CD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A65A9BA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92D39B0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270AC4BE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632A8284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0DDE575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BB89BBD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443B5A3B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34016898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35165CEC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35F78B13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49F1A5C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6C3400C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B7CD351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EC3A4CA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295B579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45F9F81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3376C259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6E0AA9CB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2A20CC4E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474A940B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31E3D52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A2325AB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168D16A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2D367D24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E6B994F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20E538C4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4BF76DC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03F81DF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6F65FCB9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369D29F3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465F1E54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4A1B4831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3AD6B2D" w14:textId="77777777" w:rsidR="00357605" w:rsidRDefault="00357605">
      <w:pPr>
        <w:pStyle w:val="BodyText"/>
        <w:spacing w:before="4"/>
        <w:rPr>
          <w:b/>
          <w:bCs/>
          <w:sz w:val="28"/>
          <w:szCs w:val="28"/>
        </w:rPr>
      </w:pPr>
    </w:p>
    <w:p w14:paraId="7EF55BFC" w14:textId="77777777" w:rsidR="00357605" w:rsidRDefault="001D1D91">
      <w:pPr>
        <w:pStyle w:val="BodyText"/>
        <w:spacing w:before="4"/>
        <w:ind w:left="32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5.2 CREATE ACCOUNT</w:t>
      </w:r>
    </w:p>
    <w:p w14:paraId="25D6CD0E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3C856B53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657335CD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FE3F3D5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370DFD9C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2EC70B3C" w14:textId="77777777" w:rsidR="00357605" w:rsidRDefault="001D1D91">
      <w:pPr>
        <w:pStyle w:val="BodyText"/>
        <w:spacing w:before="4"/>
        <w:ind w:left="326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E6B309B" wp14:editId="113469C7">
            <wp:simplePos x="0" y="0"/>
            <wp:positionH relativeFrom="column">
              <wp:posOffset>1212215</wp:posOffset>
            </wp:positionH>
            <wp:positionV relativeFrom="paragraph">
              <wp:posOffset>109855</wp:posOffset>
            </wp:positionV>
            <wp:extent cx="4450080" cy="7180580"/>
            <wp:effectExtent l="0" t="0" r="7620" b="1270"/>
            <wp:wrapSquare wrapText="bothSides"/>
            <wp:docPr id="17" name="Picture 17" descr="sign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ignup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718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06D42A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2062128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032C377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6816E19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2E695B99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AEBBDFF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60E4A911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3F36CB51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3422A99C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30D18E94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257937D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24C20671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427DE369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289FC1F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329A2E51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FEFB968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AA8BEC6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6AB6C4D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9668C8D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6E2B0178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2E4495D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ADF3680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303A8B72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1044EB3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2D4BFFC2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79F85A6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DD718C8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FDE8493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690E606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2FD5603A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27D96837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A7FC2F9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2679EC0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C4212DB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DDA0CA3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123A215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F0DC371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6E0F8849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  <w:sectPr w:rsidR="00357605">
          <w:footerReference w:type="default" r:id="rId29"/>
          <w:pgSz w:w="11938" w:h="16862"/>
          <w:pgMar w:top="1598" w:right="374" w:bottom="274" w:left="1080" w:header="0" w:footer="0" w:gutter="0"/>
          <w:cols w:space="0"/>
        </w:sectPr>
      </w:pPr>
    </w:p>
    <w:p w14:paraId="64EC483C" w14:textId="77777777" w:rsidR="00357605" w:rsidRDefault="001D1D91">
      <w:pPr>
        <w:pStyle w:val="BodyText"/>
        <w:spacing w:before="4"/>
        <w:ind w:left="326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22CAA500" wp14:editId="5328C332">
            <wp:simplePos x="0" y="0"/>
            <wp:positionH relativeFrom="column">
              <wp:posOffset>1170305</wp:posOffset>
            </wp:positionH>
            <wp:positionV relativeFrom="paragraph">
              <wp:posOffset>1488440</wp:posOffset>
            </wp:positionV>
            <wp:extent cx="4601845" cy="6849745"/>
            <wp:effectExtent l="0" t="0" r="8255" b="8255"/>
            <wp:wrapSquare wrapText="bothSides"/>
            <wp:docPr id="19" name="Picture 19" descr="type of iss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ype of issue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1845" cy="684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 xml:space="preserve">5.3 TYPE OF </w:t>
      </w:r>
      <w:r>
        <w:rPr>
          <w:b/>
          <w:bCs/>
          <w:sz w:val="28"/>
          <w:szCs w:val="28"/>
        </w:rPr>
        <w:t>ISSUE</w:t>
      </w:r>
    </w:p>
    <w:p w14:paraId="579C1F68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  <w:sectPr w:rsidR="00357605">
          <w:pgSz w:w="11938" w:h="16862"/>
          <w:pgMar w:top="1598" w:right="374" w:bottom="274" w:left="1080" w:header="0" w:footer="0" w:gutter="0"/>
          <w:cols w:space="0"/>
        </w:sectPr>
      </w:pPr>
    </w:p>
    <w:p w14:paraId="1B6DAB0E" w14:textId="77777777" w:rsidR="00357605" w:rsidRDefault="001D1D91">
      <w:pPr>
        <w:pStyle w:val="BodyText"/>
        <w:spacing w:before="4"/>
        <w:ind w:left="326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lastRenderedPageBreak/>
        <w:t>5.4</w:t>
      </w:r>
      <w:r>
        <w:rPr>
          <w:b/>
          <w:bCs/>
          <w:sz w:val="28"/>
          <w:szCs w:val="28"/>
        </w:rPr>
        <w:t xml:space="preserve">  ASSIGNED</w:t>
      </w:r>
      <w:proofErr w:type="gramEnd"/>
      <w:r>
        <w:rPr>
          <w:b/>
          <w:bCs/>
          <w:sz w:val="28"/>
          <w:szCs w:val="28"/>
        </w:rPr>
        <w:t xml:space="preserve"> MECHANIC</w:t>
      </w:r>
    </w:p>
    <w:p w14:paraId="5947FC7F" w14:textId="77777777" w:rsidR="00357605" w:rsidRDefault="001D1D91">
      <w:pPr>
        <w:pStyle w:val="BodyText"/>
        <w:spacing w:before="4"/>
        <w:ind w:left="326"/>
        <w:rPr>
          <w:b/>
          <w:bCs/>
          <w:sz w:val="28"/>
          <w:szCs w:val="28"/>
        </w:rPr>
        <w:sectPr w:rsidR="00357605">
          <w:pgSz w:w="11938" w:h="16862"/>
          <w:pgMar w:top="1598" w:right="374" w:bottom="274" w:left="1080" w:header="0" w:footer="0" w:gutter="0"/>
          <w:cols w:space="0"/>
        </w:sect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DD538F8" wp14:editId="57F759D5">
            <wp:simplePos x="0" y="0"/>
            <wp:positionH relativeFrom="column">
              <wp:posOffset>1096010</wp:posOffset>
            </wp:positionH>
            <wp:positionV relativeFrom="paragraph">
              <wp:posOffset>1050290</wp:posOffset>
            </wp:positionV>
            <wp:extent cx="4548505" cy="7104380"/>
            <wp:effectExtent l="0" t="0" r="4445" b="1270"/>
            <wp:wrapSquare wrapText="bothSides"/>
            <wp:docPr id="22" name="Picture 22" descr="mechanic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mechanic list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710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E67C2" w14:textId="77777777" w:rsidR="00357605" w:rsidRDefault="001D1D91">
      <w:pPr>
        <w:pStyle w:val="BodyText"/>
        <w:spacing w:before="4"/>
        <w:ind w:left="326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lastRenderedPageBreak/>
        <w:t>5.5  PAYMENT</w:t>
      </w:r>
      <w:proofErr w:type="gramEnd"/>
      <w:r>
        <w:rPr>
          <w:b/>
          <w:bCs/>
          <w:sz w:val="28"/>
          <w:szCs w:val="28"/>
        </w:rPr>
        <w:t xml:space="preserve"> GATEWAY</w:t>
      </w:r>
    </w:p>
    <w:p w14:paraId="72CF4C39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5AC233E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7D0B0CF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6C1B99E9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9EC7FFE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0F73953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275ED6FB" w14:textId="77777777" w:rsidR="00357605" w:rsidRDefault="001D1D91">
      <w:pPr>
        <w:pStyle w:val="BodyText"/>
        <w:spacing w:before="4"/>
        <w:ind w:left="326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73E351E" wp14:editId="38889997">
            <wp:simplePos x="0" y="0"/>
            <wp:positionH relativeFrom="column">
              <wp:posOffset>947420</wp:posOffset>
            </wp:positionH>
            <wp:positionV relativeFrom="paragraph">
              <wp:posOffset>24765</wp:posOffset>
            </wp:positionV>
            <wp:extent cx="4379595" cy="7007860"/>
            <wp:effectExtent l="0" t="0" r="1905" b="2540"/>
            <wp:wrapSquare wrapText="bothSides"/>
            <wp:docPr id="23" name="Picture 23" descr="upi o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upi option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9595" cy="700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A2D01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04D7232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622968C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7F63D0B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3C90B413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6591818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2FE065D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6472017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41A6C109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35485654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3324A91C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207873C9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47FEACFA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03ECD30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4526029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73FE7CC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69AC7451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7F74755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4783DAE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3E2FFB9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67928F0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12432A9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4B8756F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37DD681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D9AC8AA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610E546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13854CB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919C995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6D575129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49D191CC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7D31B5A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48CCEFCF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918C72A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469D96D6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26B05DE5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70EDEF9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08CECEB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6969D3E0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BF236C8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362C5A8B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E9A4FB3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60F0719F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343DAAD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D28C044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F64CAFE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8CC5E65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334E26BA" w14:textId="77777777" w:rsidR="00357605" w:rsidRDefault="001D1D91">
      <w:pPr>
        <w:pStyle w:val="BodyText"/>
        <w:spacing w:before="4"/>
        <w:ind w:left="32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</w:p>
    <w:p w14:paraId="583085D6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88B3B88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077B39C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3B325465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4DC6FC0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67B7D00C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1B53826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037D0D6" w14:textId="566422FB" w:rsidR="00357605" w:rsidRDefault="001B3B5E">
      <w:pPr>
        <w:pStyle w:val="ListParagraph"/>
        <w:tabs>
          <w:tab w:val="left" w:pos="3394"/>
        </w:tabs>
        <w:spacing w:before="228"/>
        <w:ind w:left="0" w:right="1107" w:firstLine="0"/>
        <w:rPr>
          <w:b/>
          <w:sz w:val="68"/>
        </w:rPr>
      </w:pPr>
      <w:r>
        <w:rPr>
          <w:b/>
          <w:sz w:val="70"/>
        </w:rPr>
        <w:t xml:space="preserve">               </w:t>
      </w:r>
      <w:r w:rsidR="001D1D91">
        <w:rPr>
          <w:b/>
          <w:sz w:val="70"/>
        </w:rPr>
        <w:t>6.</w:t>
      </w:r>
      <w:r w:rsidR="001D1D91">
        <w:rPr>
          <w:b/>
          <w:sz w:val="70"/>
        </w:rPr>
        <w:t>TESTING</w:t>
      </w:r>
    </w:p>
    <w:p w14:paraId="28538313" w14:textId="77777777" w:rsidR="00357605" w:rsidRDefault="00357605">
      <w:pPr>
        <w:rPr>
          <w:sz w:val="68"/>
        </w:rPr>
        <w:sectPr w:rsidR="00357605">
          <w:headerReference w:type="default" r:id="rId33"/>
          <w:footerReference w:type="default" r:id="rId34"/>
          <w:pgSz w:w="11938" w:h="16862"/>
          <w:pgMar w:top="1598" w:right="374" w:bottom="274" w:left="1080" w:header="0" w:footer="0" w:gutter="0"/>
          <w:cols w:space="0"/>
        </w:sectPr>
      </w:pPr>
    </w:p>
    <w:p w14:paraId="26D847F2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24CD2CC" w14:textId="77777777" w:rsidR="00357605" w:rsidRDefault="001D1D91">
      <w:pPr>
        <w:pStyle w:val="Heading3"/>
        <w:numPr>
          <w:ilvl w:val="1"/>
          <w:numId w:val="11"/>
        </w:numPr>
        <w:tabs>
          <w:tab w:val="left" w:pos="793"/>
        </w:tabs>
        <w:ind w:hanging="450"/>
        <w:rPr>
          <w:b/>
          <w:bCs/>
        </w:rPr>
      </w:pPr>
      <w:r>
        <w:rPr>
          <w:b/>
          <w:bCs/>
          <w:spacing w:val="-1"/>
        </w:rPr>
        <w:t>INTRODUCTION</w:t>
      </w:r>
      <w:r>
        <w:rPr>
          <w:b/>
          <w:bCs/>
        </w:rPr>
        <w:t xml:space="preserve"> TO</w:t>
      </w:r>
      <w:r>
        <w:rPr>
          <w:b/>
          <w:bCs/>
          <w:spacing w:val="-17"/>
        </w:rPr>
        <w:t xml:space="preserve"> </w:t>
      </w:r>
      <w:r>
        <w:rPr>
          <w:b/>
          <w:bCs/>
        </w:rPr>
        <w:t>TESTING</w:t>
      </w:r>
    </w:p>
    <w:p w14:paraId="683FCBAD" w14:textId="77777777" w:rsidR="00357605" w:rsidRDefault="00357605">
      <w:pPr>
        <w:pStyle w:val="BodyText"/>
        <w:spacing w:before="1"/>
        <w:rPr>
          <w:b/>
          <w:sz w:val="28"/>
        </w:rPr>
      </w:pPr>
    </w:p>
    <w:p w14:paraId="72759771" w14:textId="77777777" w:rsidR="00357605" w:rsidRDefault="001D1D91">
      <w:pPr>
        <w:pStyle w:val="BodyText"/>
        <w:spacing w:line="357" w:lineRule="auto"/>
        <w:ind w:left="533" w:right="1003" w:firstLine="592"/>
        <w:jc w:val="both"/>
      </w:pPr>
      <w:r>
        <w:t xml:space="preserve">The purpose of </w:t>
      </w:r>
      <w:r>
        <w:t>testing is to discover errors. Testing is the process of trying to discover</w:t>
      </w:r>
      <w:r>
        <w:rPr>
          <w:spacing w:val="-57"/>
        </w:rPr>
        <w:t xml:space="preserve"> </w:t>
      </w:r>
      <w:r>
        <w:t>every conceivable fault or weakness in a work product. It provides a way to check the</w:t>
      </w:r>
      <w:r>
        <w:rPr>
          <w:spacing w:val="1"/>
        </w:rPr>
        <w:t xml:space="preserve"> </w:t>
      </w:r>
      <w:r>
        <w:t>functionality of components, subassemblies, assemblies and/or a finished product. It is the</w:t>
      </w:r>
      <w:r>
        <w:rPr>
          <w:spacing w:val="1"/>
        </w:rPr>
        <w:t xml:space="preserve"> </w:t>
      </w:r>
      <w:r>
        <w:t>pr</w:t>
      </w:r>
      <w:r>
        <w:t>ocess of exercising software with the intent of ensuring that the Software system meets its</w:t>
      </w:r>
      <w:r>
        <w:rPr>
          <w:spacing w:val="1"/>
        </w:rPr>
        <w:t xml:space="preserve"> </w:t>
      </w:r>
      <w:r>
        <w:t>requirements and user expectations and does not fail in an unacceptable manner. There are</w:t>
      </w:r>
      <w:r>
        <w:rPr>
          <w:spacing w:val="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types of</w:t>
      </w:r>
      <w:r>
        <w:rPr>
          <w:spacing w:val="-1"/>
        </w:rPr>
        <w:t xml:space="preserve"> </w:t>
      </w:r>
      <w:proofErr w:type="gramStart"/>
      <w:r>
        <w:t>test</w:t>
      </w:r>
      <w:proofErr w:type="gramEnd"/>
      <w:r>
        <w:t>. Each test type</w:t>
      </w:r>
      <w:r>
        <w:rPr>
          <w:spacing w:val="-1"/>
        </w:rPr>
        <w:t xml:space="preserve"> </w:t>
      </w:r>
      <w:r>
        <w:t>addresses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testing require</w:t>
      </w:r>
      <w:r>
        <w:t>ment.</w:t>
      </w:r>
    </w:p>
    <w:p w14:paraId="243FC3F6" w14:textId="77777777" w:rsidR="00357605" w:rsidRDefault="00357605">
      <w:pPr>
        <w:pStyle w:val="BodyText"/>
        <w:spacing w:before="4"/>
        <w:rPr>
          <w:sz w:val="38"/>
        </w:rPr>
      </w:pPr>
    </w:p>
    <w:p w14:paraId="3D4D7C39" w14:textId="77777777" w:rsidR="00357605" w:rsidRDefault="001D1D91">
      <w:pPr>
        <w:pStyle w:val="Heading3"/>
        <w:numPr>
          <w:ilvl w:val="1"/>
          <w:numId w:val="11"/>
        </w:numPr>
        <w:tabs>
          <w:tab w:val="left" w:pos="769"/>
        </w:tabs>
        <w:ind w:left="768" w:hanging="426"/>
        <w:rPr>
          <w:b/>
          <w:bCs/>
        </w:rPr>
      </w:pPr>
      <w:bookmarkStart w:id="40" w:name="_bookmark14"/>
      <w:bookmarkEnd w:id="40"/>
      <w:r>
        <w:rPr>
          <w:b/>
          <w:bCs/>
        </w:rPr>
        <w:t>TYPES</w:t>
      </w:r>
      <w:r>
        <w:rPr>
          <w:b/>
          <w:bCs/>
          <w:spacing w:val="-4"/>
        </w:rPr>
        <w:t xml:space="preserve"> </w:t>
      </w:r>
      <w:r>
        <w:rPr>
          <w:b/>
          <w:bCs/>
        </w:rPr>
        <w:t>OF</w:t>
      </w:r>
      <w:r>
        <w:rPr>
          <w:b/>
          <w:bCs/>
          <w:spacing w:val="-13"/>
        </w:rPr>
        <w:t xml:space="preserve"> </w:t>
      </w:r>
      <w:r>
        <w:rPr>
          <w:b/>
          <w:bCs/>
        </w:rPr>
        <w:t>TESTING</w:t>
      </w:r>
    </w:p>
    <w:p w14:paraId="60A377F6" w14:textId="77777777" w:rsidR="00357605" w:rsidRDefault="00357605">
      <w:pPr>
        <w:pStyle w:val="BodyText"/>
        <w:rPr>
          <w:b/>
          <w:sz w:val="30"/>
        </w:rPr>
      </w:pPr>
    </w:p>
    <w:p w14:paraId="7A3E0FBA" w14:textId="77777777" w:rsidR="00357605" w:rsidRDefault="001D1D91">
      <w:pPr>
        <w:pStyle w:val="Heading4"/>
        <w:numPr>
          <w:ilvl w:val="2"/>
          <w:numId w:val="11"/>
        </w:numPr>
        <w:tabs>
          <w:tab w:val="left" w:pos="1558"/>
        </w:tabs>
        <w:spacing w:before="243"/>
        <w:jc w:val="left"/>
      </w:pPr>
      <w:bookmarkStart w:id="41" w:name="_bookmark15"/>
      <w:bookmarkEnd w:id="41"/>
      <w:r>
        <w:t>UNIT</w:t>
      </w:r>
      <w:r>
        <w:rPr>
          <w:spacing w:val="-4"/>
        </w:rPr>
        <w:t xml:space="preserve"> </w:t>
      </w:r>
      <w:r>
        <w:t>TESTING</w:t>
      </w:r>
    </w:p>
    <w:p w14:paraId="39EE39F9" w14:textId="77777777" w:rsidR="00357605" w:rsidRDefault="00357605">
      <w:pPr>
        <w:pStyle w:val="BodyText"/>
        <w:spacing w:before="4"/>
        <w:rPr>
          <w:b/>
          <w:sz w:val="37"/>
        </w:rPr>
      </w:pPr>
    </w:p>
    <w:p w14:paraId="0332D26A" w14:textId="77777777" w:rsidR="00357605" w:rsidRDefault="001D1D91">
      <w:pPr>
        <w:pStyle w:val="BodyText"/>
        <w:spacing w:before="1" w:line="360" w:lineRule="auto"/>
        <w:ind w:left="1037" w:right="980" w:firstLine="782"/>
        <w:jc w:val="both"/>
      </w:pPr>
      <w:r>
        <w:t>Unit testing involves the design of test cases that validate that the internal</w:t>
      </w:r>
      <w:r>
        <w:rPr>
          <w:spacing w:val="1"/>
        </w:rPr>
        <w:t xml:space="preserve"> </w:t>
      </w:r>
      <w:r>
        <w:t>program</w:t>
      </w:r>
      <w:r>
        <w:rPr>
          <w:spacing w:val="-12"/>
        </w:rPr>
        <w:t xml:space="preserve"> </w:t>
      </w:r>
      <w:r>
        <w:t>logic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functioning</w:t>
      </w:r>
      <w:r>
        <w:rPr>
          <w:spacing w:val="-11"/>
        </w:rPr>
        <w:t xml:space="preserve"> </w:t>
      </w:r>
      <w:r>
        <w:t>properly,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program</w:t>
      </w:r>
      <w:r>
        <w:rPr>
          <w:spacing w:val="-12"/>
        </w:rPr>
        <w:t xml:space="preserve"> </w:t>
      </w:r>
      <w:r>
        <w:t>inputs</w:t>
      </w:r>
      <w:r>
        <w:rPr>
          <w:spacing w:val="-11"/>
        </w:rPr>
        <w:t xml:space="preserve"> </w:t>
      </w:r>
      <w:r>
        <w:t>produce</w:t>
      </w:r>
      <w:r>
        <w:rPr>
          <w:spacing w:val="-12"/>
        </w:rPr>
        <w:t xml:space="preserve"> </w:t>
      </w:r>
      <w:r>
        <w:t>valid</w:t>
      </w:r>
      <w:r>
        <w:rPr>
          <w:spacing w:val="-12"/>
        </w:rPr>
        <w:t xml:space="preserve"> </w:t>
      </w:r>
      <w:r>
        <w:t>outputs.</w:t>
      </w:r>
      <w:r>
        <w:rPr>
          <w:spacing w:val="-11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branches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validated.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units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.it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individual</w:t>
      </w:r>
      <w:r>
        <w:rPr>
          <w:spacing w:val="-6"/>
        </w:rPr>
        <w:t xml:space="preserve"> </w:t>
      </w:r>
      <w:r>
        <w:t>unit</w:t>
      </w:r>
      <w:r>
        <w:rPr>
          <w:spacing w:val="-6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integration.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structural</w:t>
      </w:r>
      <w:r>
        <w:rPr>
          <w:spacing w:val="-6"/>
        </w:rPr>
        <w:t xml:space="preserve"> </w:t>
      </w:r>
      <w:r>
        <w:t>testing,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relies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knowledge</w:t>
      </w:r>
      <w:r>
        <w:rPr>
          <w:spacing w:val="-6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t>construction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invasive.</w:t>
      </w:r>
      <w:r>
        <w:rPr>
          <w:spacing w:val="-8"/>
        </w:rPr>
        <w:t xml:space="preserve"> </w:t>
      </w:r>
      <w:r>
        <w:t>Unit</w:t>
      </w:r>
      <w:r>
        <w:rPr>
          <w:spacing w:val="-8"/>
        </w:rPr>
        <w:t xml:space="preserve"> </w:t>
      </w:r>
      <w:r>
        <w:t>tests</w:t>
      </w:r>
      <w:r>
        <w:rPr>
          <w:spacing w:val="-8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basic</w:t>
      </w:r>
      <w:r>
        <w:rPr>
          <w:spacing w:val="-9"/>
        </w:rPr>
        <w:t xml:space="preserve"> </w:t>
      </w:r>
      <w:r>
        <w:t>tests</w:t>
      </w:r>
      <w:r>
        <w:rPr>
          <w:spacing w:val="-7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component</w:t>
      </w:r>
      <w:r>
        <w:rPr>
          <w:spacing w:val="-8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test</w:t>
      </w:r>
      <w:r>
        <w:rPr>
          <w:spacing w:val="-57"/>
        </w:rPr>
        <w:t xml:space="preserve"> </w:t>
      </w:r>
      <w:r>
        <w:t>a specific business process, application, and/or system configuration. Unit tests ensure</w:t>
      </w:r>
      <w:r>
        <w:rPr>
          <w:spacing w:val="1"/>
        </w:rPr>
        <w:t xml:space="preserve"> </w:t>
      </w:r>
      <w:r>
        <w:t>that each unique path of a business process performs accurately to the documented</w:t>
      </w:r>
      <w:r>
        <w:rPr>
          <w:spacing w:val="1"/>
        </w:rPr>
        <w:t xml:space="preserve"> </w:t>
      </w:r>
      <w:r>
        <w:t>specifications</w:t>
      </w:r>
      <w:r>
        <w:rPr>
          <w:spacing w:val="-1"/>
        </w:rPr>
        <w:t xml:space="preserve"> </w:t>
      </w:r>
      <w:r>
        <w:t>a</w:t>
      </w:r>
      <w:r>
        <w:t>nd</w:t>
      </w:r>
      <w:r>
        <w:rPr>
          <w:spacing w:val="2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clearly defined inputs</w:t>
      </w:r>
      <w:r>
        <w:rPr>
          <w:spacing w:val="-1"/>
        </w:rPr>
        <w:t xml:space="preserve"> </w:t>
      </w:r>
      <w:r>
        <w:t>and expected</w:t>
      </w:r>
      <w:r>
        <w:rPr>
          <w:spacing w:val="-7"/>
        </w:rPr>
        <w:t xml:space="preserve"> </w:t>
      </w:r>
      <w:r>
        <w:t>results.</w:t>
      </w:r>
    </w:p>
    <w:p w14:paraId="4FBECE86" w14:textId="77777777" w:rsidR="00357605" w:rsidRDefault="00357605">
      <w:pPr>
        <w:pStyle w:val="BodyText"/>
        <w:spacing w:before="7"/>
        <w:rPr>
          <w:sz w:val="38"/>
        </w:rPr>
      </w:pPr>
    </w:p>
    <w:p w14:paraId="6605D65A" w14:textId="77777777" w:rsidR="00357605" w:rsidRDefault="001D1D91">
      <w:pPr>
        <w:pStyle w:val="Heading4"/>
        <w:numPr>
          <w:ilvl w:val="2"/>
          <w:numId w:val="11"/>
        </w:numPr>
        <w:tabs>
          <w:tab w:val="left" w:pos="1345"/>
        </w:tabs>
        <w:ind w:left="1344" w:hanging="599"/>
        <w:jc w:val="left"/>
      </w:pPr>
      <w:bookmarkStart w:id="42" w:name="_bookmark16"/>
      <w:bookmarkEnd w:id="42"/>
      <w:r>
        <w:t>INTEGRATION</w:t>
      </w:r>
      <w:r>
        <w:rPr>
          <w:spacing w:val="45"/>
        </w:rPr>
        <w:t xml:space="preserve"> </w:t>
      </w:r>
      <w:r>
        <w:t>TESTING</w:t>
      </w:r>
    </w:p>
    <w:p w14:paraId="08FD2C37" w14:textId="77777777" w:rsidR="00357605" w:rsidRDefault="00357605">
      <w:pPr>
        <w:pStyle w:val="BodyText"/>
        <w:spacing w:before="1" w:line="360" w:lineRule="auto"/>
        <w:rPr>
          <w:b/>
          <w:sz w:val="28"/>
        </w:rPr>
      </w:pPr>
    </w:p>
    <w:p w14:paraId="7395F492" w14:textId="77777777" w:rsidR="00357605" w:rsidRDefault="001D1D91">
      <w:pPr>
        <w:pStyle w:val="BodyText"/>
        <w:spacing w:line="360" w:lineRule="auto"/>
        <w:ind w:left="1099" w:right="999" w:firstLine="631"/>
        <w:jc w:val="both"/>
      </w:pPr>
      <w:r>
        <w:t>Integration</w:t>
      </w:r>
      <w:r>
        <w:rPr>
          <w:spacing w:val="-11"/>
        </w:rPr>
        <w:t xml:space="preserve"> </w:t>
      </w:r>
      <w:r>
        <w:t>tests</w:t>
      </w:r>
      <w:r>
        <w:rPr>
          <w:spacing w:val="-10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designed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test</w:t>
      </w:r>
      <w:r>
        <w:rPr>
          <w:spacing w:val="-10"/>
        </w:rPr>
        <w:t xml:space="preserve"> </w:t>
      </w:r>
      <w:r>
        <w:t>integrated</w:t>
      </w:r>
      <w:r>
        <w:rPr>
          <w:spacing w:val="-11"/>
        </w:rPr>
        <w:t xml:space="preserve"> </w:t>
      </w:r>
      <w:r>
        <w:t>software</w:t>
      </w:r>
      <w:r>
        <w:rPr>
          <w:spacing w:val="-10"/>
        </w:rPr>
        <w:t xml:space="preserve"> </w:t>
      </w:r>
      <w:r>
        <w:t>components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determine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they</w:t>
      </w:r>
      <w:r>
        <w:rPr>
          <w:spacing w:val="-1"/>
        </w:rPr>
        <w:t xml:space="preserve"> </w:t>
      </w:r>
      <w:proofErr w:type="gramStart"/>
      <w:r>
        <w:t>actually</w:t>
      </w:r>
      <w:r>
        <w:rPr>
          <w:spacing w:val="-1"/>
        </w:rPr>
        <w:t xml:space="preserve"> </w:t>
      </w:r>
      <w:r>
        <w:t>run</w:t>
      </w:r>
      <w:proofErr w:type="gramEnd"/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program.</w:t>
      </w:r>
      <w:r>
        <w:rPr>
          <w:spacing w:val="-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event</w:t>
      </w:r>
      <w:r>
        <w:rPr>
          <w:spacing w:val="-1"/>
        </w:rPr>
        <w:t xml:space="preserve"> </w:t>
      </w:r>
      <w:r>
        <w:t>driven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concerned</w:t>
      </w:r>
      <w:r>
        <w:rPr>
          <w:spacing w:val="1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 xml:space="preserve">the </w:t>
      </w:r>
      <w:r>
        <w:t>basic outcome of screens or fields. Integration tests demonstrate that although the</w:t>
      </w:r>
      <w:r>
        <w:rPr>
          <w:spacing w:val="1"/>
        </w:rPr>
        <w:t xml:space="preserve"> </w:t>
      </w:r>
      <w:r>
        <w:t>components were individually satisfaction, as shown by successfully unit testing, the</w:t>
      </w:r>
      <w:r>
        <w:rPr>
          <w:spacing w:val="1"/>
        </w:rPr>
        <w:t xml:space="preserve"> </w:t>
      </w:r>
      <w:r>
        <w:t>combination of components is correct and consistent. Integration testing is specifical</w:t>
      </w:r>
      <w:r>
        <w:t>ly</w:t>
      </w:r>
      <w:r>
        <w:rPr>
          <w:spacing w:val="1"/>
        </w:rPr>
        <w:t xml:space="preserve"> </w:t>
      </w:r>
      <w:r>
        <w:t>aimed</w:t>
      </w:r>
      <w:r>
        <w:rPr>
          <w:spacing w:val="-1"/>
        </w:rPr>
        <w:t xml:space="preserve"> </w:t>
      </w:r>
      <w:r>
        <w:t>at exposing the</w:t>
      </w:r>
      <w:r>
        <w:rPr>
          <w:spacing w:val="-1"/>
        </w:rPr>
        <w:t xml:space="preserve"> </w:t>
      </w:r>
      <w:r>
        <w:t>problems that arise 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combination of</w:t>
      </w:r>
      <w:r>
        <w:rPr>
          <w:spacing w:val="-1"/>
        </w:rPr>
        <w:t xml:space="preserve"> </w:t>
      </w:r>
      <w:r>
        <w:t>components.</w:t>
      </w:r>
    </w:p>
    <w:p w14:paraId="5AD486E3" w14:textId="77777777" w:rsidR="00357605" w:rsidRDefault="00357605">
      <w:pPr>
        <w:spacing w:line="357" w:lineRule="auto"/>
        <w:jc w:val="both"/>
        <w:sectPr w:rsidR="00357605">
          <w:headerReference w:type="default" r:id="rId35"/>
          <w:footerReference w:type="default" r:id="rId36"/>
          <w:pgSz w:w="11938" w:h="16862"/>
          <w:pgMar w:top="1598" w:right="374" w:bottom="274" w:left="1080" w:header="0" w:footer="0" w:gutter="0"/>
          <w:pgNumType w:start="21"/>
          <w:cols w:space="0"/>
        </w:sectPr>
      </w:pPr>
    </w:p>
    <w:p w14:paraId="2647AA6D" w14:textId="77777777" w:rsidR="00357605" w:rsidRDefault="00357605">
      <w:pPr>
        <w:pStyle w:val="BodyText"/>
        <w:rPr>
          <w:sz w:val="20"/>
        </w:rPr>
      </w:pPr>
    </w:p>
    <w:p w14:paraId="2661EA05" w14:textId="77777777" w:rsidR="00357605" w:rsidRDefault="001D1D91">
      <w:pPr>
        <w:pStyle w:val="Heading4"/>
        <w:numPr>
          <w:ilvl w:val="2"/>
          <w:numId w:val="11"/>
        </w:numPr>
        <w:tabs>
          <w:tab w:val="left" w:pos="1471"/>
          <w:tab w:val="left" w:pos="1472"/>
        </w:tabs>
        <w:spacing w:before="89"/>
        <w:ind w:left="1471" w:hanging="730"/>
        <w:jc w:val="left"/>
      </w:pPr>
      <w:bookmarkStart w:id="43" w:name="_bookmark17"/>
      <w:bookmarkEnd w:id="43"/>
      <w:r>
        <w:t>FUNCTIONAL</w:t>
      </w:r>
      <w:r>
        <w:rPr>
          <w:spacing w:val="-5"/>
        </w:rPr>
        <w:t xml:space="preserve"> </w:t>
      </w:r>
      <w:r>
        <w:t>TESTING</w:t>
      </w:r>
    </w:p>
    <w:p w14:paraId="155B942A" w14:textId="77777777" w:rsidR="00357605" w:rsidRDefault="00357605">
      <w:pPr>
        <w:pStyle w:val="BodyText"/>
        <w:rPr>
          <w:b/>
          <w:sz w:val="30"/>
        </w:rPr>
      </w:pPr>
    </w:p>
    <w:p w14:paraId="754FDAA2" w14:textId="77777777" w:rsidR="00357605" w:rsidRDefault="001D1D91">
      <w:pPr>
        <w:pStyle w:val="BodyText"/>
        <w:spacing w:before="216" w:line="357" w:lineRule="auto"/>
        <w:ind w:left="1176" w:right="1404" w:firstLine="849"/>
        <w:jc w:val="both"/>
      </w:pPr>
      <w:r>
        <w:t>Functional tests provide systematic demonstrations that functions tested</w:t>
      </w:r>
      <w:r>
        <w:rPr>
          <w:spacing w:val="1"/>
        </w:rPr>
        <w:t xml:space="preserve"> </w:t>
      </w:r>
      <w:r>
        <w:t xml:space="preserve">are available as specified by the </w:t>
      </w:r>
      <w:r>
        <w:t>business and technical requirements, system</w:t>
      </w:r>
      <w:r>
        <w:rPr>
          <w:spacing w:val="1"/>
        </w:rPr>
        <w:t xml:space="preserve"> </w:t>
      </w:r>
      <w:r>
        <w:t>documentation,</w:t>
      </w:r>
      <w:r>
        <w:rPr>
          <w:spacing w:val="-1"/>
        </w:rPr>
        <w:t xml:space="preserve"> </w:t>
      </w:r>
      <w:r>
        <w:t>and user</w:t>
      </w:r>
      <w:r>
        <w:rPr>
          <w:spacing w:val="1"/>
        </w:rPr>
        <w:t xml:space="preserve"> </w:t>
      </w:r>
      <w:r>
        <w:t>manuals.</w:t>
      </w:r>
    </w:p>
    <w:p w14:paraId="13836EB8" w14:textId="77777777" w:rsidR="00357605" w:rsidRDefault="001D1D91">
      <w:pPr>
        <w:pStyle w:val="BodyText"/>
        <w:spacing w:before="142"/>
        <w:ind w:left="1130"/>
        <w:jc w:val="both"/>
      </w:pPr>
      <w:r>
        <w:t>Functional</w:t>
      </w:r>
      <w:r>
        <w:rPr>
          <w:spacing w:val="-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centered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items:</w:t>
      </w:r>
    </w:p>
    <w:p w14:paraId="343B31AE" w14:textId="77777777" w:rsidR="00357605" w:rsidRDefault="00357605">
      <w:pPr>
        <w:pStyle w:val="BodyText"/>
        <w:rPr>
          <w:sz w:val="26"/>
        </w:rPr>
      </w:pPr>
    </w:p>
    <w:p w14:paraId="5DEDB9D3" w14:textId="77777777" w:rsidR="00357605" w:rsidRDefault="00357605">
      <w:pPr>
        <w:pStyle w:val="BodyText"/>
        <w:spacing w:before="1"/>
        <w:rPr>
          <w:sz w:val="26"/>
        </w:rPr>
      </w:pPr>
    </w:p>
    <w:p w14:paraId="03FEB6C9" w14:textId="77777777" w:rsidR="00357605" w:rsidRDefault="001D1D91">
      <w:pPr>
        <w:pStyle w:val="ListParagraph"/>
        <w:numPr>
          <w:ilvl w:val="3"/>
          <w:numId w:val="11"/>
        </w:numPr>
        <w:tabs>
          <w:tab w:val="left" w:pos="1699"/>
          <w:tab w:val="left" w:pos="1700"/>
        </w:tabs>
        <w:ind w:hanging="361"/>
        <w:rPr>
          <w:sz w:val="24"/>
        </w:rPr>
      </w:pPr>
      <w:r>
        <w:rPr>
          <w:sz w:val="24"/>
        </w:rPr>
        <w:t>Valid</w:t>
      </w:r>
      <w:r>
        <w:rPr>
          <w:spacing w:val="59"/>
          <w:sz w:val="24"/>
        </w:rPr>
        <w:t xml:space="preserve"> </w:t>
      </w:r>
      <w:proofErr w:type="gramStart"/>
      <w:r>
        <w:rPr>
          <w:sz w:val="24"/>
        </w:rPr>
        <w:t>Input</w:t>
      </w:r>
      <w:r>
        <w:rPr>
          <w:spacing w:val="58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identified</w:t>
      </w:r>
      <w:r>
        <w:rPr>
          <w:spacing w:val="-1"/>
          <w:sz w:val="24"/>
        </w:rPr>
        <w:t xml:space="preserve"> </w:t>
      </w:r>
      <w:r>
        <w:rPr>
          <w:sz w:val="24"/>
        </w:rPr>
        <w:t>classes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valid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accepted.</w:t>
      </w:r>
    </w:p>
    <w:p w14:paraId="5DB6FC68" w14:textId="77777777" w:rsidR="00357605" w:rsidRDefault="001D1D91">
      <w:pPr>
        <w:pStyle w:val="ListParagraph"/>
        <w:numPr>
          <w:ilvl w:val="3"/>
          <w:numId w:val="11"/>
        </w:numPr>
        <w:tabs>
          <w:tab w:val="left" w:pos="1759"/>
          <w:tab w:val="left" w:pos="1760"/>
        </w:tabs>
        <w:spacing w:before="136"/>
        <w:ind w:left="1759" w:hanging="421"/>
        <w:rPr>
          <w:sz w:val="24"/>
        </w:rPr>
      </w:pPr>
      <w:r>
        <w:rPr>
          <w:sz w:val="24"/>
        </w:rPr>
        <w:t>Invalid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2"/>
          <w:sz w:val="24"/>
        </w:rPr>
        <w:t xml:space="preserve"> </w:t>
      </w:r>
      <w:r>
        <w:rPr>
          <w:sz w:val="24"/>
        </w:rPr>
        <w:t>identified</w:t>
      </w:r>
      <w:r>
        <w:rPr>
          <w:spacing w:val="1"/>
          <w:sz w:val="24"/>
        </w:rPr>
        <w:t xml:space="preserve"> </w:t>
      </w:r>
      <w:r>
        <w:rPr>
          <w:sz w:val="24"/>
        </w:rPr>
        <w:t>classes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invalid</w:t>
      </w:r>
      <w:r>
        <w:rPr>
          <w:spacing w:val="2"/>
          <w:sz w:val="24"/>
        </w:rPr>
        <w:t xml:space="preserve"> </w:t>
      </w: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z w:val="24"/>
        </w:rPr>
        <w:t xml:space="preserve"> </w:t>
      </w:r>
      <w:r>
        <w:rPr>
          <w:sz w:val="24"/>
        </w:rPr>
        <w:t>rejected.</w:t>
      </w:r>
    </w:p>
    <w:p w14:paraId="4FFE153F" w14:textId="77777777" w:rsidR="00357605" w:rsidRDefault="001D1D91">
      <w:pPr>
        <w:pStyle w:val="ListParagraph"/>
        <w:numPr>
          <w:ilvl w:val="3"/>
          <w:numId w:val="11"/>
        </w:numPr>
        <w:tabs>
          <w:tab w:val="left" w:pos="1699"/>
          <w:tab w:val="left" w:pos="1700"/>
          <w:tab w:val="left" w:pos="3064"/>
        </w:tabs>
        <w:spacing w:before="138"/>
        <w:ind w:hanging="361"/>
        <w:rPr>
          <w:sz w:val="24"/>
        </w:rPr>
      </w:pPr>
      <w:r>
        <w:rPr>
          <w:sz w:val="24"/>
        </w:rPr>
        <w:t>Functions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identified</w:t>
      </w:r>
      <w:r>
        <w:rPr>
          <w:spacing w:val="1"/>
          <w:sz w:val="24"/>
        </w:rPr>
        <w:t xml:space="preserve"> </w:t>
      </w:r>
      <w:r>
        <w:rPr>
          <w:sz w:val="24"/>
        </w:rPr>
        <w:t>functions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exercised.</w:t>
      </w:r>
    </w:p>
    <w:p w14:paraId="6181E834" w14:textId="77777777" w:rsidR="00357605" w:rsidRDefault="001D1D91">
      <w:pPr>
        <w:pStyle w:val="ListParagraph"/>
        <w:numPr>
          <w:ilvl w:val="3"/>
          <w:numId w:val="11"/>
        </w:numPr>
        <w:tabs>
          <w:tab w:val="left" w:pos="1699"/>
          <w:tab w:val="left" w:pos="1700"/>
          <w:tab w:val="left" w:pos="3026"/>
        </w:tabs>
        <w:spacing w:before="138"/>
        <w:ind w:hanging="361"/>
        <w:rPr>
          <w:sz w:val="24"/>
        </w:rPr>
      </w:pPr>
      <w:r>
        <w:rPr>
          <w:sz w:val="24"/>
        </w:rPr>
        <w:t>Output</w:t>
      </w:r>
      <w:r>
        <w:rPr>
          <w:sz w:val="24"/>
        </w:rPr>
        <w:tab/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identified</w:t>
      </w:r>
      <w:r>
        <w:rPr>
          <w:spacing w:val="-1"/>
          <w:sz w:val="24"/>
        </w:rPr>
        <w:t xml:space="preserve"> </w:t>
      </w:r>
      <w:r>
        <w:rPr>
          <w:sz w:val="24"/>
        </w:rPr>
        <w:t>classes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outputs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exercised.</w:t>
      </w:r>
    </w:p>
    <w:p w14:paraId="4FB5F652" w14:textId="77777777" w:rsidR="00357605" w:rsidRDefault="001D1D91">
      <w:pPr>
        <w:pStyle w:val="ListParagraph"/>
        <w:numPr>
          <w:ilvl w:val="3"/>
          <w:numId w:val="11"/>
        </w:numPr>
        <w:tabs>
          <w:tab w:val="left" w:pos="1699"/>
          <w:tab w:val="left" w:pos="1700"/>
          <w:tab w:val="left" w:pos="3040"/>
        </w:tabs>
        <w:spacing w:before="136"/>
        <w:ind w:hanging="361"/>
        <w:rPr>
          <w:sz w:val="24"/>
        </w:rPr>
      </w:pPr>
      <w:r>
        <w:rPr>
          <w:sz w:val="24"/>
        </w:rPr>
        <w:t>Systems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interfacing</w:t>
      </w:r>
      <w:r>
        <w:rPr>
          <w:spacing w:val="-1"/>
          <w:sz w:val="24"/>
        </w:rPr>
        <w:t xml:space="preserve"> </w:t>
      </w:r>
      <w:r>
        <w:rPr>
          <w:sz w:val="24"/>
        </w:rPr>
        <w:t>systems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procedures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invoked.</w:t>
      </w:r>
    </w:p>
    <w:p w14:paraId="12B7830E" w14:textId="77777777" w:rsidR="00357605" w:rsidRDefault="00357605">
      <w:pPr>
        <w:pStyle w:val="BodyText"/>
        <w:rPr>
          <w:sz w:val="28"/>
        </w:rPr>
      </w:pPr>
    </w:p>
    <w:p w14:paraId="252B6CB4" w14:textId="77777777" w:rsidR="00357605" w:rsidRDefault="00357605">
      <w:pPr>
        <w:pStyle w:val="BodyText"/>
        <w:rPr>
          <w:sz w:val="28"/>
        </w:rPr>
      </w:pPr>
    </w:p>
    <w:p w14:paraId="0DF60D36" w14:textId="77777777" w:rsidR="00357605" w:rsidRDefault="001D1D91">
      <w:pPr>
        <w:pStyle w:val="BodyText"/>
        <w:spacing w:before="195" w:line="345" w:lineRule="auto"/>
        <w:ind w:left="1176" w:right="1670" w:firstLine="780"/>
        <w:jc w:val="both"/>
      </w:pPr>
      <w:r>
        <w:t>Organization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preparation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</w:t>
      </w:r>
      <w:r>
        <w:t>ocused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requirements,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functions,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special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cases.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addition,</w:t>
      </w:r>
      <w:r>
        <w:rPr>
          <w:spacing w:val="1"/>
        </w:rPr>
        <w:t xml:space="preserve"> </w:t>
      </w:r>
      <w:r>
        <w:t>systematic</w:t>
      </w:r>
      <w:r>
        <w:rPr>
          <w:spacing w:val="1"/>
        </w:rPr>
        <w:t xml:space="preserve"> </w:t>
      </w:r>
      <w:r>
        <w:t>coverage</w:t>
      </w:r>
      <w:r>
        <w:rPr>
          <w:spacing w:val="1"/>
        </w:rPr>
        <w:t xml:space="preserve"> </w:t>
      </w:r>
      <w:r>
        <w:t xml:space="preserve">pertaining to identify Business process </w:t>
      </w:r>
      <w:proofErr w:type="gramStart"/>
      <w:r>
        <w:t>flows;</w:t>
      </w:r>
      <w:proofErr w:type="gramEnd"/>
      <w:r>
        <w:t xml:space="preserve"> data fields, predefined</w:t>
      </w:r>
      <w:r>
        <w:rPr>
          <w:spacing w:val="-57"/>
        </w:rPr>
        <w:t xml:space="preserve"> </w:t>
      </w:r>
      <w:r>
        <w:t>processes.</w:t>
      </w:r>
    </w:p>
    <w:p w14:paraId="33657F99" w14:textId="77777777" w:rsidR="00357605" w:rsidRDefault="00357605">
      <w:pPr>
        <w:pStyle w:val="BodyText"/>
        <w:rPr>
          <w:sz w:val="26"/>
        </w:rPr>
      </w:pPr>
    </w:p>
    <w:p w14:paraId="57DCE626" w14:textId="77777777" w:rsidR="00357605" w:rsidRDefault="00357605">
      <w:pPr>
        <w:pStyle w:val="BodyText"/>
        <w:spacing w:before="10"/>
      </w:pPr>
    </w:p>
    <w:p w14:paraId="50762A47" w14:textId="77777777" w:rsidR="00357605" w:rsidRDefault="001D1D91">
      <w:pPr>
        <w:pStyle w:val="Heading3"/>
        <w:numPr>
          <w:ilvl w:val="1"/>
          <w:numId w:val="11"/>
        </w:numPr>
        <w:tabs>
          <w:tab w:val="left" w:pos="907"/>
          <w:tab w:val="left" w:pos="908"/>
        </w:tabs>
        <w:ind w:left="907" w:hanging="610"/>
        <w:rPr>
          <w:b/>
          <w:bCs/>
          <w:sz w:val="32"/>
        </w:rPr>
      </w:pPr>
      <w:bookmarkStart w:id="44" w:name="_bookmark18"/>
      <w:bookmarkEnd w:id="44"/>
      <w:r>
        <w:rPr>
          <w:b/>
          <w:bCs/>
        </w:rPr>
        <w:t>TEST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>CASES</w:t>
      </w:r>
    </w:p>
    <w:p w14:paraId="6040C3E7" w14:textId="77777777" w:rsidR="00357605" w:rsidRDefault="00357605"/>
    <w:p w14:paraId="2FA85427" w14:textId="77777777" w:rsidR="00357605" w:rsidRDefault="001D1D91">
      <w:pPr>
        <w:rPr>
          <w:b/>
          <w:bCs/>
        </w:rPr>
      </w:pPr>
      <w:r>
        <w:rPr>
          <w:b/>
          <w:bCs/>
        </w:rPr>
        <w:t xml:space="preserve">              </w:t>
      </w:r>
    </w:p>
    <w:p w14:paraId="67B130D6" w14:textId="77777777" w:rsidR="00357605" w:rsidRDefault="001D1D91">
      <w:pPr>
        <w:rPr>
          <w:b/>
          <w:bCs/>
        </w:rPr>
      </w:pPr>
      <w:r>
        <w:rPr>
          <w:b/>
          <w:bCs/>
        </w:rPr>
        <w:t xml:space="preserve">           </w:t>
      </w:r>
      <w:r>
        <w:rPr>
          <w:b/>
          <w:bCs/>
          <w:sz w:val="28"/>
          <w:szCs w:val="28"/>
        </w:rPr>
        <w:t xml:space="preserve"> 6.3.1 LOGIN</w:t>
      </w:r>
    </w:p>
    <w:p w14:paraId="13AB6553" w14:textId="77777777" w:rsidR="00357605" w:rsidRDefault="00357605">
      <w:pPr>
        <w:rPr>
          <w:b/>
          <w:bCs/>
        </w:rPr>
      </w:pPr>
    </w:p>
    <w:tbl>
      <w:tblPr>
        <w:tblStyle w:val="Style12"/>
        <w:tblpPr w:leftFromText="180" w:rightFromText="180" w:vertAnchor="text" w:horzAnchor="page" w:tblpX="2374" w:tblpY="39"/>
        <w:tblOverlap w:val="never"/>
        <w:tblW w:w="9360" w:type="dxa"/>
        <w:tblInd w:w="0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Look w:val="04A0" w:firstRow="1" w:lastRow="0" w:firstColumn="1" w:lastColumn="0" w:noHBand="0" w:noVBand="1"/>
      </w:tblPr>
      <w:tblGrid>
        <w:gridCol w:w="2100"/>
        <w:gridCol w:w="7260"/>
      </w:tblGrid>
      <w:tr w:rsidR="00357605" w14:paraId="22EA9DE1" w14:textId="77777777"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AE3FD" w14:textId="77777777" w:rsidR="00357605" w:rsidRDefault="001D1D91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Login Activity </w:t>
            </w:r>
          </w:p>
        </w:tc>
        <w:tc>
          <w:tcPr>
            <w:tcW w:w="7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93BA7" w14:textId="77777777" w:rsidR="00357605" w:rsidRDefault="001D1D91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A user Login to the System to Access the functionality of the system</w:t>
            </w:r>
          </w:p>
          <w:p w14:paraId="3CA227DF" w14:textId="77777777" w:rsidR="00357605" w:rsidRDefault="001D1D91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Options are 1. Gmail</w:t>
            </w:r>
          </w:p>
          <w:p w14:paraId="33E06450" w14:textId="77777777" w:rsidR="00357605" w:rsidRDefault="001D1D91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                    2. Facebook</w:t>
            </w:r>
          </w:p>
          <w:p w14:paraId="427523C9" w14:textId="77777777" w:rsidR="00357605" w:rsidRDefault="001D1D91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                    3. Traditional Methods</w:t>
            </w:r>
          </w:p>
        </w:tc>
      </w:tr>
      <w:tr w:rsidR="00357605" w14:paraId="08EF5A3D" w14:textId="77777777"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77BA2" w14:textId="77777777" w:rsidR="00357605" w:rsidRDefault="001D1D91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Actors</w:t>
            </w:r>
          </w:p>
        </w:tc>
        <w:tc>
          <w:tcPr>
            <w:tcW w:w="7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EC6DA" w14:textId="77777777" w:rsidR="00357605" w:rsidRDefault="001D1D91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Anybody who has the application</w:t>
            </w:r>
          </w:p>
        </w:tc>
      </w:tr>
      <w:tr w:rsidR="00357605" w14:paraId="0D78CFAA" w14:textId="77777777"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57CBF" w14:textId="77777777" w:rsidR="00357605" w:rsidRDefault="001D1D91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Trigger</w:t>
            </w:r>
          </w:p>
        </w:tc>
        <w:tc>
          <w:tcPr>
            <w:tcW w:w="7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F9A22" w14:textId="77777777" w:rsidR="00357605" w:rsidRDefault="001D1D91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Selection </w:t>
            </w:r>
          </w:p>
        </w:tc>
      </w:tr>
      <w:tr w:rsidR="00357605" w14:paraId="64852112" w14:textId="77777777"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360E8" w14:textId="77777777" w:rsidR="00357605" w:rsidRDefault="001D1D91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Pre- </w:t>
            </w:r>
            <w:r>
              <w:rPr>
                <w:bCs/>
                <w:sz w:val="24"/>
                <w:szCs w:val="24"/>
              </w:rPr>
              <w:t>Condition</w:t>
            </w:r>
          </w:p>
        </w:tc>
        <w:tc>
          <w:tcPr>
            <w:tcW w:w="7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98E4E" w14:textId="77777777" w:rsidR="00357605" w:rsidRDefault="001D1D91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The system should be connected to the network</w:t>
            </w:r>
          </w:p>
        </w:tc>
      </w:tr>
      <w:tr w:rsidR="00357605" w14:paraId="1694C6EA" w14:textId="77777777"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2AE77" w14:textId="77777777" w:rsidR="00357605" w:rsidRDefault="001D1D91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Alternate Activity</w:t>
            </w:r>
          </w:p>
        </w:tc>
        <w:tc>
          <w:tcPr>
            <w:tcW w:w="7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BFFE6" w14:textId="77777777" w:rsidR="00357605" w:rsidRDefault="001D1D91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If a user is a new </w:t>
            </w:r>
            <w:proofErr w:type="gramStart"/>
            <w:r>
              <w:rPr>
                <w:bCs/>
                <w:sz w:val="24"/>
                <w:szCs w:val="24"/>
              </w:rPr>
              <w:t>user</w:t>
            </w:r>
            <w:proofErr w:type="gramEnd"/>
            <w:r>
              <w:rPr>
                <w:bCs/>
                <w:sz w:val="24"/>
                <w:szCs w:val="24"/>
              </w:rPr>
              <w:t xml:space="preserve"> then he/ she can register by clicking on the Signup activity</w:t>
            </w:r>
          </w:p>
        </w:tc>
      </w:tr>
      <w:tr w:rsidR="00357605" w14:paraId="7F51BE7D" w14:textId="77777777"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FC6DD" w14:textId="77777777" w:rsidR="00357605" w:rsidRDefault="001D1D91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Post- Condition</w:t>
            </w:r>
          </w:p>
        </w:tc>
        <w:tc>
          <w:tcPr>
            <w:tcW w:w="7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CED8A" w14:textId="77777777" w:rsidR="00357605" w:rsidRDefault="001D1D91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If the user is successfully </w:t>
            </w:r>
            <w:proofErr w:type="gramStart"/>
            <w:r>
              <w:rPr>
                <w:bCs/>
                <w:sz w:val="24"/>
                <w:szCs w:val="24"/>
              </w:rPr>
              <w:t>authenticated</w:t>
            </w:r>
            <w:proofErr w:type="gramEnd"/>
            <w:r>
              <w:rPr>
                <w:bCs/>
                <w:sz w:val="24"/>
                <w:szCs w:val="24"/>
              </w:rPr>
              <w:t xml:space="preserve"> he/she can enter the </w:t>
            </w:r>
            <w:r>
              <w:rPr>
                <w:bCs/>
                <w:sz w:val="24"/>
                <w:szCs w:val="24"/>
              </w:rPr>
              <w:t>application</w:t>
            </w:r>
          </w:p>
        </w:tc>
      </w:tr>
      <w:tr w:rsidR="00357605" w14:paraId="0536586F" w14:textId="77777777"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5CF2C" w14:textId="77777777" w:rsidR="00357605" w:rsidRDefault="001D1D91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Extension of Post- Condition </w:t>
            </w:r>
          </w:p>
        </w:tc>
        <w:tc>
          <w:tcPr>
            <w:tcW w:w="7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9BE4D" w14:textId="77777777" w:rsidR="00357605" w:rsidRDefault="001D1D91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Else, if the Login Credentials are incorrect then an Error is displayed</w:t>
            </w:r>
          </w:p>
        </w:tc>
      </w:tr>
    </w:tbl>
    <w:p w14:paraId="10EB403E" w14:textId="77777777" w:rsidR="00357605" w:rsidRDefault="001D1D91">
      <w:pPr>
        <w:rPr>
          <w:b/>
          <w:bCs/>
        </w:rPr>
      </w:pPr>
      <w:r>
        <w:rPr>
          <w:b/>
          <w:bCs/>
        </w:rPr>
        <w:t xml:space="preserve">        </w:t>
      </w:r>
    </w:p>
    <w:p w14:paraId="2C0C3A8E" w14:textId="77777777" w:rsidR="00357605" w:rsidRDefault="00357605"/>
    <w:p w14:paraId="6C2F1D9E" w14:textId="77777777" w:rsidR="00357605" w:rsidRDefault="00357605">
      <w:pPr>
        <w:pStyle w:val="BodyText"/>
        <w:rPr>
          <w:b/>
          <w:sz w:val="34"/>
        </w:rPr>
      </w:pPr>
    </w:p>
    <w:p w14:paraId="669033E7" w14:textId="77777777" w:rsidR="00357605" w:rsidRDefault="00357605">
      <w:pPr>
        <w:pStyle w:val="BodyText"/>
        <w:spacing w:before="10"/>
        <w:rPr>
          <w:b/>
          <w:sz w:val="42"/>
        </w:rPr>
      </w:pPr>
    </w:p>
    <w:p w14:paraId="45240859" w14:textId="77777777" w:rsidR="00357605" w:rsidRDefault="00357605">
      <w:pPr>
        <w:pStyle w:val="BodyText"/>
        <w:spacing w:before="10"/>
        <w:rPr>
          <w:b/>
          <w:sz w:val="42"/>
        </w:rPr>
      </w:pPr>
    </w:p>
    <w:p w14:paraId="12611999" w14:textId="77777777" w:rsidR="00357605" w:rsidRDefault="00357605">
      <w:pPr>
        <w:pStyle w:val="BodyText"/>
        <w:spacing w:before="10"/>
        <w:rPr>
          <w:b/>
          <w:sz w:val="42"/>
        </w:rPr>
      </w:pPr>
    </w:p>
    <w:p w14:paraId="321FBF33" w14:textId="77777777" w:rsidR="00357605" w:rsidRDefault="00357605">
      <w:pPr>
        <w:pStyle w:val="BodyText"/>
        <w:spacing w:before="3"/>
        <w:rPr>
          <w:b/>
          <w:sz w:val="32"/>
        </w:rPr>
      </w:pPr>
    </w:p>
    <w:p w14:paraId="06F6DF59" w14:textId="77777777" w:rsidR="00357605" w:rsidRDefault="00357605">
      <w:pPr>
        <w:sectPr w:rsidR="00357605">
          <w:pgSz w:w="11938" w:h="16862"/>
          <w:pgMar w:top="1598" w:right="374" w:bottom="274" w:left="1080" w:header="0" w:footer="0" w:gutter="0"/>
          <w:cols w:space="0"/>
        </w:sectPr>
      </w:pPr>
    </w:p>
    <w:p w14:paraId="47E30850" w14:textId="77777777" w:rsidR="00357605" w:rsidRDefault="001D1D91">
      <w:pPr>
        <w:pStyle w:val="BodyText"/>
        <w:rPr>
          <w:b/>
          <w:bCs/>
          <w:sz w:val="28"/>
          <w:szCs w:val="28"/>
        </w:rPr>
      </w:pPr>
      <w:r>
        <w:rPr>
          <w:sz w:val="20"/>
        </w:rPr>
        <w:lastRenderedPageBreak/>
        <w:t xml:space="preserve">        </w:t>
      </w:r>
      <w:r>
        <w:rPr>
          <w:b/>
          <w:bCs/>
          <w:sz w:val="28"/>
          <w:szCs w:val="28"/>
        </w:rPr>
        <w:t>6.3.2 SIGNUP</w:t>
      </w:r>
    </w:p>
    <w:p w14:paraId="6BC2BAA1" w14:textId="77777777" w:rsidR="00357605" w:rsidRDefault="00357605">
      <w:pPr>
        <w:pStyle w:val="BodyText"/>
        <w:rPr>
          <w:sz w:val="20"/>
        </w:rPr>
      </w:pPr>
    </w:p>
    <w:tbl>
      <w:tblPr>
        <w:tblStyle w:val="Style13"/>
        <w:tblpPr w:leftFromText="180" w:rightFromText="180" w:vertAnchor="text" w:horzAnchor="page" w:tblpX="2357" w:tblpY="67"/>
        <w:tblOverlap w:val="never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75"/>
        <w:gridCol w:w="7185"/>
      </w:tblGrid>
      <w:tr w:rsidR="00357605" w14:paraId="6A4F3140" w14:textId="77777777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E9CF7" w14:textId="77777777" w:rsidR="00357605" w:rsidRDefault="001D1D91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SignUp</w:t>
            </w:r>
            <w:proofErr w:type="spellEnd"/>
            <w:r>
              <w:rPr>
                <w:bCs/>
                <w:sz w:val="24"/>
                <w:szCs w:val="24"/>
              </w:rPr>
              <w:t xml:space="preserve"> Activity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8678E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new user </w:t>
            </w:r>
            <w:proofErr w:type="gramStart"/>
            <w:r>
              <w:rPr>
                <w:sz w:val="24"/>
                <w:szCs w:val="24"/>
              </w:rPr>
              <w:t>has to</w:t>
            </w:r>
            <w:proofErr w:type="gramEnd"/>
            <w:r>
              <w:rPr>
                <w:sz w:val="24"/>
                <w:szCs w:val="24"/>
              </w:rPr>
              <w:t xml:space="preserve"> register with the application, before using the complete functionalities of the application. </w:t>
            </w:r>
            <w:proofErr w:type="spellStart"/>
            <w:r>
              <w:rPr>
                <w:sz w:val="24"/>
                <w:szCs w:val="24"/>
              </w:rPr>
              <w:t>He/She</w:t>
            </w:r>
            <w:proofErr w:type="spellEnd"/>
            <w:r>
              <w:rPr>
                <w:sz w:val="24"/>
                <w:szCs w:val="24"/>
              </w:rPr>
              <w:t xml:space="preserve"> needs to enter the following details </w:t>
            </w:r>
          </w:p>
          <w:p w14:paraId="0689726E" w14:textId="77777777" w:rsidR="00357605" w:rsidRDefault="001D1D91">
            <w:pPr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  <w:p w14:paraId="61F79025" w14:textId="77777777" w:rsidR="00357605" w:rsidRDefault="001D1D91">
            <w:pPr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Contact number</w:t>
            </w:r>
          </w:p>
          <w:p w14:paraId="7161BF65" w14:textId="77777777" w:rsidR="00357605" w:rsidRDefault="001D1D91">
            <w:pPr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Username </w:t>
            </w:r>
          </w:p>
          <w:p w14:paraId="4DF86B5E" w14:textId="77777777" w:rsidR="00357605" w:rsidRDefault="001D1D91">
            <w:pPr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</w:t>
            </w:r>
          </w:p>
          <w:p w14:paraId="4E3BE1B8" w14:textId="77777777" w:rsidR="00357605" w:rsidRDefault="001D1D91">
            <w:pPr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</w:tr>
      <w:tr w:rsidR="00357605" w14:paraId="1EA268A6" w14:textId="77777777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1432E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B413C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Anybody who has the application</w:t>
            </w:r>
          </w:p>
        </w:tc>
      </w:tr>
      <w:tr w:rsidR="00357605" w14:paraId="111FBA58" w14:textId="77777777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57794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9495A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Selection </w:t>
            </w:r>
          </w:p>
        </w:tc>
      </w:tr>
      <w:tr w:rsidR="00357605" w14:paraId="382BC374" w14:textId="77777777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C81BD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 Condition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9D2E0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system should be connected to the network</w:t>
            </w:r>
          </w:p>
        </w:tc>
      </w:tr>
      <w:tr w:rsidR="00357605" w14:paraId="65D9AE17" w14:textId="77777777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5F829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Alternate Activity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DE727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If a user is an existing </w:t>
            </w:r>
            <w:proofErr w:type="gramStart"/>
            <w:r>
              <w:rPr>
                <w:sz w:val="24"/>
                <w:szCs w:val="24"/>
              </w:rPr>
              <w:t>user</w:t>
            </w:r>
            <w:proofErr w:type="gramEnd"/>
            <w:r>
              <w:rPr>
                <w:sz w:val="24"/>
                <w:szCs w:val="24"/>
              </w:rPr>
              <w:t xml:space="preserve"> then he/ she can log in by clicking on the </w:t>
            </w:r>
            <w:r>
              <w:rPr>
                <w:b/>
                <w:sz w:val="24"/>
                <w:szCs w:val="24"/>
              </w:rPr>
              <w:t xml:space="preserve">Login </w:t>
            </w:r>
            <w:r>
              <w:rPr>
                <w:sz w:val="24"/>
                <w:szCs w:val="24"/>
              </w:rPr>
              <w:t>activity</w:t>
            </w:r>
          </w:p>
        </w:tc>
      </w:tr>
      <w:tr w:rsidR="00357605" w14:paraId="0525474F" w14:textId="77777777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8A0EA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 Condition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214D0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If the user is successfully </w:t>
            </w:r>
            <w:proofErr w:type="gramStart"/>
            <w:r>
              <w:rPr>
                <w:sz w:val="24"/>
                <w:szCs w:val="24"/>
              </w:rPr>
              <w:t>authenticated</w:t>
            </w:r>
            <w:proofErr w:type="gramEnd"/>
            <w:r>
              <w:rPr>
                <w:sz w:val="24"/>
                <w:szCs w:val="24"/>
              </w:rPr>
              <w:t xml:space="preserve"> he/she can </w:t>
            </w:r>
            <w:r>
              <w:rPr>
                <w:sz w:val="24"/>
                <w:szCs w:val="24"/>
              </w:rPr>
              <w:t>enter the application</w:t>
            </w:r>
          </w:p>
        </w:tc>
      </w:tr>
      <w:tr w:rsidR="00357605" w14:paraId="08CC5CF1" w14:textId="77777777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D49B7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Extension of Post- Condition 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1A4CF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Else, if the Login Credentials are incorrect then an Error is displayed</w:t>
            </w:r>
          </w:p>
        </w:tc>
      </w:tr>
    </w:tbl>
    <w:p w14:paraId="23163576" w14:textId="77777777" w:rsidR="00357605" w:rsidRDefault="00357605">
      <w:pPr>
        <w:pStyle w:val="BodyText"/>
        <w:spacing w:before="4"/>
        <w:rPr>
          <w:sz w:val="16"/>
        </w:rPr>
      </w:pPr>
    </w:p>
    <w:p w14:paraId="260DB447" w14:textId="77777777" w:rsidR="00357605" w:rsidRDefault="00357605">
      <w:pPr>
        <w:pStyle w:val="BodyText"/>
        <w:spacing w:before="1" w:after="1"/>
        <w:rPr>
          <w:b/>
          <w:sz w:val="17"/>
        </w:rPr>
      </w:pPr>
      <w:bookmarkStart w:id="45" w:name="_bookmark19"/>
      <w:bookmarkEnd w:id="45"/>
    </w:p>
    <w:p w14:paraId="76C9DB69" w14:textId="77777777" w:rsidR="00357605" w:rsidRDefault="00357605">
      <w:pPr>
        <w:pStyle w:val="BodyText"/>
        <w:spacing w:before="8"/>
        <w:rPr>
          <w:b/>
          <w:sz w:val="20"/>
        </w:rPr>
      </w:pPr>
    </w:p>
    <w:p w14:paraId="38F34042" w14:textId="77777777" w:rsidR="00357605" w:rsidRDefault="00357605">
      <w:pPr>
        <w:jc w:val="center"/>
      </w:pPr>
    </w:p>
    <w:p w14:paraId="66F4FA38" w14:textId="77777777" w:rsidR="00357605" w:rsidRDefault="00357605">
      <w:pPr>
        <w:jc w:val="center"/>
      </w:pPr>
    </w:p>
    <w:p w14:paraId="5F3012CE" w14:textId="77777777" w:rsidR="00357605" w:rsidRDefault="00357605">
      <w:pPr>
        <w:jc w:val="center"/>
      </w:pPr>
    </w:p>
    <w:p w14:paraId="524E4838" w14:textId="77777777" w:rsidR="00357605" w:rsidRDefault="00357605">
      <w:pPr>
        <w:jc w:val="center"/>
      </w:pPr>
    </w:p>
    <w:p w14:paraId="20356EF4" w14:textId="77777777" w:rsidR="00357605" w:rsidRDefault="00357605">
      <w:pPr>
        <w:jc w:val="center"/>
      </w:pPr>
    </w:p>
    <w:p w14:paraId="3CEE3B9E" w14:textId="77777777" w:rsidR="00357605" w:rsidRDefault="00357605">
      <w:pPr>
        <w:jc w:val="center"/>
      </w:pPr>
    </w:p>
    <w:p w14:paraId="1A71DFFD" w14:textId="77777777" w:rsidR="00357605" w:rsidRDefault="00357605">
      <w:pPr>
        <w:jc w:val="center"/>
      </w:pPr>
    </w:p>
    <w:p w14:paraId="1DAA9A3F" w14:textId="77777777" w:rsidR="00357605" w:rsidRDefault="00357605">
      <w:pPr>
        <w:jc w:val="center"/>
      </w:pPr>
    </w:p>
    <w:p w14:paraId="34EC123E" w14:textId="77777777" w:rsidR="00357605" w:rsidRDefault="00357605">
      <w:pPr>
        <w:jc w:val="center"/>
      </w:pPr>
    </w:p>
    <w:p w14:paraId="5F84A691" w14:textId="77777777" w:rsidR="00357605" w:rsidRDefault="00357605">
      <w:pPr>
        <w:jc w:val="center"/>
      </w:pPr>
    </w:p>
    <w:p w14:paraId="7EF704E7" w14:textId="77777777" w:rsidR="00357605" w:rsidRDefault="00357605">
      <w:pPr>
        <w:jc w:val="center"/>
      </w:pPr>
    </w:p>
    <w:p w14:paraId="65841843" w14:textId="77777777" w:rsidR="00357605" w:rsidRDefault="00357605">
      <w:pPr>
        <w:jc w:val="center"/>
      </w:pPr>
    </w:p>
    <w:p w14:paraId="17A3B668" w14:textId="77777777" w:rsidR="00357605" w:rsidRDefault="00357605">
      <w:pPr>
        <w:jc w:val="center"/>
      </w:pPr>
    </w:p>
    <w:p w14:paraId="7E99751D" w14:textId="77777777" w:rsidR="00357605" w:rsidRDefault="00357605">
      <w:pPr>
        <w:jc w:val="center"/>
      </w:pPr>
    </w:p>
    <w:p w14:paraId="602EE8B9" w14:textId="77777777" w:rsidR="00357605" w:rsidRDefault="00357605">
      <w:pPr>
        <w:jc w:val="center"/>
      </w:pPr>
    </w:p>
    <w:p w14:paraId="02A2DF8C" w14:textId="77777777" w:rsidR="00357605" w:rsidRDefault="00357605">
      <w:pPr>
        <w:jc w:val="center"/>
      </w:pPr>
    </w:p>
    <w:p w14:paraId="3D66A546" w14:textId="77777777" w:rsidR="00357605" w:rsidRDefault="00357605">
      <w:pPr>
        <w:jc w:val="center"/>
      </w:pPr>
    </w:p>
    <w:p w14:paraId="25DF36BD" w14:textId="77777777" w:rsidR="00357605" w:rsidRDefault="00357605">
      <w:pPr>
        <w:jc w:val="center"/>
      </w:pPr>
    </w:p>
    <w:p w14:paraId="7F43C600" w14:textId="77777777" w:rsidR="00357605" w:rsidRDefault="00357605">
      <w:pPr>
        <w:jc w:val="center"/>
      </w:pPr>
    </w:p>
    <w:p w14:paraId="660FE9EE" w14:textId="77777777" w:rsidR="00357605" w:rsidRDefault="00357605">
      <w:pPr>
        <w:jc w:val="center"/>
      </w:pPr>
    </w:p>
    <w:p w14:paraId="0B8E3A16" w14:textId="77777777" w:rsidR="00357605" w:rsidRDefault="00357605">
      <w:pPr>
        <w:jc w:val="center"/>
      </w:pPr>
    </w:p>
    <w:p w14:paraId="6A5723AC" w14:textId="77777777" w:rsidR="00357605" w:rsidRDefault="00357605">
      <w:pPr>
        <w:jc w:val="center"/>
      </w:pPr>
    </w:p>
    <w:p w14:paraId="2C007AD7" w14:textId="77777777" w:rsidR="00357605" w:rsidRDefault="00357605">
      <w:pPr>
        <w:jc w:val="center"/>
      </w:pPr>
    </w:p>
    <w:p w14:paraId="29755F87" w14:textId="77777777" w:rsidR="00357605" w:rsidRDefault="00357605">
      <w:pPr>
        <w:jc w:val="center"/>
      </w:pPr>
    </w:p>
    <w:p w14:paraId="16DE7438" w14:textId="77777777" w:rsidR="00357605" w:rsidRDefault="00357605">
      <w:pPr>
        <w:jc w:val="center"/>
      </w:pPr>
    </w:p>
    <w:p w14:paraId="6F1D4854" w14:textId="77777777" w:rsidR="00357605" w:rsidRDefault="00357605">
      <w:pPr>
        <w:jc w:val="both"/>
      </w:pPr>
    </w:p>
    <w:p w14:paraId="516CC35D" w14:textId="77777777" w:rsidR="00357605" w:rsidRDefault="00357605">
      <w:pPr>
        <w:jc w:val="both"/>
      </w:pPr>
    </w:p>
    <w:p w14:paraId="548FA292" w14:textId="77777777" w:rsidR="00357605" w:rsidRDefault="001D1D91">
      <w:pPr>
        <w:jc w:val="both"/>
        <w:rPr>
          <w:b/>
          <w:bCs/>
          <w:sz w:val="28"/>
          <w:szCs w:val="28"/>
        </w:rPr>
      </w:pPr>
      <w:r>
        <w:t xml:space="preserve">       </w:t>
      </w:r>
      <w:r>
        <w:rPr>
          <w:b/>
          <w:bCs/>
          <w:sz w:val="28"/>
          <w:szCs w:val="28"/>
        </w:rPr>
        <w:t>6.3.3 SELECT VEHICLE</w:t>
      </w:r>
    </w:p>
    <w:p w14:paraId="255CA870" w14:textId="77777777" w:rsidR="00357605" w:rsidRDefault="00357605">
      <w:pPr>
        <w:jc w:val="center"/>
      </w:pPr>
    </w:p>
    <w:p w14:paraId="6EB68BA7" w14:textId="77777777" w:rsidR="00357605" w:rsidRDefault="00357605">
      <w:pPr>
        <w:jc w:val="center"/>
      </w:pPr>
    </w:p>
    <w:tbl>
      <w:tblPr>
        <w:tblStyle w:val="Style15"/>
        <w:tblpPr w:leftFromText="180" w:rightFromText="180" w:vertAnchor="text" w:horzAnchor="page" w:tblpX="2357" w:tblpY="333"/>
        <w:tblOverlap w:val="never"/>
        <w:tblW w:w="93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35"/>
        <w:gridCol w:w="6840"/>
      </w:tblGrid>
      <w:tr w:rsidR="00357605" w14:paraId="4771B483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883FF" w14:textId="77777777" w:rsidR="00357605" w:rsidRDefault="001D1D91">
            <w:pPr>
              <w:rPr>
                <w:b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Select Vehicle Activity</w:t>
            </w:r>
            <w:r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6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CB112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Now the user </w:t>
            </w:r>
            <w:proofErr w:type="gramStart"/>
            <w:r>
              <w:rPr>
                <w:sz w:val="24"/>
                <w:szCs w:val="24"/>
              </w:rPr>
              <w:t>has to</w:t>
            </w:r>
            <w:proofErr w:type="gramEnd"/>
            <w:r>
              <w:rPr>
                <w:sz w:val="24"/>
                <w:szCs w:val="24"/>
              </w:rPr>
              <w:t xml:space="preserve"> select the make and </w:t>
            </w:r>
            <w:r>
              <w:rPr>
                <w:sz w:val="24"/>
                <w:szCs w:val="24"/>
              </w:rPr>
              <w:t>model of the vehicle so that his/her details will be incorporated into our database</w:t>
            </w:r>
          </w:p>
        </w:tc>
      </w:tr>
      <w:tr w:rsidR="00357605" w14:paraId="7A41C436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6EF89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6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054D4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Anybody who has the application</w:t>
            </w:r>
          </w:p>
          <w:p w14:paraId="0D831ED0" w14:textId="77777777" w:rsidR="00357605" w:rsidRDefault="00357605">
            <w:pPr>
              <w:rPr>
                <w:sz w:val="24"/>
                <w:szCs w:val="24"/>
              </w:rPr>
            </w:pPr>
          </w:p>
        </w:tc>
      </w:tr>
      <w:tr w:rsidR="00357605" w14:paraId="565F526F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143BA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</w:t>
            </w:r>
          </w:p>
        </w:tc>
        <w:tc>
          <w:tcPr>
            <w:tcW w:w="6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01700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Selection through a drop-down menu generated by the application  </w:t>
            </w:r>
          </w:p>
        </w:tc>
      </w:tr>
      <w:tr w:rsidR="00357605" w14:paraId="1F45FBE5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A5AB2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 Condition</w:t>
            </w:r>
          </w:p>
        </w:tc>
        <w:tc>
          <w:tcPr>
            <w:tcW w:w="6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6277F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system should be connected to the network &amp; </w:t>
            </w:r>
            <w:proofErr w:type="gramStart"/>
            <w:r>
              <w:rPr>
                <w:sz w:val="24"/>
                <w:szCs w:val="24"/>
              </w:rPr>
              <w:t>Successfully</w:t>
            </w:r>
            <w:proofErr w:type="gramEnd"/>
            <w:r>
              <w:rPr>
                <w:sz w:val="24"/>
                <w:szCs w:val="24"/>
              </w:rPr>
              <w:t xml:space="preserve"> logged in along with granting access to all the permissions</w:t>
            </w:r>
          </w:p>
        </w:tc>
      </w:tr>
      <w:tr w:rsidR="00357605" w14:paraId="26C55E41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D41FA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Activity</w:t>
            </w:r>
          </w:p>
        </w:tc>
        <w:tc>
          <w:tcPr>
            <w:tcW w:w="6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90017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user Selects the Make and model of his/</w:t>
            </w:r>
            <w:r>
              <w:rPr>
                <w:sz w:val="24"/>
                <w:szCs w:val="24"/>
              </w:rPr>
              <w:t>her vehicle</w:t>
            </w:r>
          </w:p>
        </w:tc>
      </w:tr>
      <w:tr w:rsidR="00357605" w14:paraId="7B9C4997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DACAA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Post-Condition </w:t>
            </w:r>
          </w:p>
        </w:tc>
        <w:tc>
          <w:tcPr>
            <w:tcW w:w="6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5F9C9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user is taken to the breakdown screen.</w:t>
            </w:r>
          </w:p>
        </w:tc>
      </w:tr>
    </w:tbl>
    <w:p w14:paraId="35C02130" w14:textId="77777777" w:rsidR="00357605" w:rsidRDefault="00357605">
      <w:pPr>
        <w:jc w:val="center"/>
      </w:pPr>
    </w:p>
    <w:p w14:paraId="26C607AE" w14:textId="77777777" w:rsidR="00357605" w:rsidRDefault="00357605">
      <w:pPr>
        <w:jc w:val="center"/>
        <w:sectPr w:rsidR="00357605">
          <w:pgSz w:w="11938" w:h="16862"/>
          <w:pgMar w:top="1598" w:right="374" w:bottom="274" w:left="1080" w:header="0" w:footer="0" w:gutter="0"/>
          <w:cols w:space="0"/>
        </w:sectPr>
      </w:pPr>
    </w:p>
    <w:p w14:paraId="16215E81" w14:textId="77777777" w:rsidR="00357605" w:rsidRDefault="001D1D91">
      <w:pPr>
        <w:pStyle w:val="BodyText"/>
        <w:spacing w:before="4"/>
        <w:ind w:left="32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6.3.4 LOCATION</w:t>
      </w:r>
    </w:p>
    <w:p w14:paraId="1933287F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tbl>
      <w:tblPr>
        <w:tblStyle w:val="Style18"/>
        <w:tblpPr w:leftFromText="180" w:rightFromText="180" w:vertAnchor="text" w:horzAnchor="page" w:tblpX="2209" w:tblpY="290"/>
        <w:tblOverlap w:val="never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610"/>
        <w:gridCol w:w="6750"/>
      </w:tblGrid>
      <w:tr w:rsidR="00357605" w14:paraId="14D5AB7D" w14:textId="77777777"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55B5D" w14:textId="77777777" w:rsidR="00357605" w:rsidRDefault="001D1D91">
            <w:pPr>
              <w:rPr>
                <w:b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Get Location Activity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EE6B7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 this activity, the application determines the current/live location of the user and displays that on the </w:t>
            </w:r>
            <w:r>
              <w:rPr>
                <w:sz w:val="24"/>
                <w:szCs w:val="24"/>
              </w:rPr>
              <w:t>screen</w:t>
            </w:r>
          </w:p>
        </w:tc>
      </w:tr>
      <w:tr w:rsidR="00357605" w14:paraId="7229238A" w14:textId="77777777"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085F1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F5CD8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Anybody who has the application</w:t>
            </w:r>
          </w:p>
          <w:p w14:paraId="1E59B2B2" w14:textId="77777777" w:rsidR="00357605" w:rsidRDefault="00357605">
            <w:pPr>
              <w:rPr>
                <w:sz w:val="24"/>
                <w:szCs w:val="24"/>
              </w:rPr>
            </w:pPr>
          </w:p>
        </w:tc>
      </w:tr>
      <w:tr w:rsidR="00357605" w14:paraId="0AA3A2EA" w14:textId="77777777"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54CE9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45027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Selection and automatic detection of the location of the user</w:t>
            </w:r>
          </w:p>
        </w:tc>
      </w:tr>
      <w:tr w:rsidR="00357605" w14:paraId="21E1917E" w14:textId="77777777"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DAE12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 Condition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BB1D2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system should be connected to the network &amp; </w:t>
            </w:r>
            <w:proofErr w:type="gramStart"/>
            <w:r>
              <w:rPr>
                <w:sz w:val="24"/>
                <w:szCs w:val="24"/>
              </w:rPr>
              <w:t>Successfully</w:t>
            </w:r>
            <w:proofErr w:type="gramEnd"/>
            <w:r>
              <w:rPr>
                <w:sz w:val="24"/>
                <w:szCs w:val="24"/>
              </w:rPr>
              <w:t xml:space="preserve"> logged in along with granting access to all the permissions.</w:t>
            </w:r>
          </w:p>
        </w:tc>
      </w:tr>
      <w:tr w:rsidR="00357605" w14:paraId="1FD91A58" w14:textId="77777777"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75E32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592AE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user can also choose to open the location on Google Maps </w:t>
            </w:r>
          </w:p>
        </w:tc>
      </w:tr>
    </w:tbl>
    <w:p w14:paraId="66D462A1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CD8B152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20179A24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44811A97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27E5DF95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38BF30F8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9C66BC5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6C211797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4C92F072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3C1F112B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EE26A9A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F205077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35BBB9C0" w14:textId="77777777" w:rsidR="00357605" w:rsidRDefault="00357605">
      <w:pPr>
        <w:pStyle w:val="BodyText"/>
        <w:spacing w:before="4"/>
        <w:rPr>
          <w:b/>
          <w:bCs/>
          <w:sz w:val="28"/>
          <w:szCs w:val="28"/>
        </w:rPr>
      </w:pPr>
    </w:p>
    <w:p w14:paraId="7DD1D064" w14:textId="77777777" w:rsidR="00357605" w:rsidRDefault="001D1D91">
      <w:pPr>
        <w:pStyle w:val="BodyText"/>
        <w:spacing w:before="4"/>
        <w:ind w:firstLineChars="350" w:firstLine="98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6.3.5 BREAKDOWN</w:t>
      </w:r>
    </w:p>
    <w:p w14:paraId="75347DC4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9C9C8B4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tbl>
      <w:tblPr>
        <w:tblStyle w:val="Style16"/>
        <w:tblpPr w:leftFromText="180" w:rightFromText="180" w:vertAnchor="text" w:horzAnchor="page" w:tblpX="2142" w:tblpY="214"/>
        <w:tblOverlap w:val="never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6765"/>
      </w:tblGrid>
      <w:tr w:rsidR="00357605" w14:paraId="3DE356E9" w14:textId="77777777">
        <w:trPr>
          <w:trHeight w:val="4409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58F03" w14:textId="77777777" w:rsidR="00357605" w:rsidRDefault="001D1D91">
            <w:pPr>
              <w:rPr>
                <w:b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Breakdown Activity_1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C360A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 this activity, the user gets a list of common vehicle breakdown types experienced in the day- to - day life. </w:t>
            </w:r>
          </w:p>
          <w:p w14:paraId="64E1F034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 our application User can see 4 common types of breakdown cases </w:t>
            </w:r>
          </w:p>
          <w:p w14:paraId="4AC8DB2C" w14:textId="77777777" w:rsidR="00357605" w:rsidRDefault="001D1D91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Flat </w:t>
            </w:r>
            <w:proofErr w:type="spellStart"/>
            <w:r>
              <w:rPr>
                <w:sz w:val="24"/>
                <w:szCs w:val="24"/>
              </w:rPr>
              <w:t>tyre</w:t>
            </w:r>
            <w:proofErr w:type="spellEnd"/>
          </w:p>
          <w:p w14:paraId="168D107C" w14:textId="77777777" w:rsidR="00357605" w:rsidRDefault="001D1D91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Engine Oil Leak</w:t>
            </w:r>
          </w:p>
          <w:p w14:paraId="3CBE354C" w14:textId="77777777" w:rsidR="00357605" w:rsidRDefault="001D1D91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Car not starting</w:t>
            </w:r>
          </w:p>
          <w:p w14:paraId="680F6CB0" w14:textId="77777777" w:rsidR="00357605" w:rsidRDefault="001D1D91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Smoke under the Hood</w:t>
            </w:r>
          </w:p>
          <w:p w14:paraId="32C9921A" w14:textId="77777777" w:rsidR="00357605" w:rsidRDefault="00357605">
            <w:pPr>
              <w:rPr>
                <w:sz w:val="24"/>
                <w:szCs w:val="24"/>
              </w:rPr>
            </w:pPr>
          </w:p>
          <w:p w14:paraId="79F6B414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user ca</w:t>
            </w:r>
            <w:r>
              <w:rPr>
                <w:sz w:val="24"/>
                <w:szCs w:val="24"/>
              </w:rPr>
              <w:t xml:space="preserve">n click on any of these methods and a step- by-+ step solution guide will be in front of them. </w:t>
            </w:r>
          </w:p>
          <w:p w14:paraId="08674BCB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user may/ may not choose to follow that.</w:t>
            </w:r>
          </w:p>
          <w:p w14:paraId="7DD36D34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If the solution is solved with the step - by - step </w:t>
            </w:r>
            <w:proofErr w:type="gramStart"/>
            <w:r>
              <w:rPr>
                <w:sz w:val="24"/>
                <w:szCs w:val="24"/>
              </w:rPr>
              <w:t>solutions</w:t>
            </w:r>
            <w:proofErr w:type="gramEnd"/>
            <w:r>
              <w:rPr>
                <w:sz w:val="24"/>
                <w:szCs w:val="24"/>
              </w:rPr>
              <w:t xml:space="preserve"> then the user can exit the application </w:t>
            </w:r>
          </w:p>
          <w:p w14:paraId="33116884" w14:textId="77777777" w:rsidR="00357605" w:rsidRDefault="00357605">
            <w:pPr>
              <w:rPr>
                <w:sz w:val="24"/>
                <w:szCs w:val="24"/>
              </w:rPr>
            </w:pPr>
          </w:p>
        </w:tc>
      </w:tr>
      <w:tr w:rsidR="00357605" w14:paraId="2D76F178" w14:textId="77777777"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A0302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Alternate Activity 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23FD1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application provides the facility to search for nearby mechanics using the live location of the user. </w:t>
            </w:r>
          </w:p>
        </w:tc>
      </w:tr>
      <w:tr w:rsidR="00357605" w14:paraId="204F4770" w14:textId="77777777"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A5971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61D84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Anybody who has the application</w:t>
            </w:r>
          </w:p>
          <w:p w14:paraId="0F072626" w14:textId="77777777" w:rsidR="00357605" w:rsidRDefault="00357605">
            <w:pPr>
              <w:rPr>
                <w:sz w:val="24"/>
                <w:szCs w:val="24"/>
              </w:rPr>
            </w:pPr>
          </w:p>
        </w:tc>
      </w:tr>
      <w:tr w:rsidR="00357605" w14:paraId="7351C28C" w14:textId="77777777"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4600B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53CFF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Select one through a choice of 4 available options</w:t>
            </w:r>
          </w:p>
        </w:tc>
      </w:tr>
      <w:tr w:rsidR="00357605" w14:paraId="066F73D4" w14:textId="77777777"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172BE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 Condition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B9C7F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</w:t>
            </w:r>
            <w:r>
              <w:rPr>
                <w:sz w:val="24"/>
                <w:szCs w:val="24"/>
              </w:rPr>
              <w:t xml:space="preserve">system should be connected to the network &amp; </w:t>
            </w:r>
            <w:proofErr w:type="gramStart"/>
            <w:r>
              <w:rPr>
                <w:sz w:val="24"/>
                <w:szCs w:val="24"/>
              </w:rPr>
              <w:t>Successfully</w:t>
            </w:r>
            <w:proofErr w:type="gramEnd"/>
            <w:r>
              <w:rPr>
                <w:sz w:val="24"/>
                <w:szCs w:val="24"/>
              </w:rPr>
              <w:t xml:space="preserve"> logged in along with granting access to all the permissions.</w:t>
            </w:r>
          </w:p>
        </w:tc>
      </w:tr>
      <w:tr w:rsidR="00357605" w14:paraId="5B4AFAB7" w14:textId="77777777"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B4EA0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Post Condition 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43C52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Else, </w:t>
            </w:r>
            <w:proofErr w:type="gramStart"/>
            <w:r>
              <w:rPr>
                <w:sz w:val="24"/>
                <w:szCs w:val="24"/>
              </w:rPr>
              <w:t>The</w:t>
            </w:r>
            <w:proofErr w:type="gramEnd"/>
            <w:r>
              <w:rPr>
                <w:sz w:val="24"/>
                <w:szCs w:val="24"/>
              </w:rPr>
              <w:t xml:space="preserve"> application looks for the nearby mechanics and displays the list of available mechanics in the vicinity.</w:t>
            </w:r>
          </w:p>
        </w:tc>
      </w:tr>
    </w:tbl>
    <w:p w14:paraId="66813205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568C71B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FAB0FC2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0883AC1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542B736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6B7B55D4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59888BA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7C238EF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10F2248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6CA30EED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46809428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4DC09853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0A0812A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888205E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94E9694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6F3A333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BC8CA0C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40FC0520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F5D8381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618AAE66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20516449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6D810734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9FE490F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B457EF7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3424C49D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19790AF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2E962E4A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27AA6DF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4660A41F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4851906" w14:textId="77777777" w:rsidR="00357605" w:rsidRDefault="001D1D91">
      <w:pPr>
        <w:pStyle w:val="BodyText"/>
        <w:spacing w:before="4"/>
        <w:ind w:left="32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6.3.6 REQUEST MECHANIC</w:t>
      </w:r>
    </w:p>
    <w:p w14:paraId="011DB3E8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6B8B6BA6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tbl>
      <w:tblPr>
        <w:tblStyle w:val="Style19"/>
        <w:tblpPr w:leftFromText="180" w:rightFromText="180" w:vertAnchor="text" w:horzAnchor="page" w:tblpX="2276" w:tblpY="83"/>
        <w:tblOverlap w:val="never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625"/>
        <w:gridCol w:w="6735"/>
      </w:tblGrid>
      <w:tr w:rsidR="00357605" w14:paraId="358DEDA4" w14:textId="77777777">
        <w:trPr>
          <w:trHeight w:val="992"/>
        </w:trPr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DAB20" w14:textId="77777777" w:rsidR="00357605" w:rsidRDefault="001D1D91">
            <w:pPr>
              <w:rPr>
                <w:b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Request for mechanic nearby </w:t>
            </w:r>
          </w:p>
        </w:tc>
        <w:tc>
          <w:tcPr>
            <w:tcW w:w="6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ADEB0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This activity shows up when the user wants the application to search for the nearby mechanic &amp; the application determines their location </w:t>
            </w:r>
          </w:p>
        </w:tc>
      </w:tr>
      <w:tr w:rsidR="00357605" w14:paraId="3CCCB46D" w14:textId="77777777"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26F0B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6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AB0E5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Anybody who has the application</w:t>
            </w:r>
          </w:p>
          <w:p w14:paraId="5FF107FF" w14:textId="77777777" w:rsidR="00357605" w:rsidRDefault="00357605">
            <w:pPr>
              <w:rPr>
                <w:sz w:val="24"/>
                <w:szCs w:val="24"/>
              </w:rPr>
            </w:pPr>
          </w:p>
        </w:tc>
      </w:tr>
      <w:tr w:rsidR="00357605" w14:paraId="0775E882" w14:textId="77777777"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29DEE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</w:t>
            </w:r>
          </w:p>
        </w:tc>
        <w:tc>
          <w:tcPr>
            <w:tcW w:w="6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16F40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Selection </w:t>
            </w:r>
          </w:p>
        </w:tc>
      </w:tr>
      <w:tr w:rsidR="00357605" w14:paraId="60C7B47C" w14:textId="77777777"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57940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 Condition</w:t>
            </w:r>
          </w:p>
        </w:tc>
        <w:tc>
          <w:tcPr>
            <w:tcW w:w="6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964AA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system should be connected to the network &amp; </w:t>
            </w:r>
            <w:proofErr w:type="gramStart"/>
            <w:r>
              <w:rPr>
                <w:sz w:val="24"/>
                <w:szCs w:val="24"/>
              </w:rPr>
              <w:t>Successfully</w:t>
            </w:r>
            <w:proofErr w:type="gramEnd"/>
            <w:r>
              <w:rPr>
                <w:sz w:val="24"/>
                <w:szCs w:val="24"/>
              </w:rPr>
              <w:t xml:space="preserve"> logged in along with granting access to all the permission </w:t>
            </w:r>
          </w:p>
        </w:tc>
      </w:tr>
    </w:tbl>
    <w:p w14:paraId="6863D402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8C93E32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3B63EC77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3736514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CF96D8E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7ECD0C2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231152CF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6AA288BE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864CE0A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4E4160D9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3D2D518E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E9E7D92" w14:textId="77777777" w:rsidR="00357605" w:rsidRDefault="001D1D91">
      <w:pPr>
        <w:pStyle w:val="BodyText"/>
        <w:spacing w:before="4"/>
        <w:ind w:left="32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7143FA5D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7E8C80E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84FAE1C" w14:textId="77777777" w:rsidR="00357605" w:rsidRDefault="001D1D91">
      <w:pPr>
        <w:pStyle w:val="BodyText"/>
        <w:spacing w:before="4"/>
        <w:ind w:left="32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6.3.7 PAYMENT</w:t>
      </w:r>
    </w:p>
    <w:p w14:paraId="43D726AA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2FF30DF8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tbl>
      <w:tblPr>
        <w:tblStyle w:val="Style21"/>
        <w:tblpPr w:leftFromText="180" w:rightFromText="180" w:vertAnchor="text" w:horzAnchor="page" w:tblpX="2226" w:tblpY="184"/>
        <w:tblOverlap w:val="never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640"/>
        <w:gridCol w:w="6720"/>
      </w:tblGrid>
      <w:tr w:rsidR="00357605" w14:paraId="038B35FD" w14:textId="77777777"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B9E24" w14:textId="77777777" w:rsidR="00357605" w:rsidRDefault="001D1D91">
            <w:pPr>
              <w:rPr>
                <w:b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Payment Activity </w:t>
            </w:r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E83A7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Once the user is assigned a mechanic, and the issues are resolved with the vehicle. The application provides the user with the total Bill and flexibility of choosing multiple options to pay the mechanic via the application. </w:t>
            </w:r>
          </w:p>
          <w:p w14:paraId="352D5677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They include</w:t>
            </w:r>
          </w:p>
          <w:p w14:paraId="275AE0EF" w14:textId="77777777" w:rsidR="00357605" w:rsidRDefault="001D1D91">
            <w:pPr>
              <w:numPr>
                <w:ilvl w:val="0"/>
                <w:numId w:val="1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Electronic payment</w:t>
            </w:r>
            <w:r>
              <w:rPr>
                <w:sz w:val="24"/>
                <w:szCs w:val="24"/>
              </w:rPr>
              <w:t xml:space="preserve"> </w:t>
            </w:r>
          </w:p>
          <w:p w14:paraId="6473F229" w14:textId="77777777" w:rsidR="00357605" w:rsidRDefault="001D1D91">
            <w:pPr>
              <w:numPr>
                <w:ilvl w:val="1"/>
                <w:numId w:val="14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Bhim</w:t>
            </w:r>
            <w:proofErr w:type="spellEnd"/>
          </w:p>
          <w:p w14:paraId="4F1DF7B8" w14:textId="77777777" w:rsidR="00357605" w:rsidRDefault="001D1D91">
            <w:pPr>
              <w:numPr>
                <w:ilvl w:val="1"/>
                <w:numId w:val="14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GooglePe</w:t>
            </w:r>
            <w:proofErr w:type="spellEnd"/>
          </w:p>
          <w:p w14:paraId="4BB52C1A" w14:textId="77777777" w:rsidR="00357605" w:rsidRDefault="001D1D91">
            <w:pPr>
              <w:numPr>
                <w:ilvl w:val="1"/>
                <w:numId w:val="1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Paytm</w:t>
            </w:r>
          </w:p>
          <w:p w14:paraId="0069CE9F" w14:textId="77777777" w:rsidR="00357605" w:rsidRDefault="001D1D91">
            <w:pPr>
              <w:numPr>
                <w:ilvl w:val="0"/>
                <w:numId w:val="1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Credit/Debit Card </w:t>
            </w:r>
          </w:p>
          <w:p w14:paraId="76284FD3" w14:textId="77777777" w:rsidR="00357605" w:rsidRDefault="00357605">
            <w:pPr>
              <w:rPr>
                <w:sz w:val="24"/>
                <w:szCs w:val="24"/>
              </w:rPr>
            </w:pPr>
          </w:p>
        </w:tc>
      </w:tr>
      <w:tr w:rsidR="00357605" w14:paraId="1EB0C15C" w14:textId="77777777"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2CECE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4688A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Anybody who has the application</w:t>
            </w:r>
          </w:p>
          <w:p w14:paraId="538B3658" w14:textId="77777777" w:rsidR="00357605" w:rsidRDefault="00357605">
            <w:pPr>
              <w:rPr>
                <w:sz w:val="24"/>
                <w:szCs w:val="24"/>
              </w:rPr>
            </w:pPr>
          </w:p>
        </w:tc>
      </w:tr>
      <w:tr w:rsidR="00357605" w14:paraId="5AFE0FEF" w14:textId="77777777"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6B5C4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</w:t>
            </w:r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82E1D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Selection </w:t>
            </w:r>
          </w:p>
        </w:tc>
      </w:tr>
      <w:tr w:rsidR="00357605" w14:paraId="7D26282D" w14:textId="77777777"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63856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 Condition</w:t>
            </w:r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C2663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System should be connected to the network &amp; </w:t>
            </w:r>
            <w:proofErr w:type="gramStart"/>
            <w:r>
              <w:rPr>
                <w:sz w:val="24"/>
                <w:szCs w:val="24"/>
              </w:rPr>
              <w:t>Successfully</w:t>
            </w:r>
            <w:proofErr w:type="gramEnd"/>
            <w:r>
              <w:rPr>
                <w:sz w:val="24"/>
                <w:szCs w:val="24"/>
              </w:rPr>
              <w:t xml:space="preserve"> logged in along with granting access to all the permissions.</w:t>
            </w:r>
          </w:p>
          <w:p w14:paraId="3D799A6D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issue should be properly resolved. </w:t>
            </w:r>
          </w:p>
        </w:tc>
      </w:tr>
      <w:tr w:rsidR="00357605" w14:paraId="0FD515AB" w14:textId="77777777"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04BB8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Postcondition</w:t>
            </w:r>
          </w:p>
          <w:p w14:paraId="26C5B7F9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A.</w:t>
            </w:r>
          </w:p>
          <w:p w14:paraId="0A2F950A" w14:textId="77777777" w:rsidR="00357605" w:rsidRDefault="00357605">
            <w:pPr>
              <w:rPr>
                <w:sz w:val="24"/>
                <w:szCs w:val="24"/>
              </w:rPr>
            </w:pPr>
          </w:p>
          <w:p w14:paraId="5E756258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B. </w:t>
            </w:r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AAF45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user will receive a Bill if the payment is completed successfully </w:t>
            </w:r>
          </w:p>
          <w:p w14:paraId="4432DA16" w14:textId="77777777" w:rsidR="00357605" w:rsidRDefault="00357605">
            <w:pPr>
              <w:rPr>
                <w:sz w:val="24"/>
                <w:szCs w:val="24"/>
              </w:rPr>
            </w:pPr>
          </w:p>
          <w:p w14:paraId="6DE546AC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If the payment is unsuccessful then the user is redirected to the payment screen again. </w:t>
            </w:r>
          </w:p>
        </w:tc>
      </w:tr>
    </w:tbl>
    <w:p w14:paraId="7CAD0B39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5947C33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C6D78FB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EC727D4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94FA033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4EC17023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6DF7BD9D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4321423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203B7655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243758C6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A5558C0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373AC020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63E9678F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C36D449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2E7AA73F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326EF49A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65AA942E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C03998D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126A532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29C2304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AF81E9B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6BBAE517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BF399D0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4B60C782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AD2A54F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E1CB4CB" w14:textId="77777777" w:rsidR="00357605" w:rsidRDefault="001D1D91">
      <w:pPr>
        <w:pStyle w:val="BodyText"/>
        <w:spacing w:before="4"/>
        <w:ind w:left="32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6.3.8 RATING AND REVIEW</w:t>
      </w:r>
    </w:p>
    <w:p w14:paraId="0E50BB92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tbl>
      <w:tblPr>
        <w:tblStyle w:val="Style23"/>
        <w:tblpPr w:leftFromText="180" w:rightFromText="180" w:vertAnchor="text" w:horzAnchor="page" w:tblpX="2209" w:tblpY="653"/>
        <w:tblOverlap w:val="never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0"/>
        <w:gridCol w:w="6990"/>
      </w:tblGrid>
      <w:tr w:rsidR="00357605" w14:paraId="086AEC33" w14:textId="77777777"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89220" w14:textId="77777777" w:rsidR="00357605" w:rsidRDefault="001D1D91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Rating and Review Activity</w:t>
            </w:r>
          </w:p>
        </w:tc>
        <w:tc>
          <w:tcPr>
            <w:tcW w:w="6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AB767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 this Activity the complete process is </w:t>
            </w:r>
            <w:proofErr w:type="gramStart"/>
            <w:r>
              <w:rPr>
                <w:sz w:val="24"/>
                <w:szCs w:val="24"/>
              </w:rPr>
              <w:t>complete</w:t>
            </w:r>
            <w:proofErr w:type="gramEnd"/>
            <w:r>
              <w:rPr>
                <w:sz w:val="24"/>
                <w:szCs w:val="24"/>
              </w:rPr>
              <w:t xml:space="preserve"> and this is the last </w:t>
            </w:r>
            <w:r>
              <w:rPr>
                <w:sz w:val="24"/>
                <w:szCs w:val="24"/>
              </w:rPr>
              <w:t>activity of the application. The User can enter the reviews out of 5 depending upon the level of satisfaction by the performance of our service</w:t>
            </w:r>
          </w:p>
        </w:tc>
      </w:tr>
      <w:tr w:rsidR="00357605" w14:paraId="1A957E42" w14:textId="77777777"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404B9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6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5D66C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Anybody who has the application</w:t>
            </w:r>
          </w:p>
          <w:p w14:paraId="21DF9CF7" w14:textId="77777777" w:rsidR="00357605" w:rsidRDefault="00357605">
            <w:pPr>
              <w:rPr>
                <w:sz w:val="24"/>
                <w:szCs w:val="24"/>
              </w:rPr>
            </w:pPr>
          </w:p>
        </w:tc>
      </w:tr>
      <w:tr w:rsidR="00357605" w14:paraId="77E5ACFB" w14:textId="77777777"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96B3C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</w:t>
            </w:r>
          </w:p>
        </w:tc>
        <w:tc>
          <w:tcPr>
            <w:tcW w:w="6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3E505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Selection </w:t>
            </w:r>
          </w:p>
        </w:tc>
      </w:tr>
      <w:tr w:rsidR="00357605" w14:paraId="7C380782" w14:textId="77777777"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A13EB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 Condition</w:t>
            </w:r>
          </w:p>
        </w:tc>
        <w:tc>
          <w:tcPr>
            <w:tcW w:w="6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AE63B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system should be </w:t>
            </w:r>
            <w:r>
              <w:rPr>
                <w:sz w:val="24"/>
                <w:szCs w:val="24"/>
              </w:rPr>
              <w:t xml:space="preserve">connected to the network &amp; </w:t>
            </w:r>
            <w:proofErr w:type="gramStart"/>
            <w:r>
              <w:rPr>
                <w:sz w:val="24"/>
                <w:szCs w:val="24"/>
              </w:rPr>
              <w:t>Successfully</w:t>
            </w:r>
            <w:proofErr w:type="gramEnd"/>
            <w:r>
              <w:rPr>
                <w:sz w:val="24"/>
                <w:szCs w:val="24"/>
              </w:rPr>
              <w:t xml:space="preserve"> logged in along with granting access to all the permissions.</w:t>
            </w:r>
          </w:p>
          <w:p w14:paraId="026F2055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issue should be properly resolved. </w:t>
            </w:r>
          </w:p>
        </w:tc>
      </w:tr>
      <w:tr w:rsidR="00357605" w14:paraId="4D56059E" w14:textId="77777777"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513FF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 Condition</w:t>
            </w:r>
          </w:p>
        </w:tc>
        <w:tc>
          <w:tcPr>
            <w:tcW w:w="6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CDB4D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Rating entered by the user is displayed</w:t>
            </w:r>
          </w:p>
        </w:tc>
      </w:tr>
    </w:tbl>
    <w:p w14:paraId="782266C5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ACD94BE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BD01C8F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9E46422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69E21915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21E92554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849D42C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35D487F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CB2DF90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53796B0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09CD60B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4BCC6ACB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C29BEE4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688D262A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9FE047C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0FEB9BF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728D722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4D23234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3EDCE2A9" w14:textId="77777777" w:rsidR="00357605" w:rsidRDefault="001D1D91">
      <w:pPr>
        <w:pStyle w:val="BodyText"/>
        <w:spacing w:before="4"/>
        <w:ind w:left="32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6.3.9 EXIT</w:t>
      </w:r>
    </w:p>
    <w:tbl>
      <w:tblPr>
        <w:tblStyle w:val="Style24"/>
        <w:tblpPr w:leftFromText="180" w:rightFromText="180" w:vertAnchor="text" w:horzAnchor="page" w:tblpX="2226" w:tblpY="925"/>
        <w:tblOverlap w:val="never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0"/>
        <w:gridCol w:w="6990"/>
      </w:tblGrid>
      <w:tr w:rsidR="00357605" w14:paraId="15B21D15" w14:textId="77777777"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04B48" w14:textId="77777777" w:rsidR="00357605" w:rsidRDefault="001D1D9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Exit Activity </w:t>
            </w:r>
          </w:p>
        </w:tc>
        <w:tc>
          <w:tcPr>
            <w:tcW w:w="6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4D37D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After every process is completed user, can choose to terminate the application just by clicking on the “Exit” button </w:t>
            </w:r>
          </w:p>
        </w:tc>
      </w:tr>
      <w:tr w:rsidR="00357605" w14:paraId="6FBA2563" w14:textId="77777777"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26AB8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6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5089B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Anybody who has the application</w:t>
            </w:r>
          </w:p>
          <w:p w14:paraId="4E781493" w14:textId="77777777" w:rsidR="00357605" w:rsidRDefault="00357605">
            <w:pPr>
              <w:rPr>
                <w:sz w:val="24"/>
                <w:szCs w:val="24"/>
              </w:rPr>
            </w:pPr>
          </w:p>
        </w:tc>
      </w:tr>
      <w:tr w:rsidR="00357605" w14:paraId="129B0638" w14:textId="77777777"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94CF0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</w:t>
            </w:r>
          </w:p>
        </w:tc>
        <w:tc>
          <w:tcPr>
            <w:tcW w:w="6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96455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Selection </w:t>
            </w:r>
          </w:p>
        </w:tc>
      </w:tr>
      <w:tr w:rsidR="00357605" w14:paraId="18D2B757" w14:textId="77777777"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A570D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 Condition</w:t>
            </w:r>
          </w:p>
        </w:tc>
        <w:tc>
          <w:tcPr>
            <w:tcW w:w="6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A7D38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system should be connected to the </w:t>
            </w:r>
            <w:r>
              <w:rPr>
                <w:sz w:val="24"/>
                <w:szCs w:val="24"/>
              </w:rPr>
              <w:t xml:space="preserve">network &amp; </w:t>
            </w:r>
            <w:proofErr w:type="gramStart"/>
            <w:r>
              <w:rPr>
                <w:sz w:val="24"/>
                <w:szCs w:val="24"/>
              </w:rPr>
              <w:t>Successfully</w:t>
            </w:r>
            <w:proofErr w:type="gramEnd"/>
            <w:r>
              <w:rPr>
                <w:sz w:val="24"/>
                <w:szCs w:val="24"/>
              </w:rPr>
              <w:t xml:space="preserve"> logged in along with granting access to all the permissions.</w:t>
            </w:r>
          </w:p>
          <w:p w14:paraId="0AA28B9D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issue should be properly resolved. </w:t>
            </w:r>
          </w:p>
        </w:tc>
      </w:tr>
      <w:tr w:rsidR="00357605" w14:paraId="1E8D1D48" w14:textId="77777777"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04C03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 Condition</w:t>
            </w:r>
          </w:p>
        </w:tc>
        <w:tc>
          <w:tcPr>
            <w:tcW w:w="6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0ECE6" w14:textId="77777777" w:rsidR="00357605" w:rsidRDefault="001D1D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Terminates the Application if clicked on “Exit”</w:t>
            </w:r>
          </w:p>
        </w:tc>
      </w:tr>
    </w:tbl>
    <w:p w14:paraId="26A911F3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3F2252FF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22D6D190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26323B62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01CEFAC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212387DB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6B1FA576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381B95F4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55495AC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68FEADC4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D5D2095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48B7A894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48CB154D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31FCF527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055AC43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1BE710B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203594A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5851864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6E05A11E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6902EA91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2FEDA175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4A57C4BE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2423928E" w14:textId="77777777" w:rsidR="00357605" w:rsidRDefault="001D1D91">
      <w:pPr>
        <w:pStyle w:val="BodyText"/>
        <w:spacing w:before="4"/>
        <w:ind w:left="32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</w:t>
      </w:r>
    </w:p>
    <w:p w14:paraId="03BA09C9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3162057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2E3658C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8BB91AF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4ED0E102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3E54DC13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88B9047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D2AE9A7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252A127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66FD4E2D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EACFBAD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6D3FE1D4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46C774E1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6CDBC71C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4672622D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2D2D2C7E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3910B6F0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146F4DF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2A2CE721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7ABA7D8" w14:textId="1F8D86D5" w:rsidR="00357605" w:rsidRDefault="001B3B5E">
      <w:pPr>
        <w:pStyle w:val="BodyText"/>
        <w:spacing w:before="4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            </w:t>
      </w:r>
      <w:r w:rsidR="001D1D91">
        <w:rPr>
          <w:b/>
          <w:bCs/>
          <w:sz w:val="72"/>
          <w:szCs w:val="72"/>
        </w:rPr>
        <w:t>7.</w:t>
      </w:r>
      <w:r w:rsidR="001D1D91">
        <w:rPr>
          <w:b/>
          <w:bCs/>
          <w:sz w:val="72"/>
          <w:szCs w:val="72"/>
        </w:rPr>
        <w:t>CONCLUSION</w:t>
      </w:r>
    </w:p>
    <w:p w14:paraId="2F52CE8E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6CAE332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07AC531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0EB9BFB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69CBA1FB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44120F8E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3EBA55D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2338E0C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EDD0AC0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0F2178E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27E8F14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C43F310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5D0B64E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42EEB42A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A828353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BF4FFB6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6102CCEC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437C517A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34E83B3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461F1D5A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32B5EFCB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8BD2062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A8FF6B6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FF89D46" w14:textId="77777777" w:rsidR="00357605" w:rsidRDefault="001D1D91">
      <w:pPr>
        <w:pStyle w:val="Heading2"/>
        <w:numPr>
          <w:ilvl w:val="6"/>
          <w:numId w:val="15"/>
        </w:numPr>
        <w:tabs>
          <w:tab w:val="left" w:pos="3119"/>
        </w:tabs>
        <w:spacing w:before="85"/>
        <w:jc w:val="left"/>
        <w:rPr>
          <w:sz w:val="28"/>
        </w:rPr>
      </w:pPr>
      <w:r>
        <w:rPr>
          <w:spacing w:val="-2"/>
        </w:rPr>
        <w:lastRenderedPageBreak/>
        <w:t>CONCLUSION</w:t>
      </w:r>
      <w:r>
        <w:rPr>
          <w:spacing w:val="-15"/>
        </w:rPr>
        <w:t xml:space="preserve"> </w:t>
      </w:r>
      <w:r>
        <w:rPr>
          <w:spacing w:val="-2"/>
        </w:rPr>
        <w:t>&amp;</w:t>
      </w:r>
      <w:r>
        <w:rPr>
          <w:spacing w:val="-12"/>
        </w:rPr>
        <w:t xml:space="preserve"> </w:t>
      </w:r>
      <w:r>
        <w:rPr>
          <w:spacing w:val="-2"/>
        </w:rPr>
        <w:t>FUTURESCOPE</w:t>
      </w:r>
    </w:p>
    <w:p w14:paraId="5FB67B9E" w14:textId="77777777" w:rsidR="00357605" w:rsidRDefault="00357605">
      <w:pPr>
        <w:rPr>
          <w:spacing w:val="-2"/>
        </w:rPr>
      </w:pPr>
    </w:p>
    <w:p w14:paraId="76B13988" w14:textId="77777777" w:rsidR="00357605" w:rsidRDefault="00357605">
      <w:pPr>
        <w:rPr>
          <w:spacing w:val="-2"/>
        </w:rPr>
      </w:pPr>
    </w:p>
    <w:p w14:paraId="07F90E25" w14:textId="77777777" w:rsidR="00357605" w:rsidRDefault="00357605">
      <w:pPr>
        <w:rPr>
          <w:spacing w:val="-2"/>
        </w:rPr>
      </w:pPr>
    </w:p>
    <w:p w14:paraId="78A05F1B" w14:textId="77777777" w:rsidR="00357605" w:rsidRDefault="00357605">
      <w:pPr>
        <w:rPr>
          <w:spacing w:val="-2"/>
        </w:rPr>
      </w:pPr>
    </w:p>
    <w:p w14:paraId="3B6D7B75" w14:textId="77777777" w:rsidR="00357605" w:rsidRDefault="00357605">
      <w:pPr>
        <w:rPr>
          <w:spacing w:val="-2"/>
        </w:rPr>
      </w:pPr>
    </w:p>
    <w:p w14:paraId="7225F9AA" w14:textId="77777777" w:rsidR="00357605" w:rsidRDefault="001D1D91">
      <w:pPr>
        <w:pStyle w:val="Heading3"/>
        <w:numPr>
          <w:ilvl w:val="1"/>
          <w:numId w:val="16"/>
        </w:numPr>
        <w:tabs>
          <w:tab w:val="left" w:pos="769"/>
        </w:tabs>
        <w:ind w:hanging="426"/>
        <w:rPr>
          <w:b/>
          <w:bCs/>
        </w:rPr>
      </w:pPr>
      <w:r>
        <w:rPr>
          <w:b/>
          <w:bCs/>
          <w:spacing w:val="-1"/>
        </w:rPr>
        <w:t>PROJECT</w:t>
      </w:r>
      <w:r>
        <w:rPr>
          <w:b/>
          <w:bCs/>
          <w:spacing w:val="-27"/>
        </w:rPr>
        <w:t xml:space="preserve"> </w:t>
      </w:r>
      <w:r>
        <w:rPr>
          <w:b/>
          <w:bCs/>
        </w:rPr>
        <w:t>CONCLUSION</w:t>
      </w:r>
    </w:p>
    <w:p w14:paraId="35E7D782" w14:textId="77777777" w:rsidR="00357605" w:rsidRDefault="00357605">
      <w:pPr>
        <w:rPr>
          <w:b/>
          <w:bCs/>
        </w:rPr>
      </w:pPr>
    </w:p>
    <w:p w14:paraId="1A436DAC" w14:textId="77777777" w:rsidR="00357605" w:rsidRDefault="00357605">
      <w:pPr>
        <w:rPr>
          <w:sz w:val="24"/>
          <w:szCs w:val="24"/>
        </w:rPr>
      </w:pPr>
    </w:p>
    <w:p w14:paraId="27D311FD" w14:textId="77777777" w:rsidR="00357605" w:rsidRDefault="001D1D91">
      <w:pPr>
        <w:spacing w:line="360" w:lineRule="auto"/>
        <w:ind w:left="360" w:hangingChars="150" w:hanging="360"/>
        <w:rPr>
          <w:sz w:val="24"/>
          <w:szCs w:val="24"/>
        </w:rPr>
      </w:pPr>
      <w:r>
        <w:rPr>
          <w:sz w:val="24"/>
          <w:szCs w:val="24"/>
        </w:rPr>
        <w:t xml:space="preserve">     Car(e)</w:t>
      </w:r>
      <w:proofErr w:type="spellStart"/>
      <w:r>
        <w:rPr>
          <w:sz w:val="24"/>
          <w:szCs w:val="24"/>
        </w:rPr>
        <w:t>Takr</w:t>
      </w:r>
      <w:proofErr w:type="spellEnd"/>
      <w:r>
        <w:rPr>
          <w:sz w:val="24"/>
          <w:szCs w:val="24"/>
        </w:rPr>
        <w:t xml:space="preserve"> is the android application which helps the users to connect with their nearest mechanics depending upon their vehicle issues </w:t>
      </w:r>
      <w:proofErr w:type="gramStart"/>
      <w:r>
        <w:rPr>
          <w:sz w:val="24"/>
          <w:szCs w:val="24"/>
        </w:rPr>
        <w:t>and also</w:t>
      </w:r>
      <w:proofErr w:type="gramEnd"/>
      <w:r>
        <w:rPr>
          <w:sz w:val="24"/>
          <w:szCs w:val="24"/>
        </w:rPr>
        <w:t xml:space="preserve"> allows them to choose the payment method to the mechanic</w:t>
      </w:r>
    </w:p>
    <w:p w14:paraId="6765DAB8" w14:textId="77777777" w:rsidR="00357605" w:rsidRDefault="00357605">
      <w:pPr>
        <w:spacing w:line="360" w:lineRule="auto"/>
        <w:ind w:left="360" w:hangingChars="150" w:hanging="360"/>
        <w:rPr>
          <w:sz w:val="24"/>
          <w:szCs w:val="24"/>
        </w:rPr>
      </w:pPr>
    </w:p>
    <w:p w14:paraId="4984AD72" w14:textId="77777777" w:rsidR="00357605" w:rsidRDefault="001D1D91">
      <w:pPr>
        <w:spacing w:line="360" w:lineRule="auto"/>
        <w:ind w:leftChars="109" w:left="240"/>
        <w:rPr>
          <w:sz w:val="24"/>
          <w:szCs w:val="24"/>
        </w:rPr>
      </w:pPr>
      <w:r>
        <w:rPr>
          <w:sz w:val="24"/>
          <w:szCs w:val="24"/>
        </w:rPr>
        <w:t xml:space="preserve">It can be either online payment or the </w:t>
      </w:r>
      <w:r>
        <w:rPr>
          <w:sz w:val="24"/>
          <w:szCs w:val="24"/>
        </w:rPr>
        <w:t>payment upon servicing. Users can select the mechanics depending upon their ratings. Car(e)</w:t>
      </w:r>
      <w:proofErr w:type="spellStart"/>
      <w:r>
        <w:rPr>
          <w:sz w:val="24"/>
          <w:szCs w:val="24"/>
        </w:rPr>
        <w:t>Takr</w:t>
      </w:r>
      <w:proofErr w:type="spellEnd"/>
      <w:r>
        <w:rPr>
          <w:sz w:val="24"/>
          <w:szCs w:val="24"/>
        </w:rPr>
        <w:t xml:space="preserve"> also helps the users in identifying their vehicle problems if they are unfamiliar with it.</w:t>
      </w:r>
    </w:p>
    <w:p w14:paraId="01FEB7C6" w14:textId="77777777" w:rsidR="00357605" w:rsidRDefault="00357605">
      <w:pPr>
        <w:spacing w:line="360" w:lineRule="auto"/>
        <w:rPr>
          <w:sz w:val="24"/>
          <w:szCs w:val="24"/>
        </w:rPr>
      </w:pPr>
    </w:p>
    <w:p w14:paraId="23DCD3BD" w14:textId="77777777" w:rsidR="00357605" w:rsidRDefault="001D1D91">
      <w:pPr>
        <w:spacing w:line="360" w:lineRule="auto"/>
        <w:ind w:leftChars="109" w:left="240" w:firstLineChars="277" w:firstLine="665"/>
        <w:rPr>
          <w:sz w:val="24"/>
          <w:szCs w:val="24"/>
        </w:rPr>
      </w:pPr>
      <w:r>
        <w:rPr>
          <w:sz w:val="24"/>
          <w:szCs w:val="24"/>
        </w:rPr>
        <w:t xml:space="preserve">Consider a situation where a user’s car somehow ends up </w:t>
      </w:r>
      <w:r>
        <w:rPr>
          <w:sz w:val="24"/>
          <w:szCs w:val="24"/>
        </w:rPr>
        <w:t>breaking down in the middle of nowhere! The user might try fixing the issue himself or even call the service center but still, this would take up a lot of time! Car(e)</w:t>
      </w:r>
      <w:proofErr w:type="spellStart"/>
      <w:r>
        <w:rPr>
          <w:sz w:val="24"/>
          <w:szCs w:val="24"/>
        </w:rPr>
        <w:t>Takr</w:t>
      </w:r>
      <w:proofErr w:type="spellEnd"/>
      <w:r>
        <w:rPr>
          <w:sz w:val="24"/>
          <w:szCs w:val="24"/>
        </w:rPr>
        <w:t xml:space="preserve"> aids people in such a situation by looking for mechanics in local garages and assign</w:t>
      </w:r>
      <w:r>
        <w:rPr>
          <w:sz w:val="24"/>
          <w:szCs w:val="24"/>
        </w:rPr>
        <w:t>ing a mechanic to the user. The mechanic would know the issue beforehand and that will increase the chance of the issue getting resolved on spot.</w:t>
      </w:r>
    </w:p>
    <w:p w14:paraId="69B3C4F7" w14:textId="77777777" w:rsidR="00357605" w:rsidRDefault="00357605">
      <w:pPr>
        <w:spacing w:line="360" w:lineRule="auto"/>
        <w:rPr>
          <w:spacing w:val="-2"/>
        </w:rPr>
      </w:pPr>
    </w:p>
    <w:p w14:paraId="30981744" w14:textId="77777777" w:rsidR="00357605" w:rsidRDefault="00357605">
      <w:pPr>
        <w:pStyle w:val="BodyText"/>
        <w:spacing w:before="4" w:line="360" w:lineRule="auto"/>
        <w:ind w:left="326"/>
        <w:rPr>
          <w:b/>
          <w:bCs/>
          <w:sz w:val="28"/>
          <w:szCs w:val="28"/>
        </w:rPr>
      </w:pPr>
    </w:p>
    <w:p w14:paraId="55C155E2" w14:textId="77777777" w:rsidR="00357605" w:rsidRDefault="001D1D91">
      <w:pPr>
        <w:pStyle w:val="Heading3"/>
        <w:numPr>
          <w:ilvl w:val="1"/>
          <w:numId w:val="16"/>
        </w:numPr>
        <w:tabs>
          <w:tab w:val="left" w:pos="769"/>
        </w:tabs>
        <w:ind w:hanging="426"/>
        <w:rPr>
          <w:b/>
          <w:bCs/>
        </w:rPr>
      </w:pPr>
      <w:r>
        <w:rPr>
          <w:b/>
          <w:bCs/>
        </w:rPr>
        <w:t>FUTURE</w:t>
      </w:r>
      <w:r>
        <w:rPr>
          <w:b/>
          <w:bCs/>
          <w:spacing w:val="-14"/>
        </w:rPr>
        <w:t xml:space="preserve"> </w:t>
      </w:r>
      <w:r>
        <w:rPr>
          <w:b/>
          <w:bCs/>
        </w:rPr>
        <w:t>SCOPE</w:t>
      </w:r>
    </w:p>
    <w:p w14:paraId="75089232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64DD72DC" w14:textId="77777777" w:rsidR="00357605" w:rsidRDefault="00357605">
      <w:pPr>
        <w:pStyle w:val="BodyText"/>
        <w:spacing w:before="4" w:line="360" w:lineRule="auto"/>
        <w:ind w:left="326"/>
        <w:rPr>
          <w:b/>
          <w:bCs/>
          <w:sz w:val="28"/>
          <w:szCs w:val="28"/>
        </w:rPr>
      </w:pPr>
    </w:p>
    <w:p w14:paraId="1E8C54F0" w14:textId="77777777" w:rsidR="00357605" w:rsidRDefault="001D1D91">
      <w:pPr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Proper Integration </w:t>
      </w:r>
      <w:proofErr w:type="gramStart"/>
      <w:r>
        <w:rPr>
          <w:sz w:val="24"/>
          <w:szCs w:val="24"/>
        </w:rPr>
        <w:t>Of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Payment</w:t>
      </w:r>
      <w:proofErr w:type="gramEnd"/>
      <w:r>
        <w:rPr>
          <w:sz w:val="24"/>
          <w:szCs w:val="24"/>
        </w:rPr>
        <w:t xml:space="preserve"> retrieval is not feasible without premium membership of the re</w:t>
      </w:r>
      <w:r>
        <w:rPr>
          <w:sz w:val="24"/>
          <w:szCs w:val="24"/>
        </w:rPr>
        <w:t>spective payment gateways.</w:t>
      </w:r>
      <w:r>
        <w:rPr>
          <w:sz w:val="24"/>
          <w:szCs w:val="24"/>
        </w:rPr>
        <w:t xml:space="preserve"> In future we can buy the premium membership of different payment gateways to </w:t>
      </w:r>
    </w:p>
    <w:p w14:paraId="08A34E10" w14:textId="77777777" w:rsidR="00357605" w:rsidRDefault="001D1D91">
      <w:pPr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>Properly integrate the payment option in our Android application</w:t>
      </w:r>
    </w:p>
    <w:p w14:paraId="7BF66B3D" w14:textId="77777777" w:rsidR="00357605" w:rsidRDefault="00357605">
      <w:pPr>
        <w:spacing w:line="360" w:lineRule="auto"/>
        <w:ind w:left="360"/>
        <w:rPr>
          <w:sz w:val="24"/>
          <w:szCs w:val="24"/>
        </w:rPr>
      </w:pPr>
    </w:p>
    <w:p w14:paraId="377D028A" w14:textId="77777777" w:rsidR="00357605" w:rsidRDefault="001D1D91">
      <w:pPr>
        <w:spacing w:line="360" w:lineRule="auto"/>
        <w:ind w:firstLineChars="150" w:firstLine="360"/>
        <w:rPr>
          <w:sz w:val="24"/>
          <w:szCs w:val="24"/>
        </w:rPr>
      </w:pPr>
      <w:r>
        <w:rPr>
          <w:sz w:val="24"/>
          <w:szCs w:val="24"/>
        </w:rPr>
        <w:t>Integration of Google Maps API also requires a Google Cloud Platform Blaze account re</w:t>
      </w:r>
      <w:r>
        <w:rPr>
          <w:sz w:val="24"/>
          <w:szCs w:val="24"/>
        </w:rPr>
        <w:t>quiring payment</w:t>
      </w:r>
      <w:r>
        <w:rPr>
          <w:sz w:val="24"/>
          <w:szCs w:val="24"/>
        </w:rPr>
        <w:t>.</w:t>
      </w:r>
    </w:p>
    <w:p w14:paraId="51D739E1" w14:textId="77777777" w:rsidR="00357605" w:rsidRDefault="001D1D91">
      <w:pPr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We can buy the Google Cloud Platform Blaze account to enhance our </w:t>
      </w:r>
      <w:proofErr w:type="spellStart"/>
      <w:r>
        <w:rPr>
          <w:sz w:val="24"/>
          <w:szCs w:val="24"/>
        </w:rPr>
        <w:t>App.After</w:t>
      </w:r>
      <w:proofErr w:type="spellEnd"/>
      <w:r>
        <w:rPr>
          <w:sz w:val="24"/>
          <w:szCs w:val="24"/>
        </w:rPr>
        <w:t xml:space="preserve"> these two things are done we can also upload this app on Google Play </w:t>
      </w:r>
      <w:proofErr w:type="gramStart"/>
      <w:r>
        <w:rPr>
          <w:sz w:val="24"/>
          <w:szCs w:val="24"/>
        </w:rPr>
        <w:t>Store .</w:t>
      </w:r>
      <w:proofErr w:type="gramEnd"/>
    </w:p>
    <w:p w14:paraId="48D44D19" w14:textId="77777777" w:rsidR="00357605" w:rsidRDefault="00357605">
      <w:pPr>
        <w:spacing w:line="360" w:lineRule="auto"/>
        <w:ind w:left="360"/>
        <w:rPr>
          <w:sz w:val="24"/>
          <w:szCs w:val="24"/>
        </w:rPr>
      </w:pPr>
    </w:p>
    <w:p w14:paraId="139E8230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42F53791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4617E21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3B30AAA1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50EB8E1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30D77A23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57567DB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41E1FEB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62BB284D" w14:textId="77777777" w:rsidR="00357605" w:rsidRDefault="00357605">
      <w:pPr>
        <w:pStyle w:val="Heading1"/>
        <w:tabs>
          <w:tab w:val="left" w:pos="2742"/>
        </w:tabs>
        <w:spacing w:before="192"/>
        <w:ind w:left="1980" w:firstLine="0"/>
      </w:pPr>
    </w:p>
    <w:p w14:paraId="4105F913" w14:textId="77777777" w:rsidR="00357605" w:rsidRDefault="00357605">
      <w:pPr>
        <w:pStyle w:val="Heading1"/>
        <w:tabs>
          <w:tab w:val="left" w:pos="2742"/>
        </w:tabs>
        <w:spacing w:before="192"/>
        <w:ind w:left="1980" w:firstLine="0"/>
      </w:pPr>
    </w:p>
    <w:p w14:paraId="1D312559" w14:textId="77777777" w:rsidR="00357605" w:rsidRDefault="00357605">
      <w:pPr>
        <w:pStyle w:val="Heading1"/>
        <w:tabs>
          <w:tab w:val="left" w:pos="2742"/>
        </w:tabs>
        <w:spacing w:before="192"/>
        <w:ind w:left="1980" w:firstLine="0"/>
      </w:pPr>
    </w:p>
    <w:p w14:paraId="017279D6" w14:textId="77777777" w:rsidR="00357605" w:rsidRDefault="001D1D91">
      <w:pPr>
        <w:pStyle w:val="Heading1"/>
        <w:tabs>
          <w:tab w:val="left" w:pos="2742"/>
        </w:tabs>
        <w:spacing w:before="192"/>
        <w:ind w:left="1980" w:firstLine="0"/>
      </w:pPr>
      <w:r>
        <w:t xml:space="preserve">   </w:t>
      </w:r>
    </w:p>
    <w:p w14:paraId="1FB8CA8E" w14:textId="77777777" w:rsidR="00357605" w:rsidRDefault="00357605"/>
    <w:p w14:paraId="0F3F6BD4" w14:textId="77777777" w:rsidR="00357605" w:rsidRDefault="00357605"/>
    <w:p w14:paraId="0F185283" w14:textId="77777777" w:rsidR="00357605" w:rsidRDefault="00357605"/>
    <w:p w14:paraId="3322270C" w14:textId="77777777" w:rsidR="00357605" w:rsidRDefault="00357605"/>
    <w:p w14:paraId="4040C313" w14:textId="77777777" w:rsidR="00357605" w:rsidRDefault="00357605">
      <w:pPr>
        <w:pStyle w:val="Heading1"/>
        <w:tabs>
          <w:tab w:val="left" w:pos="2742"/>
        </w:tabs>
        <w:spacing w:before="192"/>
        <w:ind w:left="1980" w:firstLine="0"/>
      </w:pPr>
    </w:p>
    <w:p w14:paraId="0F888B95" w14:textId="458715E6" w:rsidR="00357605" w:rsidRDefault="001B3B5E">
      <w:pPr>
        <w:pStyle w:val="Heading1"/>
        <w:tabs>
          <w:tab w:val="left" w:pos="2742"/>
        </w:tabs>
        <w:spacing w:before="192"/>
        <w:ind w:left="0" w:firstLine="0"/>
        <w:rPr>
          <w:sz w:val="70"/>
        </w:rPr>
      </w:pPr>
      <w:r>
        <w:t xml:space="preserve">         </w:t>
      </w:r>
      <w:r w:rsidR="001D1D91">
        <w:t>8.</w:t>
      </w:r>
      <w:r w:rsidR="001D1D91">
        <w:t>BIBILOGRAPHY</w:t>
      </w:r>
    </w:p>
    <w:p w14:paraId="045F7C7E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E37AB70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8B8D456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5B6A942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4B87FD6D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3B121E22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411AC888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3B8BDC81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F970532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FAF422D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618AB1A8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20CE56CB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26E47EA4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26DB2BB4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41284EDD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42665026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6A1D8FCE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B22AF0D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4CA237B3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63FADCA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3FAD71A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91AED8A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917B2F4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D392318" w14:textId="77777777" w:rsidR="00357605" w:rsidRDefault="001D1D91">
      <w:pPr>
        <w:pStyle w:val="BodyText"/>
        <w:spacing w:before="4"/>
        <w:ind w:left="32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34040B4A" w14:textId="77777777" w:rsidR="00357605" w:rsidRDefault="001D1D91">
      <w:pPr>
        <w:pStyle w:val="BodyText"/>
        <w:spacing w:before="4"/>
        <w:ind w:left="326" w:firstLineChars="1350" w:firstLine="379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8.</w:t>
      </w:r>
      <w:r>
        <w:rPr>
          <w:b/>
          <w:bCs/>
          <w:sz w:val="28"/>
          <w:szCs w:val="28"/>
        </w:rPr>
        <w:t>BIBILOGRAPHY</w:t>
      </w:r>
    </w:p>
    <w:p w14:paraId="1A31D8DF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559A554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B283179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2FFEE45F" w14:textId="77777777" w:rsidR="00357605" w:rsidRDefault="001D1D91">
      <w:pPr>
        <w:pStyle w:val="Heading3"/>
        <w:ind w:left="0" w:firstLineChars="50" w:firstLine="141"/>
        <w:jc w:val="both"/>
        <w:rPr>
          <w:b/>
          <w:bCs/>
        </w:rPr>
      </w:pPr>
      <w:r>
        <w:rPr>
          <w:b/>
          <w:bCs/>
        </w:rPr>
        <w:t>8.1</w:t>
      </w:r>
      <w:r>
        <w:rPr>
          <w:b/>
          <w:bCs/>
          <w:spacing w:val="-3"/>
        </w:rPr>
        <w:t xml:space="preserve"> </w:t>
      </w:r>
      <w:r>
        <w:rPr>
          <w:b/>
          <w:bCs/>
        </w:rPr>
        <w:t>WEBSITES</w:t>
      </w:r>
      <w:r>
        <w:rPr>
          <w:b/>
          <w:bCs/>
          <w:spacing w:val="-4"/>
        </w:rPr>
        <w:t xml:space="preserve"> </w:t>
      </w:r>
      <w:r>
        <w:rPr>
          <w:b/>
          <w:bCs/>
        </w:rPr>
        <w:t>REFERENCES</w:t>
      </w:r>
    </w:p>
    <w:p w14:paraId="608BDC30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08B08CF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20DDD234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8D5E908" w14:textId="77777777" w:rsidR="00357605" w:rsidRDefault="001D1D91">
      <w:pPr>
        <w:pStyle w:val="ListParagraph"/>
        <w:numPr>
          <w:ilvl w:val="2"/>
          <w:numId w:val="16"/>
        </w:numPr>
        <w:tabs>
          <w:tab w:val="left" w:pos="1122"/>
        </w:tabs>
        <w:spacing w:before="156"/>
        <w:rPr>
          <w:sz w:val="24"/>
        </w:rPr>
      </w:pPr>
      <w:proofErr w:type="gramStart"/>
      <w:r>
        <w:rPr>
          <w:sz w:val="24"/>
        </w:rPr>
        <w:t>W3Schools.org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https:/</w:t>
      </w:r>
      <w:hyperlink r:id="rId37">
        <w:r>
          <w:rPr>
            <w:sz w:val="24"/>
          </w:rPr>
          <w:t>/www.w3schools.com/graphics/svg_examples.asp</w:t>
        </w:r>
      </w:hyperlink>
    </w:p>
    <w:p w14:paraId="4159D76F" w14:textId="77777777" w:rsidR="00357605" w:rsidRDefault="001D1D91">
      <w:pPr>
        <w:pStyle w:val="ListParagraph"/>
        <w:numPr>
          <w:ilvl w:val="2"/>
          <w:numId w:val="16"/>
        </w:numPr>
        <w:tabs>
          <w:tab w:val="left" w:pos="1122"/>
        </w:tabs>
        <w:spacing w:before="158"/>
        <w:rPr>
          <w:sz w:val="24"/>
        </w:rPr>
      </w:pPr>
      <w:r>
        <w:rPr>
          <w:sz w:val="24"/>
        </w:rPr>
        <w:t>Git</w:t>
      </w:r>
      <w:r>
        <w:rPr>
          <w:spacing w:val="-5"/>
          <w:sz w:val="24"/>
        </w:rPr>
        <w:t xml:space="preserve"> </w:t>
      </w:r>
      <w:proofErr w:type="spellStart"/>
      <w:proofErr w:type="gramStart"/>
      <w:r>
        <w:rPr>
          <w:sz w:val="24"/>
        </w:rPr>
        <w:t>Hub:https</w:t>
      </w:r>
      <w:proofErr w:type="spellEnd"/>
      <w:r>
        <w:rPr>
          <w:sz w:val="24"/>
        </w:rPr>
        <w:t>://github.com/pilot-</w:t>
      </w:r>
      <w:proofErr w:type="spellStart"/>
      <w:r>
        <w:rPr>
          <w:sz w:val="24"/>
        </w:rPr>
        <w:t>satyam</w:t>
      </w:r>
      <w:proofErr w:type="spellEnd"/>
      <w:proofErr w:type="gramEnd"/>
    </w:p>
    <w:p w14:paraId="2EAA9D29" w14:textId="77777777" w:rsidR="00357605" w:rsidRDefault="001D1D91">
      <w:pPr>
        <w:pStyle w:val="ListParagraph"/>
        <w:numPr>
          <w:ilvl w:val="2"/>
          <w:numId w:val="16"/>
        </w:numPr>
        <w:tabs>
          <w:tab w:val="left" w:pos="1122"/>
        </w:tabs>
        <w:spacing w:before="161"/>
        <w:ind w:hanging="366"/>
        <w:rPr>
          <w:sz w:val="24"/>
        </w:rPr>
      </w:pPr>
      <w:r>
        <w:rPr>
          <w:sz w:val="24"/>
        </w:rPr>
        <w:t>Git</w:t>
      </w:r>
      <w:r>
        <w:rPr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Hub:https</w:t>
      </w:r>
      <w:proofErr w:type="spellEnd"/>
      <w:r>
        <w:rPr>
          <w:sz w:val="24"/>
        </w:rPr>
        <w:t>://github.com/himanshu747007</w:t>
      </w:r>
      <w:proofErr w:type="gramEnd"/>
    </w:p>
    <w:p w14:paraId="625BED95" w14:textId="77777777" w:rsidR="00357605" w:rsidRDefault="001D1D91">
      <w:pPr>
        <w:pStyle w:val="ListParagraph"/>
        <w:numPr>
          <w:ilvl w:val="2"/>
          <w:numId w:val="16"/>
        </w:numPr>
        <w:tabs>
          <w:tab w:val="left" w:pos="1122"/>
        </w:tabs>
        <w:spacing w:before="156"/>
        <w:rPr>
          <w:sz w:val="24"/>
        </w:rPr>
      </w:pPr>
      <w:proofErr w:type="spellStart"/>
      <w:proofErr w:type="gramStart"/>
      <w:r>
        <w:rPr>
          <w:sz w:val="24"/>
        </w:rPr>
        <w:t>GeeksForGeeks:https</w:t>
      </w:r>
      <w:proofErr w:type="spellEnd"/>
      <w:proofErr w:type="gramEnd"/>
      <w:r>
        <w:rPr>
          <w:sz w:val="24"/>
        </w:rPr>
        <w:t>://</w:t>
      </w:r>
      <w:hyperlink r:id="rId38">
        <w:r>
          <w:rPr>
            <w:sz w:val="24"/>
          </w:rPr>
          <w:t>www.geeksforgeeks.org/</w:t>
        </w:r>
      </w:hyperlink>
    </w:p>
    <w:p w14:paraId="7BB6561A" w14:textId="77777777" w:rsidR="00357605" w:rsidRDefault="001D1D91">
      <w:pPr>
        <w:pStyle w:val="ListParagraph"/>
        <w:numPr>
          <w:ilvl w:val="2"/>
          <w:numId w:val="16"/>
        </w:numPr>
        <w:tabs>
          <w:tab w:val="left" w:pos="1241"/>
          <w:tab w:val="left" w:pos="1242"/>
        </w:tabs>
        <w:spacing w:before="156"/>
        <w:ind w:left="1241" w:hanging="488"/>
        <w:rPr>
          <w:sz w:val="24"/>
        </w:rPr>
      </w:pPr>
      <w:r>
        <w:rPr>
          <w:sz w:val="24"/>
        </w:rPr>
        <w:t>Lucid</w:t>
      </w:r>
      <w:r>
        <w:rPr>
          <w:spacing w:val="-4"/>
          <w:sz w:val="24"/>
        </w:rPr>
        <w:t xml:space="preserve"> </w:t>
      </w:r>
      <w:proofErr w:type="spellStart"/>
      <w:proofErr w:type="gramStart"/>
      <w:r>
        <w:rPr>
          <w:sz w:val="24"/>
        </w:rPr>
        <w:t>Chart:https</w:t>
      </w:r>
      <w:proofErr w:type="spellEnd"/>
      <w:proofErr w:type="gramEnd"/>
      <w:r>
        <w:rPr>
          <w:sz w:val="24"/>
        </w:rPr>
        <w:t>://</w:t>
      </w:r>
      <w:hyperlink r:id="rId39">
        <w:r>
          <w:rPr>
            <w:sz w:val="24"/>
          </w:rPr>
          <w:t>www.lucidchart.com/pages/</w:t>
        </w:r>
      </w:hyperlink>
    </w:p>
    <w:p w14:paraId="1D120FA5" w14:textId="77777777" w:rsidR="00357605" w:rsidRDefault="001D1D91">
      <w:pPr>
        <w:pStyle w:val="ListParagraph"/>
        <w:numPr>
          <w:ilvl w:val="2"/>
          <w:numId w:val="16"/>
        </w:numPr>
        <w:tabs>
          <w:tab w:val="left" w:pos="1241"/>
          <w:tab w:val="left" w:pos="1242"/>
        </w:tabs>
        <w:spacing w:before="156"/>
        <w:ind w:left="1241" w:hanging="488"/>
        <w:rPr>
          <w:sz w:val="24"/>
        </w:rPr>
      </w:pPr>
      <w:proofErr w:type="spellStart"/>
      <w:proofErr w:type="gramStart"/>
      <w:r>
        <w:rPr>
          <w:sz w:val="24"/>
        </w:rPr>
        <w:t>YouTube:https</w:t>
      </w:r>
      <w:proofErr w:type="spellEnd"/>
      <w:proofErr w:type="gramEnd"/>
      <w:r>
        <w:rPr>
          <w:sz w:val="24"/>
        </w:rPr>
        <w:t>://</w:t>
      </w:r>
      <w:hyperlink r:id="rId40">
        <w:r>
          <w:rPr>
            <w:sz w:val="24"/>
          </w:rPr>
          <w:t>www.youtube.com/watch?v=cKRJ85jDn3I&amp;t=1s</w:t>
        </w:r>
      </w:hyperlink>
    </w:p>
    <w:p w14:paraId="58EEEB81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60CDA767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4C9BF7B4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67A93B4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78115A9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2E28FA38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513F9B4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A5F538C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614DDBA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798B076D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65A8DF26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A85AD11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54D2D1C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4CC84D09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3B401F26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25F7B638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2B164BC6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165C512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8460ABA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216241E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26743C43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4389402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992EE04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34C1C866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931CCB2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568681C2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012CD90E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308F9EF1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10D14784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p w14:paraId="47B14844" w14:textId="77777777" w:rsidR="00357605" w:rsidRDefault="00357605">
      <w:pPr>
        <w:pStyle w:val="BodyText"/>
        <w:spacing w:before="4"/>
        <w:rPr>
          <w:b/>
          <w:bCs/>
          <w:sz w:val="28"/>
          <w:szCs w:val="28"/>
        </w:rPr>
      </w:pPr>
    </w:p>
    <w:p w14:paraId="772E2876" w14:textId="77777777" w:rsidR="00357605" w:rsidRDefault="00357605">
      <w:pPr>
        <w:pStyle w:val="BodyText"/>
        <w:spacing w:before="4"/>
        <w:ind w:left="326"/>
        <w:rPr>
          <w:b/>
          <w:bCs/>
          <w:sz w:val="28"/>
          <w:szCs w:val="28"/>
        </w:rPr>
      </w:pPr>
    </w:p>
    <w:sectPr w:rsidR="00357605">
      <w:pgSz w:w="11938" w:h="16862"/>
      <w:pgMar w:top="1598" w:right="374" w:bottom="274" w:left="1080" w:header="0" w:footer="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0DEDCC" w14:textId="77777777" w:rsidR="001D1D91" w:rsidRDefault="001D1D91">
      <w:r>
        <w:separator/>
      </w:r>
    </w:p>
  </w:endnote>
  <w:endnote w:type="continuationSeparator" w:id="0">
    <w:p w14:paraId="75BED29B" w14:textId="77777777" w:rsidR="001D1D91" w:rsidRDefault="001D1D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2155F" w14:textId="77777777" w:rsidR="00357605" w:rsidRDefault="001D1D91">
    <w:pPr>
      <w:pStyle w:val="BodyText"/>
      <w:spacing w:line="14" w:lineRule="auto"/>
      <w:rPr>
        <w:sz w:val="20"/>
      </w:rPr>
    </w:pPr>
    <w:r>
      <w:pict w14:anchorId="0141ACCC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88.25pt;margin-top:778.9pt;width:15.2pt;height:14.25pt;z-index:-251660288;mso-position-horizontal-relative:page;mso-position-vertical-relative:page;mso-width-relative:page;mso-height-relative:page" filled="f" stroked="f">
          <v:textbox inset="0,0,0,0">
            <w:txbxContent>
              <w:p w14:paraId="057691D0" w14:textId="77777777" w:rsidR="00357605" w:rsidRDefault="001D1D91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ii</w:t>
                </w:r>
                <w:proofErr w:type="spellStart"/>
                <w:r>
                  <w:t>i</w:t>
                </w:r>
                <w:proofErr w:type="spellEnd"/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93BE6" w14:textId="23B58BB2" w:rsidR="00357605" w:rsidRDefault="00357605">
    <w:pPr>
      <w:pStyle w:val="BodyText"/>
      <w:spacing w:line="14" w:lineRule="auto"/>
      <w:rPr>
        <w:sz w:val="20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25F0D" w14:textId="77777777" w:rsidR="00357605" w:rsidRDefault="00357605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79648" w14:textId="77777777" w:rsidR="00357605" w:rsidRDefault="00357605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5C56C" w14:textId="77777777" w:rsidR="00357605" w:rsidRDefault="00357605">
    <w:pPr>
      <w:pStyle w:val="BodyText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83D11" w14:textId="77777777" w:rsidR="00357605" w:rsidRDefault="001D1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4144" behindDoc="1" locked="0" layoutInCell="1" allowOverlap="1" wp14:anchorId="78F12CC9" wp14:editId="57500DBC">
              <wp:simplePos x="0" y="0"/>
              <wp:positionH relativeFrom="page">
                <wp:posOffset>711200</wp:posOffset>
              </wp:positionH>
              <wp:positionV relativeFrom="page">
                <wp:posOffset>10112375</wp:posOffset>
              </wp:positionV>
              <wp:extent cx="515620" cy="180975"/>
              <wp:effectExtent l="0" t="0" r="0" b="0"/>
              <wp:wrapNone/>
              <wp:docPr id="25" name="Text Box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56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5789F45" w14:textId="77777777" w:rsidR="00357605" w:rsidRDefault="00357605">
                          <w:pPr>
                            <w:spacing w:before="11"/>
                            <w:ind w:left="20"/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type w14:anchorId="78F12CC9"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27" type="#_x0000_t202" style="position:absolute;margin-left:56pt;margin-top:796.25pt;width:40.6pt;height:14.25pt;z-index:-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" filled="f" stroked="f">
              <v:textbox inset="0,0,0,0">
                <w:txbxContent>
                  <w:p w14:paraId="05789F45" w14:textId="77777777" w:rsidR="00357605" w:rsidRDefault="00357605">
                    <w:pPr>
                      <w:spacing w:before="11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1" locked="0" layoutInCell="1" allowOverlap="1" wp14:anchorId="352BC2BC" wp14:editId="6ADA6D2D">
              <wp:simplePos x="0" y="0"/>
              <wp:positionH relativeFrom="page">
                <wp:posOffset>6160770</wp:posOffset>
              </wp:positionH>
              <wp:positionV relativeFrom="page">
                <wp:posOffset>10112375</wp:posOffset>
              </wp:positionV>
              <wp:extent cx="216535" cy="180975"/>
              <wp:effectExtent l="0" t="0" r="0" b="0"/>
              <wp:wrapNone/>
              <wp:docPr id="26" name="Text Box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6D7ED65" w14:textId="77777777" w:rsidR="00357605" w:rsidRDefault="00357605">
                          <w:pPr>
                            <w:spacing w:before="11"/>
                            <w:ind w:left="60"/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w14:anchorId="352BC2BC" id="Text Box 26" o:spid="_x0000_s1028" type="#_x0000_t202" style="position:absolute;margin-left:485.1pt;margin-top:796.25pt;width:17.05pt;height:14.25pt;z-index:-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" filled="f" stroked="f">
              <v:textbox inset="0,0,0,0">
                <w:txbxContent>
                  <w:p w14:paraId="56D7ED65" w14:textId="77777777" w:rsidR="00357605" w:rsidRDefault="00357605">
                    <w:pPr>
                      <w:spacing w:before="11"/>
                      <w:ind w:left="6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010F3" w14:textId="77777777" w:rsidR="007447F5" w:rsidRDefault="007447F5">
    <w:pPr>
      <w:pStyle w:val="BodyText"/>
      <w:spacing w:line="14" w:lineRule="auto"/>
      <w:rPr>
        <w:sz w:val="20"/>
      </w:rPr>
    </w:pPr>
    <w:r>
      <w:pict w14:anchorId="6328FB6A"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488.25pt;margin-top:778.9pt;width:15.2pt;height:14.25pt;z-index:-251658240;mso-position-horizontal-relative:page;mso-position-vertical-relative:page;mso-width-relative:page;mso-height-relative:page" filled="f" stroked="f">
          <v:textbox inset="0,0,0,0">
            <w:txbxContent>
              <w:p w14:paraId="36420AAB" w14:textId="77777777" w:rsidR="007447F5" w:rsidRDefault="007447F5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ii</w:t>
                </w:r>
                <w:proofErr w:type="spellStart"/>
                <w:r>
                  <w:t>i</w:t>
                </w:r>
                <w:proofErr w:type="spellEnd"/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1651F" w14:textId="77777777" w:rsidR="007447F5" w:rsidRDefault="007447F5">
    <w:pPr>
      <w:pStyle w:val="BodyText"/>
      <w:spacing w:line="14" w:lineRule="auto"/>
      <w:rPr>
        <w:sz w:val="20"/>
      </w:rPr>
    </w:pPr>
    <w:r>
      <w:pict w14:anchorId="1D4115D5"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488.25pt;margin-top:778.9pt;width:15.2pt;height:14.25pt;z-index:-251656192;mso-position-horizontal-relative:page;mso-position-vertical-relative:page;mso-width-relative:page;mso-height-relative:page" filled="f" stroked="f">
          <v:textbox inset="0,0,0,0">
            <w:txbxContent>
              <w:p w14:paraId="64EF5309" w14:textId="77777777" w:rsidR="007447F5" w:rsidRDefault="007447F5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ii</w:t>
                </w:r>
                <w:proofErr w:type="spellStart"/>
                <w:r>
                  <w:t>i</w:t>
                </w:r>
                <w:proofErr w:type="spellEnd"/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848BD" w14:textId="77777777" w:rsidR="00357605" w:rsidRDefault="00357605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D9D00" w14:textId="439EB68C" w:rsidR="00357605" w:rsidRDefault="007447F5">
    <w:pPr>
      <w:pStyle w:val="BodyText"/>
      <w:spacing w:line="14" w:lineRule="auto"/>
      <w:rPr>
        <w:sz w:val="20"/>
      </w:rPr>
    </w:pPr>
    <w:sdt>
      <w:sdtPr>
        <w:rPr>
          <w:sz w:val="20"/>
        </w:rPr>
        <w:id w:val="969400743"/>
        <w:placeholder>
          <w:docPart w:val="730CB75C74ED4A3BA7513F8F1B6F2465"/>
        </w:placeholder>
        <w:temporary/>
        <w:showingPlcHdr/>
        <w15:appearance w15:val="hidden"/>
      </w:sdtPr>
      <w:sdtContent>
        <w:r w:rsidRPr="007447F5">
          <w:rPr>
            <w:sz w:val="20"/>
          </w:rPr>
          <w:t>[Type here]</w:t>
        </w:r>
      </w:sdtContent>
    </w:sdt>
    <w:r w:rsidRPr="007447F5">
      <w:rPr>
        <w:sz w:val="20"/>
      </w:rPr>
      <w:ptab w:relativeTo="margin" w:alignment="center" w:leader="none"/>
    </w:r>
    <w:sdt>
      <w:sdtPr>
        <w:rPr>
          <w:sz w:val="20"/>
        </w:rPr>
        <w:id w:val="969400748"/>
        <w:placeholder>
          <w:docPart w:val="730CB75C74ED4A3BA7513F8F1B6F2465"/>
        </w:placeholder>
        <w:temporary/>
        <w:showingPlcHdr/>
        <w15:appearance w15:val="hidden"/>
      </w:sdtPr>
      <w:sdtContent>
        <w:r w:rsidRPr="007447F5">
          <w:rPr>
            <w:sz w:val="20"/>
          </w:rPr>
          <w:t>[Type here]</w:t>
        </w:r>
      </w:sdtContent>
    </w:sdt>
    <w:r w:rsidRPr="007447F5">
      <w:rPr>
        <w:sz w:val="20"/>
      </w:rPr>
      <w:ptab w:relativeTo="margin" w:alignment="right" w:leader="none"/>
    </w:r>
    <w:sdt>
      <w:sdtPr>
        <w:rPr>
          <w:sz w:val="20"/>
        </w:rPr>
        <w:id w:val="969400753"/>
        <w:placeholder>
          <w:docPart w:val="730CB75C74ED4A3BA7513F8F1B6F2465"/>
        </w:placeholder>
        <w:temporary/>
        <w:showingPlcHdr/>
        <w15:appearance w15:val="hidden"/>
      </w:sdtPr>
      <w:sdtContent>
        <w:r w:rsidRPr="007447F5">
          <w:rPr>
            <w:sz w:val="20"/>
          </w:rPr>
          <w:t>[Type here]</w:t>
        </w:r>
      </w:sdtContent>
    </w:sdt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DBB2B" w14:textId="77777777" w:rsidR="00357605" w:rsidRDefault="00357605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50177" w14:textId="099BD475" w:rsidR="00357605" w:rsidRDefault="00357605">
    <w:pPr>
      <w:pStyle w:val="BodyText"/>
      <w:spacing w:line="14" w:lineRule="auto"/>
      <w:rPr>
        <w:sz w:val="20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75BB2" w14:textId="3A32429A" w:rsidR="001C274A" w:rsidRDefault="001C274A">
    <w:pPr>
      <w:pStyle w:val="BodyText"/>
      <w:spacing w:line="14" w:lineRule="auto"/>
      <w:rPr>
        <w:sz w:val="20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AFEAAC" w14:textId="77777777" w:rsidR="00357605" w:rsidRDefault="00357605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D8C6A0" w14:textId="77777777" w:rsidR="001D1D91" w:rsidRDefault="001D1D91">
      <w:r>
        <w:separator/>
      </w:r>
    </w:p>
  </w:footnote>
  <w:footnote w:type="continuationSeparator" w:id="0">
    <w:p w14:paraId="64A6D49A" w14:textId="77777777" w:rsidR="001D1D91" w:rsidRDefault="001D1D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E8CEF" w14:textId="77777777" w:rsidR="00357605" w:rsidRDefault="00357605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53C960" w14:textId="77777777" w:rsidR="00357605" w:rsidRDefault="00357605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41E3D" w14:textId="77777777" w:rsidR="00357605" w:rsidRDefault="00357605">
    <w:pPr>
      <w:pStyle w:val="BodyText"/>
      <w:spacing w:line="14" w:lineRule="auto"/>
      <w:rPr>
        <w:sz w:val="20"/>
      </w:rPr>
    </w:pPr>
  </w:p>
  <w:p w14:paraId="2418EC18" w14:textId="77777777" w:rsidR="00357605" w:rsidRDefault="001D1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3120" behindDoc="1" locked="0" layoutInCell="1" allowOverlap="1" wp14:anchorId="3DFE7D0E" wp14:editId="67105747">
              <wp:simplePos x="0" y="0"/>
              <wp:positionH relativeFrom="page">
                <wp:posOffset>5088890</wp:posOffset>
              </wp:positionH>
              <wp:positionV relativeFrom="page">
                <wp:posOffset>462280</wp:posOffset>
              </wp:positionV>
              <wp:extent cx="2092960" cy="180975"/>
              <wp:effectExtent l="0" t="0" r="0" b="0"/>
              <wp:wrapNone/>
              <wp:docPr id="24" name="Text Box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929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D9B40A7" w14:textId="77777777" w:rsidR="00357605" w:rsidRDefault="00357605">
                          <w:pPr>
                            <w:spacing w:before="11"/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type w14:anchorId="3DFE7D0E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26" type="#_x0000_t202" style="position:absolute;margin-left:400.7pt;margin-top:36.4pt;width:164.8pt;height:14.25pt;z-index:-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" filled="f" stroked="f">
              <v:textbox inset="0,0,0,0">
                <w:txbxContent>
                  <w:p w14:paraId="6D9B40A7" w14:textId="77777777" w:rsidR="00357605" w:rsidRDefault="00357605">
                    <w:pPr>
                      <w:spacing w:before="11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1995D4F"/>
    <w:multiLevelType w:val="multilevel"/>
    <w:tmpl w:val="91995D4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B5E306ED"/>
    <w:multiLevelType w:val="multilevel"/>
    <w:tmpl w:val="B5E306ED"/>
    <w:lvl w:ilvl="0">
      <w:numFmt w:val="bullet"/>
      <w:lvlText w:val=""/>
      <w:lvlJc w:val="left"/>
      <w:pPr>
        <w:ind w:left="2098" w:hanging="363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3003" w:hanging="36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906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809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12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15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18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21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4" w:hanging="363"/>
      </w:pPr>
      <w:rPr>
        <w:rFonts w:hint="default"/>
        <w:lang w:val="en-US" w:eastAsia="en-US" w:bidi="ar-SA"/>
      </w:rPr>
    </w:lvl>
  </w:abstractNum>
  <w:abstractNum w:abstractNumId="2" w15:restartNumberingAfterBreak="0">
    <w:nsid w:val="BB64CFA9"/>
    <w:multiLevelType w:val="multilevel"/>
    <w:tmpl w:val="BB64CFA9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BF205925"/>
    <w:multiLevelType w:val="multilevel"/>
    <w:tmpl w:val="BF205925"/>
    <w:lvl w:ilvl="0">
      <w:start w:val="1"/>
      <w:numFmt w:val="decimal"/>
      <w:lvlText w:val="%1"/>
      <w:lvlJc w:val="left"/>
      <w:pPr>
        <w:ind w:left="954" w:hanging="36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54" w:hanging="365"/>
      </w:pPr>
      <w:rPr>
        <w:rFonts w:ascii="Times New Roman" w:eastAsia="Times New Roman" w:hAnsi="Times New Roman" w:cs="Times New Roman" w:hint="default"/>
        <w:b/>
        <w:bCs/>
        <w:color w:val="1F1F1F"/>
        <w:spacing w:val="-3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32" w:hanging="36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68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04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76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12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48" w:hanging="365"/>
      </w:pPr>
      <w:rPr>
        <w:rFonts w:hint="default"/>
        <w:lang w:val="en-US" w:eastAsia="en-US" w:bidi="ar-SA"/>
      </w:rPr>
    </w:lvl>
  </w:abstractNum>
  <w:abstractNum w:abstractNumId="4" w15:restartNumberingAfterBreak="0">
    <w:nsid w:val="CF092B84"/>
    <w:multiLevelType w:val="multilevel"/>
    <w:tmpl w:val="CF092B84"/>
    <w:lvl w:ilvl="0">
      <w:start w:val="1"/>
      <w:numFmt w:val="decimal"/>
      <w:lvlText w:val="%1"/>
      <w:lvlJc w:val="left"/>
      <w:pPr>
        <w:ind w:left="2212" w:hanging="864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2212" w:hanging="864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232" w:hanging="1020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086" w:hanging="10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12" w:hanging="10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38" w:hanging="10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65" w:hanging="10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91" w:hanging="10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17" w:hanging="1020"/>
      </w:pPr>
      <w:rPr>
        <w:rFonts w:hint="default"/>
        <w:lang w:val="en-US" w:eastAsia="en-US" w:bidi="ar-SA"/>
      </w:rPr>
    </w:lvl>
  </w:abstractNum>
  <w:abstractNum w:abstractNumId="5" w15:restartNumberingAfterBreak="0">
    <w:nsid w:val="0053208E"/>
    <w:multiLevelType w:val="multilevel"/>
    <w:tmpl w:val="0053208E"/>
    <w:lvl w:ilvl="0">
      <w:start w:val="5"/>
      <w:numFmt w:val="upperRoman"/>
      <w:lvlText w:val="%1."/>
      <w:lvlJc w:val="left"/>
      <w:pPr>
        <w:ind w:left="884" w:hanging="238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319" w:hanging="24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2212" w:hanging="864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220" w:hanging="86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12" w:hanging="86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05" w:hanging="86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98" w:hanging="86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91" w:hanging="86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84" w:hanging="864"/>
      </w:pPr>
      <w:rPr>
        <w:rFonts w:hint="default"/>
        <w:lang w:val="en-US" w:eastAsia="en-US" w:bidi="ar-SA"/>
      </w:rPr>
    </w:lvl>
  </w:abstractNum>
  <w:abstractNum w:abstractNumId="6" w15:restartNumberingAfterBreak="0">
    <w:nsid w:val="0248C179"/>
    <w:multiLevelType w:val="multilevel"/>
    <w:tmpl w:val="0248C179"/>
    <w:lvl w:ilvl="0">
      <w:start w:val="3"/>
      <w:numFmt w:val="decimal"/>
      <w:lvlText w:val="%1"/>
      <w:lvlJc w:val="left"/>
      <w:pPr>
        <w:ind w:left="1896" w:hanging="365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896" w:hanging="365"/>
      </w:pPr>
      <w:rPr>
        <w:rFonts w:ascii="Times New Roman" w:eastAsia="Times New Roman" w:hAnsi="Times New Roman" w:cs="Times New Roman" w:hint="default"/>
        <w:b/>
        <w:bCs/>
        <w:color w:val="1F1F1F"/>
        <w:spacing w:val="-3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746" w:hanging="36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69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92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15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38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61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84" w:hanging="365"/>
      </w:pPr>
      <w:rPr>
        <w:rFonts w:hint="default"/>
        <w:lang w:val="en-US" w:eastAsia="en-US" w:bidi="ar-SA"/>
      </w:rPr>
    </w:lvl>
  </w:abstractNum>
  <w:abstractNum w:abstractNumId="7" w15:restartNumberingAfterBreak="0">
    <w:nsid w:val="03D62ECE"/>
    <w:multiLevelType w:val="multilevel"/>
    <w:tmpl w:val="03D62ECE"/>
    <w:lvl w:ilvl="0">
      <w:start w:val="2"/>
      <w:numFmt w:val="decimal"/>
      <w:lvlText w:val="%1"/>
      <w:lvlJc w:val="left"/>
      <w:pPr>
        <w:ind w:left="1796" w:hanging="360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796" w:hanging="360"/>
        <w:jc w:val="right"/>
      </w:pPr>
      <w:rPr>
        <w:rFonts w:ascii="Times New Roman" w:eastAsia="Times New Roman" w:hAnsi="Times New Roman" w:cs="Times New Roman" w:hint="default"/>
        <w:b/>
        <w:bCs/>
        <w:color w:val="1F1F1F"/>
        <w:spacing w:val="-3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35" w:hanging="545"/>
      </w:pPr>
      <w:rPr>
        <w:rFonts w:ascii="Times New Roman" w:eastAsia="Times New Roman" w:hAnsi="Times New Roman" w:cs="Times New Roman" w:hint="default"/>
        <w:b/>
        <w:bCs/>
        <w:color w:val="1F1F1F"/>
        <w:spacing w:val="-3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024" w:hanging="368"/>
      </w:pPr>
      <w:rPr>
        <w:rFonts w:ascii="Arial MT" w:eastAsia="Arial MT" w:hAnsi="Arial MT" w:cs="Arial MT" w:hint="default"/>
        <w:w w:val="66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140" w:hanging="36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638" w:hanging="36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36" w:hanging="36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35" w:hanging="36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33" w:hanging="368"/>
      </w:pPr>
      <w:rPr>
        <w:rFonts w:hint="default"/>
        <w:lang w:val="en-US" w:eastAsia="en-US" w:bidi="ar-SA"/>
      </w:rPr>
    </w:lvl>
  </w:abstractNum>
  <w:abstractNum w:abstractNumId="8" w15:restartNumberingAfterBreak="0">
    <w:nsid w:val="0E640482"/>
    <w:multiLevelType w:val="multilevel"/>
    <w:tmpl w:val="0E640482"/>
    <w:lvl w:ilvl="0">
      <w:start w:val="6"/>
      <w:numFmt w:val="decimal"/>
      <w:lvlText w:val="%1"/>
      <w:lvlJc w:val="left"/>
      <w:pPr>
        <w:ind w:left="792" w:hanging="44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92" w:hanging="449"/>
      </w:pPr>
      <w:rPr>
        <w:rFonts w:hint="default"/>
        <w:b/>
        <w:bCs/>
        <w:spacing w:val="-5"/>
        <w:w w:val="9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58" w:hanging="634"/>
        <w:jc w:val="right"/>
      </w:pPr>
      <w:rPr>
        <w:rFonts w:ascii="Times New Roman" w:eastAsia="Times New Roman" w:hAnsi="Times New Roman" w:cs="Times New Roman" w:hint="default"/>
        <w:b/>
        <w:bCs/>
        <w:spacing w:val="-12"/>
        <w:w w:val="92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169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95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0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1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5B654F3"/>
    <w:multiLevelType w:val="multilevel"/>
    <w:tmpl w:val="25B654F3"/>
    <w:lvl w:ilvl="0">
      <w:numFmt w:val="bullet"/>
      <w:lvlText w:val=""/>
      <w:lvlJc w:val="left"/>
      <w:pPr>
        <w:ind w:left="1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751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68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1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4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7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0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3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6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2A8F537B"/>
    <w:multiLevelType w:val="multilevel"/>
    <w:tmpl w:val="2A8F537B"/>
    <w:lvl w:ilvl="0">
      <w:start w:val="1"/>
      <w:numFmt w:val="decimal"/>
      <w:lvlText w:val="%1."/>
      <w:lvlJc w:val="left"/>
      <w:pPr>
        <w:ind w:left="2405" w:hanging="707"/>
      </w:pPr>
      <w:rPr>
        <w:rFonts w:ascii="Times New Roman" w:eastAsia="Times New Roman" w:hAnsi="Times New Roman" w:cs="Times New Roman" w:hint="default"/>
        <w:b/>
        <w:bCs/>
        <w:w w:val="100"/>
        <w:sz w:val="70"/>
        <w:szCs w:val="7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3597" w:hanging="242"/>
        <w:jc w:val="right"/>
      </w:pPr>
      <w:rPr>
        <w:rFonts w:hint="default"/>
        <w:b/>
        <w:bCs/>
        <w:spacing w:val="-1"/>
        <w:w w:val="99"/>
        <w:lang w:val="en-US" w:eastAsia="en-US" w:bidi="ar-SA"/>
      </w:rPr>
    </w:lvl>
    <w:lvl w:ilvl="2">
      <w:start w:val="2"/>
      <w:numFmt w:val="decimal"/>
      <w:lvlText w:val="%3."/>
      <w:lvlJc w:val="left"/>
      <w:pPr>
        <w:ind w:left="3478" w:hanging="243"/>
        <w:jc w:val="right"/>
      </w:pPr>
      <w:rPr>
        <w:rFonts w:hint="default"/>
        <w:b/>
        <w:bCs/>
        <w:spacing w:val="1"/>
        <w:w w:val="99"/>
        <w:lang w:val="en-US" w:eastAsia="en-US" w:bidi="ar-SA"/>
      </w:rPr>
    </w:lvl>
    <w:lvl w:ilvl="3">
      <w:start w:val="3"/>
      <w:numFmt w:val="decimal"/>
      <w:lvlText w:val="%4."/>
      <w:lvlJc w:val="left"/>
      <w:pPr>
        <w:ind w:left="2808" w:hanging="240"/>
        <w:jc w:val="right"/>
      </w:pPr>
      <w:rPr>
        <w:rFonts w:hint="default"/>
        <w:b/>
        <w:bCs/>
        <w:spacing w:val="0"/>
        <w:w w:val="98"/>
        <w:lang w:val="en-US" w:eastAsia="en-US" w:bidi="ar-SA"/>
      </w:rPr>
    </w:lvl>
    <w:lvl w:ilvl="4">
      <w:start w:val="4"/>
      <w:numFmt w:val="decimal"/>
      <w:lvlText w:val="%5."/>
      <w:lvlJc w:val="left"/>
      <w:pPr>
        <w:ind w:left="3976" w:hanging="363"/>
        <w:jc w:val="right"/>
      </w:pPr>
      <w:rPr>
        <w:rFonts w:hint="default"/>
        <w:b/>
        <w:bCs/>
        <w:w w:val="92"/>
        <w:lang w:val="en-US" w:eastAsia="en-US" w:bidi="ar-SA"/>
      </w:rPr>
    </w:lvl>
    <w:lvl w:ilvl="5">
      <w:start w:val="6"/>
      <w:numFmt w:val="decimal"/>
      <w:lvlText w:val="%6."/>
      <w:lvlJc w:val="left"/>
      <w:pPr>
        <w:ind w:left="4167" w:hanging="372"/>
        <w:jc w:val="right"/>
      </w:pPr>
      <w:rPr>
        <w:rFonts w:hint="default"/>
        <w:b/>
        <w:bCs/>
        <w:spacing w:val="0"/>
        <w:w w:val="89"/>
        <w:lang w:val="en-US" w:eastAsia="en-US" w:bidi="ar-SA"/>
      </w:rPr>
    </w:lvl>
    <w:lvl w:ilvl="6">
      <w:start w:val="7"/>
      <w:numFmt w:val="decimal"/>
      <w:lvlText w:val="%7."/>
      <w:lvlJc w:val="left"/>
      <w:pPr>
        <w:ind w:left="3121" w:hanging="250"/>
        <w:jc w:val="right"/>
      </w:pPr>
      <w:rPr>
        <w:rFonts w:hint="default"/>
        <w:b/>
        <w:bCs/>
        <w:w w:val="90"/>
        <w:lang w:val="en-US" w:eastAsia="en-US" w:bidi="ar-SA"/>
      </w:rPr>
    </w:lvl>
    <w:lvl w:ilvl="7">
      <w:numFmt w:val="bullet"/>
      <w:lvlText w:val="•"/>
      <w:lvlJc w:val="left"/>
      <w:pPr>
        <w:ind w:left="4160" w:hanging="2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266" w:hanging="250"/>
      </w:pPr>
      <w:rPr>
        <w:rFonts w:hint="default"/>
        <w:lang w:val="en-US" w:eastAsia="en-US" w:bidi="ar-SA"/>
      </w:rPr>
    </w:lvl>
  </w:abstractNum>
  <w:abstractNum w:abstractNumId="11" w15:restartNumberingAfterBreak="0">
    <w:nsid w:val="46A08BB8"/>
    <w:multiLevelType w:val="multilevel"/>
    <w:tmpl w:val="46A08BB8"/>
    <w:lvl w:ilvl="0">
      <w:start w:val="7"/>
      <w:numFmt w:val="decimal"/>
      <w:lvlText w:val="%1"/>
      <w:lvlJc w:val="left"/>
      <w:pPr>
        <w:ind w:left="768" w:hanging="42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8" w:hanging="425"/>
      </w:pPr>
      <w:rPr>
        <w:rFonts w:ascii="Times New Roman" w:eastAsia="Times New Roman" w:hAnsi="Times New Roman" w:cs="Times New Roman" w:hint="default"/>
        <w:b/>
        <w:bCs/>
        <w:w w:val="80"/>
        <w:sz w:val="28"/>
        <w:szCs w:val="28"/>
        <w:lang w:val="en-US" w:eastAsia="en-US" w:bidi="ar-SA"/>
      </w:rPr>
    </w:lvl>
    <w:lvl w:ilvl="2">
      <w:numFmt w:val="bullet"/>
      <w:lvlText w:val=""/>
      <w:lvlJc w:val="left"/>
      <w:pPr>
        <w:ind w:left="1121" w:hanging="368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00" w:hanging="36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40" w:hanging="36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0" w:hanging="36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20" w:hanging="36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60" w:hanging="36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00" w:hanging="368"/>
      </w:pPr>
      <w:rPr>
        <w:rFonts w:hint="default"/>
        <w:lang w:val="en-US" w:eastAsia="en-US" w:bidi="ar-SA"/>
      </w:rPr>
    </w:lvl>
  </w:abstractNum>
  <w:abstractNum w:abstractNumId="12" w15:restartNumberingAfterBreak="0">
    <w:nsid w:val="59ADCABA"/>
    <w:multiLevelType w:val="multilevel"/>
    <w:tmpl w:val="59ADCABA"/>
    <w:lvl w:ilvl="0">
      <w:start w:val="1"/>
      <w:numFmt w:val="decimal"/>
      <w:lvlText w:val="%1."/>
      <w:lvlJc w:val="left"/>
      <w:pPr>
        <w:ind w:left="2699" w:hanging="1952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70"/>
        <w:szCs w:val="7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3574" w:hanging="240"/>
        <w:jc w:val="right"/>
      </w:pPr>
      <w:rPr>
        <w:rFonts w:hint="default"/>
        <w:b/>
        <w:bCs/>
        <w:w w:val="96"/>
        <w:sz w:val="28"/>
        <w:szCs w:val="28"/>
        <w:lang w:val="en-US" w:eastAsia="en-US" w:bidi="ar-SA"/>
      </w:rPr>
    </w:lvl>
    <w:lvl w:ilvl="2">
      <w:start w:val="2"/>
      <w:numFmt w:val="decimal"/>
      <w:lvlText w:val="%3."/>
      <w:lvlJc w:val="left"/>
      <w:pPr>
        <w:ind w:left="1635" w:hanging="245"/>
        <w:jc w:val="right"/>
      </w:pPr>
      <w:rPr>
        <w:rFonts w:hint="default"/>
        <w:b/>
        <w:bCs/>
        <w:w w:val="100"/>
        <w:lang w:val="en-US" w:eastAsia="en-US" w:bidi="ar-SA"/>
      </w:rPr>
    </w:lvl>
    <w:lvl w:ilvl="3">
      <w:start w:val="1"/>
      <w:numFmt w:val="decimal"/>
      <w:lvlText w:val="%3.%4"/>
      <w:lvlJc w:val="left"/>
      <w:pPr>
        <w:ind w:left="1733" w:hanging="365"/>
      </w:pPr>
      <w:rPr>
        <w:rFonts w:ascii="Times New Roman" w:eastAsia="Times New Roman" w:hAnsi="Times New Roman" w:cs="Times New Roman" w:hint="default"/>
        <w:b/>
        <w:bCs/>
        <w:color w:val="1F1F1F"/>
        <w:spacing w:val="-3"/>
        <w:w w:val="100"/>
        <w:sz w:val="24"/>
        <w:szCs w:val="24"/>
        <w:lang w:val="en-US" w:eastAsia="en-US" w:bidi="ar-SA"/>
      </w:rPr>
    </w:lvl>
    <w:lvl w:ilvl="4">
      <w:numFmt w:val="bullet"/>
      <w:lvlText w:val=""/>
      <w:lvlJc w:val="left"/>
      <w:pPr>
        <w:ind w:left="2278" w:hanging="363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3640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040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37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835" w:hanging="363"/>
      </w:pPr>
      <w:rPr>
        <w:rFonts w:hint="default"/>
        <w:lang w:val="en-US" w:eastAsia="en-US" w:bidi="ar-SA"/>
      </w:rPr>
    </w:lvl>
  </w:abstractNum>
  <w:abstractNum w:abstractNumId="13" w15:restartNumberingAfterBreak="0">
    <w:nsid w:val="5E29AB5A"/>
    <w:multiLevelType w:val="multilevel"/>
    <w:tmpl w:val="5E29AB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41113FA"/>
    <w:multiLevelType w:val="singleLevel"/>
    <w:tmpl w:val="641113FA"/>
    <w:lvl w:ilvl="0">
      <w:start w:val="8"/>
      <w:numFmt w:val="decimal"/>
      <w:lvlText w:val="%1."/>
      <w:lvlJc w:val="left"/>
      <w:pPr>
        <w:tabs>
          <w:tab w:val="left" w:pos="312"/>
        </w:tabs>
      </w:pPr>
    </w:lvl>
  </w:abstractNum>
  <w:abstractNum w:abstractNumId="15" w15:restartNumberingAfterBreak="0">
    <w:nsid w:val="72183CF9"/>
    <w:multiLevelType w:val="multilevel"/>
    <w:tmpl w:val="72183CF9"/>
    <w:lvl w:ilvl="0">
      <w:numFmt w:val="bullet"/>
      <w:lvlText w:val=""/>
      <w:lvlJc w:val="left"/>
      <w:pPr>
        <w:ind w:left="2379" w:hanging="368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3255" w:hanging="368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4130" w:hanging="36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005" w:hanging="36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80" w:hanging="36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55" w:hanging="36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30" w:hanging="36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05" w:hanging="36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80" w:hanging="368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4"/>
  </w:num>
  <w:num w:numId="3">
    <w:abstractNumId w:val="14"/>
  </w:num>
  <w:num w:numId="4">
    <w:abstractNumId w:val="12"/>
  </w:num>
  <w:num w:numId="5">
    <w:abstractNumId w:val="3"/>
  </w:num>
  <w:num w:numId="6">
    <w:abstractNumId w:val="1"/>
  </w:num>
  <w:num w:numId="7">
    <w:abstractNumId w:val="7"/>
  </w:num>
  <w:num w:numId="8">
    <w:abstractNumId w:val="9"/>
  </w:num>
  <w:num w:numId="9">
    <w:abstractNumId w:val="15"/>
  </w:num>
  <w:num w:numId="10">
    <w:abstractNumId w:val="6"/>
  </w:num>
  <w:num w:numId="11">
    <w:abstractNumId w:val="8"/>
  </w:num>
  <w:num w:numId="12">
    <w:abstractNumId w:val="2"/>
  </w:num>
  <w:num w:numId="13">
    <w:abstractNumId w:val="0"/>
  </w:num>
  <w:num w:numId="14">
    <w:abstractNumId w:val="13"/>
  </w:num>
  <w:num w:numId="15">
    <w:abstractNumId w:val="10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noPunctuationKerning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57605"/>
    <w:rsid w:val="001B3B5E"/>
    <w:rsid w:val="001C274A"/>
    <w:rsid w:val="001D1D91"/>
    <w:rsid w:val="00357605"/>
    <w:rsid w:val="003821BA"/>
    <w:rsid w:val="005F0BF6"/>
    <w:rsid w:val="007447F5"/>
    <w:rsid w:val="1B4954AA"/>
    <w:rsid w:val="29B046CB"/>
    <w:rsid w:val="69AB3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,"/>
  <w14:docId w14:val="5BEF92FA"/>
  <w15:docId w15:val="{F0E94798-64E5-4DE0-AFA6-0C622F7E1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uiPriority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1" w:qFormat="1"/>
    <w:lsdException w:name="toc 2" w:uiPriority="1" w:qFormat="1"/>
    <w:lsdException w:name="toc 3" w:uiPriority="1" w:qFormat="1"/>
    <w:lsdException w:name="toc 4" w:uiPriority="1" w:qFormat="1"/>
    <w:lsdException w:name="toc 5" w:uiPriority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eastAsia="Times New Roman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uiPriority w:val="1"/>
    <w:qFormat/>
    <w:pPr>
      <w:spacing w:before="70"/>
      <w:ind w:left="2699" w:hanging="2732"/>
      <w:outlineLvl w:val="0"/>
    </w:pPr>
    <w:rPr>
      <w:b/>
      <w:bCs/>
      <w:sz w:val="72"/>
      <w:szCs w:val="72"/>
    </w:rPr>
  </w:style>
  <w:style w:type="paragraph" w:styleId="Heading2">
    <w:name w:val="heading 2"/>
    <w:basedOn w:val="Normal"/>
    <w:next w:val="Normal"/>
    <w:uiPriority w:val="1"/>
    <w:qFormat/>
    <w:pPr>
      <w:spacing w:before="86"/>
      <w:ind w:left="8"/>
      <w:jc w:val="center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uiPriority w:val="1"/>
    <w:qFormat/>
    <w:pPr>
      <w:ind w:left="869"/>
      <w:jc w:val="center"/>
      <w:outlineLvl w:val="2"/>
    </w:pPr>
    <w:rPr>
      <w:sz w:val="28"/>
      <w:szCs w:val="28"/>
    </w:rPr>
  </w:style>
  <w:style w:type="paragraph" w:styleId="Heading4">
    <w:name w:val="heading 4"/>
    <w:basedOn w:val="Normal"/>
    <w:next w:val="Normal"/>
    <w:uiPriority w:val="1"/>
    <w:qFormat/>
    <w:pPr>
      <w:ind w:left="618" w:hanging="366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TOC1">
    <w:name w:val="toc 1"/>
    <w:basedOn w:val="Normal"/>
    <w:next w:val="Normal"/>
    <w:uiPriority w:val="1"/>
    <w:qFormat/>
    <w:pPr>
      <w:spacing w:before="24"/>
      <w:ind w:left="1379" w:hanging="366"/>
    </w:pPr>
    <w:rPr>
      <w:b/>
      <w:bCs/>
      <w:sz w:val="24"/>
      <w:szCs w:val="24"/>
    </w:rPr>
  </w:style>
  <w:style w:type="paragraph" w:styleId="TOC2">
    <w:name w:val="toc 2"/>
    <w:basedOn w:val="Normal"/>
    <w:next w:val="Normal"/>
    <w:uiPriority w:val="1"/>
    <w:qFormat/>
    <w:pPr>
      <w:spacing w:before="132"/>
      <w:ind w:left="1300" w:hanging="246"/>
    </w:pPr>
    <w:rPr>
      <w:b/>
      <w:bCs/>
      <w:sz w:val="24"/>
      <w:szCs w:val="24"/>
    </w:rPr>
  </w:style>
  <w:style w:type="paragraph" w:styleId="TOC3">
    <w:name w:val="toc 3"/>
    <w:basedOn w:val="Normal"/>
    <w:next w:val="Normal"/>
    <w:uiPriority w:val="1"/>
    <w:qFormat/>
    <w:pPr>
      <w:spacing w:before="170"/>
      <w:ind w:left="1100"/>
    </w:pPr>
    <w:rPr>
      <w:b/>
      <w:bCs/>
      <w:sz w:val="24"/>
      <w:szCs w:val="24"/>
    </w:rPr>
  </w:style>
  <w:style w:type="paragraph" w:styleId="TOC4">
    <w:name w:val="toc 4"/>
    <w:basedOn w:val="Normal"/>
    <w:next w:val="Normal"/>
    <w:uiPriority w:val="1"/>
    <w:qFormat/>
    <w:pPr>
      <w:spacing w:before="24"/>
      <w:ind w:left="2212" w:hanging="864"/>
    </w:pPr>
    <w:rPr>
      <w:sz w:val="24"/>
      <w:szCs w:val="24"/>
    </w:rPr>
  </w:style>
  <w:style w:type="paragraph" w:styleId="TOC5">
    <w:name w:val="toc 5"/>
    <w:basedOn w:val="Normal"/>
    <w:next w:val="Normal"/>
    <w:uiPriority w:val="1"/>
    <w:qFormat/>
    <w:pPr>
      <w:spacing w:before="22"/>
      <w:ind w:left="3258" w:hanging="1059"/>
    </w:pPr>
    <w:rPr>
      <w:sz w:val="24"/>
      <w:szCs w:val="24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2212" w:hanging="864"/>
    </w:pPr>
  </w:style>
  <w:style w:type="paragraph" w:customStyle="1" w:styleId="TableParagraph">
    <w:name w:val="Table Paragraph"/>
    <w:basedOn w:val="Normal"/>
    <w:uiPriority w:val="1"/>
    <w:qFormat/>
    <w:pPr>
      <w:spacing w:before="48"/>
      <w:ind w:left="69"/>
    </w:pPr>
  </w:style>
  <w:style w:type="table" w:customStyle="1" w:styleId="Style12">
    <w:name w:val="_Style 12"/>
    <w:basedOn w:val="TableNormal1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">
    <w:name w:val="_Style 13"/>
    <w:basedOn w:val="TableNormal1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">
    <w:name w:val="_Style 15"/>
    <w:basedOn w:val="TableNormal1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">
    <w:name w:val="_Style 18"/>
    <w:basedOn w:val="TableNormal1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">
    <w:name w:val="_Style 16"/>
    <w:basedOn w:val="TableNormal1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">
    <w:name w:val="_Style 19"/>
    <w:basedOn w:val="TableNormal1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">
    <w:name w:val="_Style 21"/>
    <w:basedOn w:val="TableNormal1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3">
    <w:name w:val="_Style 23"/>
    <w:basedOn w:val="TableNormal1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4">
    <w:name w:val="_Style 24"/>
    <w:basedOn w:val="TableNormal1"/>
    <w:qFormat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footer" Target="footer9.xml"/><Relationship Id="rId26" Type="http://schemas.openxmlformats.org/officeDocument/2006/relationships/footer" Target="footer11.xml"/><Relationship Id="rId39" Type="http://schemas.openxmlformats.org/officeDocument/2006/relationships/hyperlink" Target="http://www.lucidchart.com/pages/" TargetMode="External"/><Relationship Id="rId21" Type="http://schemas.openxmlformats.org/officeDocument/2006/relationships/image" Target="media/image3.jpeg"/><Relationship Id="rId34" Type="http://schemas.openxmlformats.org/officeDocument/2006/relationships/footer" Target="footer13.xml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footer" Target="footer7.xml"/><Relationship Id="rId20" Type="http://schemas.openxmlformats.org/officeDocument/2006/relationships/footer" Target="footer10.xml"/><Relationship Id="rId29" Type="http://schemas.openxmlformats.org/officeDocument/2006/relationships/footer" Target="footer12.xm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6.jpeg"/><Relationship Id="rId32" Type="http://schemas.openxmlformats.org/officeDocument/2006/relationships/image" Target="media/image11.jpeg"/><Relationship Id="rId37" Type="http://schemas.openxmlformats.org/officeDocument/2006/relationships/hyperlink" Target="http://www.w3schools.com/graphics/svg_examples.asp" TargetMode="External"/><Relationship Id="rId40" Type="http://schemas.openxmlformats.org/officeDocument/2006/relationships/hyperlink" Target="http://www.youtube.com/watch?v=cKRJ85jDn3I&amp;t=1s" TargetMode="External"/><Relationship Id="rId5" Type="http://schemas.openxmlformats.org/officeDocument/2006/relationships/settings" Target="settings.xml"/><Relationship Id="rId15" Type="http://schemas.openxmlformats.org/officeDocument/2006/relationships/footer" Target="footer6.xml"/><Relationship Id="rId23" Type="http://schemas.openxmlformats.org/officeDocument/2006/relationships/image" Target="media/image5.png"/><Relationship Id="rId28" Type="http://schemas.openxmlformats.org/officeDocument/2006/relationships/image" Target="media/image8.jpeg"/><Relationship Id="rId36" Type="http://schemas.openxmlformats.org/officeDocument/2006/relationships/footer" Target="footer14.xml"/><Relationship Id="rId10" Type="http://schemas.openxmlformats.org/officeDocument/2006/relationships/footer" Target="footer1.xml"/><Relationship Id="rId19" Type="http://schemas.openxmlformats.org/officeDocument/2006/relationships/image" Target="media/image2.png"/><Relationship Id="rId31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5.xml"/><Relationship Id="rId22" Type="http://schemas.openxmlformats.org/officeDocument/2006/relationships/image" Target="media/image4.jpeg"/><Relationship Id="rId27" Type="http://schemas.openxmlformats.org/officeDocument/2006/relationships/image" Target="media/image7.jpeg"/><Relationship Id="rId30" Type="http://schemas.openxmlformats.org/officeDocument/2006/relationships/image" Target="media/image9.jpeg"/><Relationship Id="rId35" Type="http://schemas.openxmlformats.org/officeDocument/2006/relationships/header" Target="header3.xml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3.xml"/><Relationship Id="rId17" Type="http://schemas.openxmlformats.org/officeDocument/2006/relationships/footer" Target="footer8.xml"/><Relationship Id="rId25" Type="http://schemas.openxmlformats.org/officeDocument/2006/relationships/header" Target="header1.xml"/><Relationship Id="rId33" Type="http://schemas.openxmlformats.org/officeDocument/2006/relationships/header" Target="header2.xml"/><Relationship Id="rId38" Type="http://schemas.openxmlformats.org/officeDocument/2006/relationships/hyperlink" Target="http://www.geeksforgeeks.org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30CB75C74ED4A3BA7513F8F1B6F24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85C59B-F34D-4778-89C0-B8991273D163}"/>
      </w:docPartPr>
      <w:docPartBody>
        <w:p w:rsidR="00000000" w:rsidRDefault="00684552" w:rsidP="00684552">
          <w:pPr>
            <w:pStyle w:val="730CB75C74ED4A3BA7513F8F1B6F2465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552"/>
    <w:rsid w:val="00684552"/>
    <w:rsid w:val="00A72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30CB75C74ED4A3BA7513F8F1B6F2465">
    <w:name w:val="730CB75C74ED4A3BA7513F8F1B6F2465"/>
    <w:rsid w:val="0068455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1026"/>
    <customShpInfo spid="_x0000_s1027"/>
    <customShpInfo spid="_x0000_s1028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0ADD239-DB75-49B2-9AE6-FD27D4650A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45</Pages>
  <Words>5122</Words>
  <Characters>29198</Characters>
  <Application>Microsoft Office Word</Application>
  <DocSecurity>0</DocSecurity>
  <Lines>243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puligilla sanjana</dc:creator>
  <cp:lastModifiedBy>Satyam Srivastava</cp:lastModifiedBy>
  <cp:revision>2</cp:revision>
  <dcterms:created xsi:type="dcterms:W3CDTF">2022-06-17T15:18:00Z</dcterms:created>
  <dcterms:modified xsi:type="dcterms:W3CDTF">2022-06-17T20:03:00Z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2022-02-21T00:00:00Z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2022-06-17T00:00:00Z</vt:filetime>
  </property>
  <property fmtid="{D5CDD505-2E9C-101B-9397-08002B2CF9AE}" pid="5" name="KSOProductBuildVer">
    <vt:lpwstr>1033-11.2.0.11156</vt:lpwstr>
  </property>
  <property fmtid="{D5CDD505-2E9C-101B-9397-08002B2CF9AE}" pid="6" name="ICV">
    <vt:lpwstr>E4DCAFF362364C60AFFD1CE0419D53EA</vt:lpwstr>
  </property>
</Properties>
</file>