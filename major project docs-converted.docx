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F566" w14:textId="77777777" w:rsidR="00357605" w:rsidRDefault="001D1D91">
      <w:pPr>
        <w:pStyle w:val="Heading3"/>
        <w:spacing w:before="76"/>
        <w:ind w:left="41"/>
      </w:pPr>
      <w:bookmarkStart w:id="0" w:name="A"/>
      <w:bookmarkEnd w:id="0"/>
      <w:r>
        <w:t>A</w:t>
      </w:r>
    </w:p>
    <w:p w14:paraId="063E1476" w14:textId="77777777" w:rsidR="00357605" w:rsidRDefault="001D1D91">
      <w:pPr>
        <w:spacing w:before="194" w:line="386" w:lineRule="auto"/>
        <w:ind w:left="4192" w:right="4126"/>
        <w:jc w:val="center"/>
        <w:rPr>
          <w:sz w:val="28"/>
        </w:rPr>
      </w:pPr>
      <w:r>
        <w:rPr>
          <w:sz w:val="28"/>
        </w:rPr>
        <w:t>Major Project</w:t>
      </w:r>
      <w:r>
        <w:rPr>
          <w:spacing w:val="-67"/>
          <w:sz w:val="28"/>
        </w:rPr>
        <w:t xml:space="preserve">    </w:t>
      </w:r>
      <w:r>
        <w:rPr>
          <w:sz w:val="28"/>
        </w:rPr>
        <w:t>On</w:t>
      </w:r>
    </w:p>
    <w:p w14:paraId="16A3B482" w14:textId="77777777" w:rsidR="00357605" w:rsidRDefault="001D1D91">
      <w:pPr>
        <w:spacing w:before="77"/>
        <w:ind w:left="284" w:right="390"/>
        <w:jc w:val="center"/>
        <w:rPr>
          <w:b/>
          <w:sz w:val="28"/>
        </w:rPr>
      </w:pPr>
      <w:r>
        <w:rPr>
          <w:b/>
          <w:sz w:val="28"/>
        </w:rPr>
        <w:t xml:space="preserve">  Car(e)</w:t>
      </w:r>
      <w:proofErr w:type="spellStart"/>
      <w:r>
        <w:rPr>
          <w:b/>
          <w:sz w:val="28"/>
        </w:rPr>
        <w:t>Takr</w:t>
      </w:r>
      <w:proofErr w:type="spellEnd"/>
    </w:p>
    <w:p w14:paraId="21509733" w14:textId="77777777" w:rsidR="00357605" w:rsidRDefault="001D1D91">
      <w:pPr>
        <w:pStyle w:val="Heading3"/>
        <w:spacing w:before="244"/>
        <w:ind w:right="390"/>
      </w:pPr>
      <w:bookmarkStart w:id="1" w:name="(Submitted_in_partial_fulfilment_of_the_"/>
      <w:bookmarkEnd w:id="1"/>
      <w:r>
        <w:t>(Submitted</w:t>
      </w:r>
      <w:r>
        <w:rPr>
          <w:spacing w:val="-2"/>
        </w:rPr>
        <w:t xml:space="preserve"> </w:t>
      </w:r>
      <w:r>
        <w:t>in</w:t>
      </w:r>
      <w:r>
        <w:rPr>
          <w:spacing w:val="-2"/>
        </w:rPr>
        <w:t xml:space="preserve"> </w:t>
      </w:r>
      <w:r>
        <w:t>partial</w:t>
      </w:r>
      <w:r>
        <w:rPr>
          <w:spacing w:val="-2"/>
        </w:rPr>
        <w:t xml:space="preserve"> </w:t>
      </w:r>
      <w:r>
        <w:t>fulfillment</w:t>
      </w:r>
      <w:r>
        <w:rPr>
          <w:spacing w:val="-2"/>
        </w:rPr>
        <w:t xml:space="preserve"> </w:t>
      </w:r>
      <w:r>
        <w:t>of</w:t>
      </w:r>
      <w:r>
        <w:rPr>
          <w:spacing w:val="-3"/>
        </w:rPr>
        <w:t xml:space="preserve"> </w:t>
      </w:r>
      <w:r>
        <w:t>the requirements</w:t>
      </w:r>
      <w:r>
        <w:rPr>
          <w:spacing w:val="-2"/>
        </w:rPr>
        <w:t xml:space="preserve"> </w:t>
      </w:r>
      <w:r>
        <w:t>for</w:t>
      </w:r>
      <w:r>
        <w:rPr>
          <w:spacing w:val="-3"/>
        </w:rPr>
        <w:t xml:space="preserve"> </w:t>
      </w:r>
      <w:r>
        <w:t>the</w:t>
      </w:r>
      <w:r>
        <w:rPr>
          <w:spacing w:val="-1"/>
        </w:rPr>
        <w:t xml:space="preserve"> </w:t>
      </w:r>
      <w:r>
        <w:t>award</w:t>
      </w:r>
      <w:r>
        <w:rPr>
          <w:spacing w:val="-2"/>
        </w:rPr>
        <w:t xml:space="preserve"> </w:t>
      </w:r>
      <w:r>
        <w:t>of</w:t>
      </w:r>
      <w:r>
        <w:rPr>
          <w:spacing w:val="-3"/>
        </w:rPr>
        <w:t xml:space="preserve"> </w:t>
      </w:r>
      <w:r>
        <w:t>Degree)</w:t>
      </w:r>
    </w:p>
    <w:p w14:paraId="2BC54D4E" w14:textId="77777777" w:rsidR="00357605" w:rsidRDefault="001D1D91">
      <w:pPr>
        <w:spacing w:before="247"/>
        <w:ind w:left="424" w:right="390"/>
        <w:jc w:val="center"/>
        <w:rPr>
          <w:b/>
          <w:sz w:val="28"/>
        </w:rPr>
      </w:pPr>
      <w:r>
        <w:rPr>
          <w:b/>
          <w:sz w:val="28"/>
        </w:rPr>
        <w:t xml:space="preserve">        BACHELOR</w:t>
      </w:r>
      <w:r>
        <w:rPr>
          <w:b/>
          <w:spacing w:val="-5"/>
          <w:sz w:val="28"/>
        </w:rPr>
        <w:t xml:space="preserve"> </w:t>
      </w:r>
      <w:r>
        <w:rPr>
          <w:b/>
          <w:sz w:val="28"/>
        </w:rPr>
        <w:t>OF</w:t>
      </w:r>
      <w:r>
        <w:rPr>
          <w:b/>
          <w:spacing w:val="-5"/>
          <w:sz w:val="28"/>
        </w:rPr>
        <w:t xml:space="preserve"> </w:t>
      </w:r>
      <w:r>
        <w:rPr>
          <w:b/>
          <w:sz w:val="28"/>
        </w:rPr>
        <w:t>TECHNOLOGY</w:t>
      </w:r>
    </w:p>
    <w:p w14:paraId="4B3371A4" w14:textId="77777777" w:rsidR="00357605" w:rsidRDefault="001D1D91">
      <w:pPr>
        <w:spacing w:before="247"/>
        <w:ind w:left="464" w:right="390"/>
        <w:jc w:val="center"/>
        <w:rPr>
          <w:b/>
          <w:sz w:val="28"/>
        </w:rPr>
      </w:pPr>
      <w:r>
        <w:rPr>
          <w:b/>
          <w:sz w:val="28"/>
        </w:rPr>
        <w:t xml:space="preserve">    in</w:t>
      </w:r>
    </w:p>
    <w:p w14:paraId="0F9B8549" w14:textId="77777777" w:rsidR="00357605" w:rsidRDefault="00357605">
      <w:pPr>
        <w:pStyle w:val="BodyText"/>
        <w:spacing w:before="9"/>
        <w:rPr>
          <w:b/>
          <w:sz w:val="28"/>
        </w:rPr>
      </w:pPr>
    </w:p>
    <w:p w14:paraId="5C54F9CA" w14:textId="77777777" w:rsidR="00357605" w:rsidRDefault="001D1D91">
      <w:pPr>
        <w:ind w:left="869" w:right="349"/>
        <w:jc w:val="center"/>
        <w:rPr>
          <w:b/>
          <w:sz w:val="28"/>
        </w:rPr>
      </w:pPr>
      <w:r>
        <w:rPr>
          <w:b/>
          <w:sz w:val="28"/>
        </w:rPr>
        <w:t xml:space="preserve">       COMPUTER</w:t>
      </w:r>
      <w:r>
        <w:rPr>
          <w:b/>
          <w:spacing w:val="-6"/>
          <w:sz w:val="28"/>
        </w:rPr>
        <w:t xml:space="preserve"> </w:t>
      </w:r>
      <w:r>
        <w:rPr>
          <w:b/>
          <w:sz w:val="28"/>
        </w:rPr>
        <w:t>SCIENCE</w:t>
      </w:r>
      <w:r>
        <w:rPr>
          <w:b/>
          <w:spacing w:val="-4"/>
          <w:sz w:val="28"/>
        </w:rPr>
        <w:t xml:space="preserve"> </w:t>
      </w:r>
      <w:r>
        <w:rPr>
          <w:b/>
          <w:sz w:val="28"/>
        </w:rPr>
        <w:t>AND</w:t>
      </w:r>
      <w:r>
        <w:rPr>
          <w:b/>
          <w:spacing w:val="-3"/>
          <w:sz w:val="28"/>
        </w:rPr>
        <w:t xml:space="preserve"> </w:t>
      </w:r>
      <w:r>
        <w:rPr>
          <w:b/>
          <w:sz w:val="28"/>
        </w:rPr>
        <w:t>ENGINEERING</w:t>
      </w:r>
    </w:p>
    <w:p w14:paraId="6444A517" w14:textId="6F7F56A1" w:rsidR="00357605" w:rsidRDefault="00247335" w:rsidP="00247335">
      <w:pPr>
        <w:spacing w:before="201"/>
        <w:ind w:left="431" w:right="390"/>
        <w:rPr>
          <w:b/>
          <w:sz w:val="28"/>
        </w:rPr>
      </w:pPr>
      <w:r>
        <w:rPr>
          <w:b/>
          <w:sz w:val="28"/>
        </w:rPr>
        <w:t xml:space="preserve">                                                                      By</w:t>
      </w:r>
    </w:p>
    <w:p w14:paraId="032B3F4D" w14:textId="4F052F7E" w:rsidR="00247335" w:rsidRDefault="00247335" w:rsidP="00247335">
      <w:pPr>
        <w:spacing w:before="201"/>
        <w:ind w:right="390"/>
        <w:rPr>
          <w:b/>
          <w:sz w:val="28"/>
        </w:rPr>
      </w:pPr>
      <w:r>
        <w:rPr>
          <w:b/>
          <w:sz w:val="28"/>
        </w:rPr>
        <w:t xml:space="preserve">                                          SATYAM SRIVASTAVA (187R1A0515)</w:t>
      </w:r>
    </w:p>
    <w:p w14:paraId="14FBD895" w14:textId="7D6FB18B" w:rsidR="00247335" w:rsidRDefault="00247335" w:rsidP="00247335">
      <w:pPr>
        <w:spacing w:before="201"/>
        <w:ind w:right="390"/>
        <w:rPr>
          <w:b/>
          <w:sz w:val="28"/>
        </w:rPr>
      </w:pPr>
      <w:r>
        <w:rPr>
          <w:b/>
          <w:sz w:val="28"/>
        </w:rPr>
        <w:t xml:space="preserve">                                          HIMANSHU KUMAR (187R1A0521)</w:t>
      </w:r>
    </w:p>
    <w:p w14:paraId="387E498F" w14:textId="77777777" w:rsidR="00357605" w:rsidRDefault="00357605">
      <w:pPr>
        <w:pStyle w:val="BodyText"/>
        <w:spacing w:before="7"/>
        <w:rPr>
          <w:b/>
          <w:sz w:val="40"/>
        </w:rPr>
      </w:pPr>
    </w:p>
    <w:p w14:paraId="5FD8C37F" w14:textId="77777777" w:rsidR="00357605" w:rsidRDefault="001D1D91">
      <w:pPr>
        <w:pStyle w:val="Heading3"/>
        <w:ind w:right="155"/>
      </w:pPr>
      <w:bookmarkStart w:id="2" w:name="Under_the_Guidance_of"/>
      <w:bookmarkEnd w:id="2"/>
      <w:r>
        <w:t>Under</w:t>
      </w:r>
      <w:r>
        <w:rPr>
          <w:spacing w:val="-1"/>
        </w:rPr>
        <w:t xml:space="preserve"> </w:t>
      </w:r>
      <w:r>
        <w:t>the</w:t>
      </w:r>
      <w:r>
        <w:rPr>
          <w:spacing w:val="-3"/>
        </w:rPr>
        <w:t xml:space="preserve"> </w:t>
      </w:r>
      <w:r>
        <w:t>Guidance</w:t>
      </w:r>
      <w:r>
        <w:rPr>
          <w:spacing w:val="-14"/>
        </w:rPr>
        <w:t xml:space="preserve"> </w:t>
      </w:r>
      <w:r>
        <w:t>of</w:t>
      </w:r>
    </w:p>
    <w:p w14:paraId="19D0C318" w14:textId="77777777" w:rsidR="00357605" w:rsidRDefault="00357605">
      <w:pPr>
        <w:pStyle w:val="BodyText"/>
        <w:spacing w:before="6"/>
        <w:rPr>
          <w:sz w:val="27"/>
        </w:rPr>
      </w:pPr>
    </w:p>
    <w:p w14:paraId="78D92F08" w14:textId="77777777" w:rsidR="00357605" w:rsidRDefault="001D1D91">
      <w:pPr>
        <w:ind w:left="869" w:right="264"/>
        <w:jc w:val="center"/>
        <w:rPr>
          <w:b/>
          <w:sz w:val="28"/>
        </w:rPr>
      </w:pPr>
      <w:r>
        <w:rPr>
          <w:b/>
          <w:spacing w:val="-1"/>
          <w:sz w:val="28"/>
        </w:rPr>
        <w:t xml:space="preserve">  V.NARESH</w:t>
      </w:r>
      <w:r>
        <w:rPr>
          <w:b/>
          <w:spacing w:val="-16"/>
          <w:sz w:val="28"/>
        </w:rPr>
        <w:t xml:space="preserve"> </w:t>
      </w:r>
      <w:r>
        <w:rPr>
          <w:b/>
          <w:sz w:val="28"/>
        </w:rPr>
        <w:t>KUMAR</w:t>
      </w:r>
    </w:p>
    <w:p w14:paraId="3EEE3267" w14:textId="77777777" w:rsidR="00357605" w:rsidRDefault="00357605">
      <w:pPr>
        <w:pStyle w:val="BodyText"/>
        <w:spacing w:before="3"/>
        <w:rPr>
          <w:b/>
        </w:rPr>
      </w:pPr>
    </w:p>
    <w:p w14:paraId="531073DB" w14:textId="77777777" w:rsidR="00357605" w:rsidRDefault="001D1D91">
      <w:pPr>
        <w:pStyle w:val="Heading2"/>
        <w:spacing w:before="161"/>
        <w:ind w:left="342" w:right="92"/>
      </w:pPr>
      <w:r>
        <w:rPr>
          <w:noProof/>
        </w:rPr>
        <w:drawing>
          <wp:anchor distT="0" distB="0" distL="0" distR="0" simplePos="0" relativeHeight="251653120" behindDoc="0" locked="0" layoutInCell="1" allowOverlap="1" wp14:anchorId="40D3319A" wp14:editId="0122A8CE">
            <wp:simplePos x="0" y="0"/>
            <wp:positionH relativeFrom="page">
              <wp:posOffset>3389630</wp:posOffset>
            </wp:positionH>
            <wp:positionV relativeFrom="paragraph">
              <wp:posOffset>77470</wp:posOffset>
            </wp:positionV>
            <wp:extent cx="1261745" cy="725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261506" cy="726090"/>
                    </a:xfrm>
                    <a:prstGeom prst="rect">
                      <a:avLst/>
                    </a:prstGeom>
                  </pic:spPr>
                </pic:pic>
              </a:graphicData>
            </a:graphic>
          </wp:anchor>
        </w:drawing>
      </w:r>
      <w:r>
        <w:t>DEPARTMENT</w:t>
      </w:r>
      <w:r>
        <w:rPr>
          <w:spacing w:val="-5"/>
        </w:rPr>
        <w:t xml:space="preserve"> </w:t>
      </w:r>
      <w:r>
        <w:t>OF</w:t>
      </w:r>
      <w:r>
        <w:rPr>
          <w:spacing w:val="-3"/>
        </w:rPr>
        <w:t xml:space="preserve"> </w:t>
      </w:r>
      <w:r>
        <w:t>COMPUTER</w:t>
      </w:r>
      <w:r>
        <w:rPr>
          <w:spacing w:val="-4"/>
        </w:rPr>
        <w:t xml:space="preserve"> </w:t>
      </w:r>
      <w:r>
        <w:t>SCIENCE</w:t>
      </w:r>
      <w:r>
        <w:rPr>
          <w:spacing w:val="-3"/>
        </w:rPr>
        <w:t xml:space="preserve"> </w:t>
      </w:r>
      <w:r>
        <w:t>AND</w:t>
      </w:r>
      <w:r>
        <w:rPr>
          <w:spacing w:val="-4"/>
        </w:rPr>
        <w:t xml:space="preserve"> </w:t>
      </w:r>
      <w:r>
        <w:t>ENGINEERING</w:t>
      </w:r>
    </w:p>
    <w:p w14:paraId="39397B9D" w14:textId="77777777" w:rsidR="00357605" w:rsidRDefault="001D1D91">
      <w:pPr>
        <w:spacing w:before="248"/>
        <w:ind w:left="449" w:right="390"/>
        <w:jc w:val="center"/>
        <w:rPr>
          <w:b/>
          <w:sz w:val="28"/>
        </w:rPr>
      </w:pPr>
      <w:r>
        <w:rPr>
          <w:b/>
          <w:color w:val="1E4679"/>
          <w:sz w:val="28"/>
        </w:rPr>
        <w:t>CMR</w:t>
      </w:r>
      <w:r>
        <w:rPr>
          <w:b/>
          <w:color w:val="1E4679"/>
          <w:spacing w:val="-4"/>
          <w:sz w:val="28"/>
        </w:rPr>
        <w:t xml:space="preserve"> </w:t>
      </w:r>
      <w:r>
        <w:rPr>
          <w:b/>
          <w:color w:val="1E4679"/>
          <w:sz w:val="28"/>
        </w:rPr>
        <w:t>TECHNICAL</w:t>
      </w:r>
      <w:r>
        <w:rPr>
          <w:b/>
          <w:color w:val="1E4679"/>
          <w:spacing w:val="-4"/>
          <w:sz w:val="28"/>
        </w:rPr>
        <w:t xml:space="preserve"> </w:t>
      </w:r>
      <w:r>
        <w:rPr>
          <w:b/>
          <w:color w:val="1E4679"/>
          <w:sz w:val="28"/>
        </w:rPr>
        <w:t>CAMPUS</w:t>
      </w:r>
    </w:p>
    <w:p w14:paraId="6D4814D1" w14:textId="77777777" w:rsidR="00357605" w:rsidRDefault="001D1D91">
      <w:pPr>
        <w:spacing w:before="148"/>
        <w:ind w:left="591" w:right="390"/>
        <w:jc w:val="center"/>
        <w:rPr>
          <w:b/>
          <w:sz w:val="26"/>
        </w:rPr>
      </w:pPr>
      <w:r>
        <w:rPr>
          <w:b/>
          <w:sz w:val="26"/>
        </w:rPr>
        <w:t>UGC</w:t>
      </w:r>
      <w:r>
        <w:rPr>
          <w:b/>
          <w:spacing w:val="-3"/>
          <w:sz w:val="26"/>
        </w:rPr>
        <w:t xml:space="preserve"> </w:t>
      </w:r>
      <w:r>
        <w:rPr>
          <w:b/>
          <w:sz w:val="26"/>
        </w:rPr>
        <w:t>AUTONOMOUS</w:t>
      </w:r>
    </w:p>
    <w:p w14:paraId="01538D84" w14:textId="77777777" w:rsidR="00357605" w:rsidRDefault="001D1D91">
      <w:pPr>
        <w:spacing w:before="245" w:line="376" w:lineRule="auto"/>
        <w:ind w:left="2356" w:right="136" w:hanging="1428"/>
      </w:pPr>
      <w:r>
        <w:t>(Accredited by NAAC, NBA, Permanently Affiliated to JNTUH, Approved by AICTE, New Delhi)</w:t>
      </w:r>
      <w:r>
        <w:rPr>
          <w:spacing w:val="-53"/>
        </w:rPr>
        <w:t xml:space="preserve"> </w:t>
      </w:r>
      <w:r>
        <w:t>Recognized</w:t>
      </w:r>
      <w:r>
        <w:rPr>
          <w:spacing w:val="-4"/>
        </w:rPr>
        <w:t xml:space="preserve"> </w:t>
      </w:r>
      <w:r>
        <w:t>Under</w:t>
      </w:r>
      <w:r>
        <w:rPr>
          <w:spacing w:val="-2"/>
        </w:rPr>
        <w:t xml:space="preserve"> </w:t>
      </w:r>
      <w:r>
        <w:t>Section</w:t>
      </w:r>
      <w:r>
        <w:rPr>
          <w:spacing w:val="-4"/>
        </w:rPr>
        <w:t xml:space="preserve"> </w:t>
      </w:r>
      <w:r>
        <w:t>2(f)</w:t>
      </w:r>
      <w:r>
        <w:rPr>
          <w:spacing w:val="-2"/>
        </w:rPr>
        <w:t xml:space="preserve"> </w:t>
      </w:r>
      <w:r>
        <w:t>&amp;</w:t>
      </w:r>
      <w:r>
        <w:rPr>
          <w:spacing w:val="1"/>
        </w:rPr>
        <w:t xml:space="preserve"> </w:t>
      </w:r>
      <w:r>
        <w:t>12(B)</w:t>
      </w:r>
      <w:r>
        <w:rPr>
          <w:spacing w:val="-3"/>
        </w:rPr>
        <w:t xml:space="preserve"> </w:t>
      </w:r>
      <w:r>
        <w:t>of</w:t>
      </w:r>
      <w:r>
        <w:rPr>
          <w:spacing w:val="-2"/>
        </w:rPr>
        <w:t xml:space="preserve"> </w:t>
      </w:r>
      <w:r>
        <w:t>the</w:t>
      </w:r>
      <w:r>
        <w:rPr>
          <w:spacing w:val="-2"/>
        </w:rPr>
        <w:t xml:space="preserve"> </w:t>
      </w:r>
      <w:r>
        <w:t>UGC Act.1956,</w:t>
      </w:r>
    </w:p>
    <w:p w14:paraId="7D68B087" w14:textId="77777777" w:rsidR="00357605" w:rsidRDefault="001D1D91">
      <w:pPr>
        <w:ind w:left="2742"/>
      </w:pPr>
      <w:proofErr w:type="spellStart"/>
      <w:r>
        <w:t>Kandlakoya</w:t>
      </w:r>
      <w:proofErr w:type="spellEnd"/>
      <w:r>
        <w:rPr>
          <w:spacing w:val="-7"/>
        </w:rPr>
        <w:t xml:space="preserve"> </w:t>
      </w:r>
      <w:r>
        <w:t>(V),</w:t>
      </w:r>
      <w:r>
        <w:rPr>
          <w:spacing w:val="-4"/>
        </w:rPr>
        <w:t xml:space="preserve"> </w:t>
      </w:r>
      <w:proofErr w:type="spellStart"/>
      <w:r>
        <w:t>Medchal</w:t>
      </w:r>
      <w:proofErr w:type="spellEnd"/>
      <w:r>
        <w:rPr>
          <w:spacing w:val="-7"/>
        </w:rPr>
        <w:t xml:space="preserve"> </w:t>
      </w:r>
      <w:r>
        <w:t>Road,</w:t>
      </w:r>
      <w:r>
        <w:rPr>
          <w:spacing w:val="-7"/>
        </w:rPr>
        <w:t xml:space="preserve"> </w:t>
      </w:r>
      <w:r>
        <w:t>Hyderabad-501401.</w:t>
      </w:r>
    </w:p>
    <w:p w14:paraId="3449385C" w14:textId="77777777" w:rsidR="00357605" w:rsidRDefault="001D1D91">
      <w:pPr>
        <w:spacing w:before="145"/>
        <w:ind w:left="4107" w:right="4126"/>
        <w:jc w:val="center"/>
        <w:rPr>
          <w:b/>
        </w:rPr>
      </w:pPr>
      <w:r>
        <w:rPr>
          <w:b/>
        </w:rPr>
        <w:t>2018-22</w:t>
      </w:r>
    </w:p>
    <w:p w14:paraId="7803F676" w14:textId="77777777" w:rsidR="00357605" w:rsidRDefault="00357605">
      <w:pPr>
        <w:jc w:val="center"/>
        <w:sectPr w:rsidR="00357605">
          <w:headerReference w:type="default" r:id="rId10"/>
          <w:type w:val="continuous"/>
          <w:pgSz w:w="11938" w:h="16862"/>
          <w:pgMar w:top="1598" w:right="374" w:bottom="274" w:left="1080" w:header="0" w:footer="0" w:gutter="0"/>
          <w:cols w:space="0"/>
        </w:sectPr>
      </w:pPr>
    </w:p>
    <w:p w14:paraId="4B13134A" w14:textId="77777777" w:rsidR="00357605" w:rsidRDefault="001D1D91">
      <w:pPr>
        <w:pStyle w:val="Heading2"/>
        <w:spacing w:before="56" w:after="4"/>
        <w:ind w:left="354"/>
        <w:jc w:val="left"/>
      </w:pPr>
      <w:bookmarkStart w:id="3" w:name="DEPARTMENT_OF_COMPUTER_SCIENCE_AND_ENGIN"/>
      <w:bookmarkEnd w:id="3"/>
      <w:r>
        <w:lastRenderedPageBreak/>
        <w:t>DEPARTMENT</w:t>
      </w:r>
      <w:r>
        <w:rPr>
          <w:spacing w:val="-5"/>
        </w:rPr>
        <w:t xml:space="preserve"> </w:t>
      </w:r>
      <w:r>
        <w:t>OF</w:t>
      </w:r>
      <w:r>
        <w:rPr>
          <w:spacing w:val="-3"/>
        </w:rPr>
        <w:t xml:space="preserve"> </w:t>
      </w:r>
      <w:r>
        <w:t>COMPUTER</w:t>
      </w:r>
      <w:r>
        <w:rPr>
          <w:spacing w:val="-4"/>
        </w:rPr>
        <w:t xml:space="preserve"> </w:t>
      </w:r>
      <w:r>
        <w:t>SCIENCE</w:t>
      </w:r>
      <w:r>
        <w:rPr>
          <w:spacing w:val="-3"/>
        </w:rPr>
        <w:t xml:space="preserve"> </w:t>
      </w:r>
      <w:r>
        <w:t>AND</w:t>
      </w:r>
      <w:r>
        <w:rPr>
          <w:spacing w:val="-4"/>
        </w:rPr>
        <w:t xml:space="preserve"> </w:t>
      </w:r>
      <w:r>
        <w:t>ENGINEERING</w:t>
      </w:r>
    </w:p>
    <w:p w14:paraId="35D7D2A1" w14:textId="77777777" w:rsidR="00357605" w:rsidRDefault="001D1D91">
      <w:pPr>
        <w:pStyle w:val="BodyText"/>
        <w:ind w:left="3954"/>
        <w:rPr>
          <w:sz w:val="20"/>
        </w:rPr>
      </w:pPr>
      <w:r>
        <w:rPr>
          <w:noProof/>
          <w:sz w:val="20"/>
        </w:rPr>
        <w:drawing>
          <wp:inline distT="0" distB="0" distL="0" distR="0" wp14:anchorId="29B2A1BB" wp14:editId="44F353EF">
            <wp:extent cx="1310005" cy="95631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310384" cy="956595"/>
                    </a:xfrm>
                    <a:prstGeom prst="rect">
                      <a:avLst/>
                    </a:prstGeom>
                  </pic:spPr>
                </pic:pic>
              </a:graphicData>
            </a:graphic>
          </wp:inline>
        </w:drawing>
      </w:r>
    </w:p>
    <w:p w14:paraId="33B82EAD" w14:textId="77777777" w:rsidR="00357605" w:rsidRDefault="00357605">
      <w:pPr>
        <w:pStyle w:val="BodyText"/>
        <w:rPr>
          <w:b/>
          <w:sz w:val="34"/>
        </w:rPr>
      </w:pPr>
    </w:p>
    <w:p w14:paraId="3BE36190" w14:textId="77777777" w:rsidR="00357605" w:rsidRDefault="001D1D91">
      <w:pPr>
        <w:spacing w:before="276"/>
        <w:ind w:left="491" w:right="390"/>
        <w:jc w:val="center"/>
        <w:rPr>
          <w:b/>
          <w:sz w:val="32"/>
        </w:rPr>
      </w:pPr>
      <w:r>
        <w:rPr>
          <w:b/>
          <w:sz w:val="32"/>
        </w:rPr>
        <w:t>CERTIFICATE</w:t>
      </w:r>
    </w:p>
    <w:p w14:paraId="1D22AC6E" w14:textId="77777777" w:rsidR="00357605" w:rsidRDefault="001D1D91">
      <w:pPr>
        <w:pStyle w:val="BodyText"/>
        <w:spacing w:before="250" w:line="362" w:lineRule="auto"/>
        <w:ind w:left="651" w:right="815" w:hanging="12"/>
        <w:jc w:val="both"/>
        <w:rPr>
          <w:sz w:val="22"/>
        </w:rPr>
      </w:pPr>
      <w:r>
        <w:t>This is to certify that the project entitled “</w:t>
      </w:r>
      <w:r>
        <w:rPr>
          <w:b/>
          <w:sz w:val="28"/>
        </w:rPr>
        <w:t>Car(e)</w:t>
      </w:r>
      <w:proofErr w:type="spellStart"/>
      <w:r>
        <w:rPr>
          <w:b/>
          <w:sz w:val="28"/>
        </w:rPr>
        <w:t>Takr</w:t>
      </w:r>
      <w:proofErr w:type="spellEnd"/>
      <w:r>
        <w:t xml:space="preserve">” being submitted by </w:t>
      </w:r>
      <w:r>
        <w:rPr>
          <w:b/>
        </w:rPr>
        <w:t>Satyam</w:t>
      </w:r>
      <w:r>
        <w:rPr>
          <w:b/>
          <w:spacing w:val="1"/>
        </w:rPr>
        <w:t xml:space="preserve"> </w:t>
      </w:r>
      <w:r>
        <w:rPr>
          <w:b/>
        </w:rPr>
        <w:t xml:space="preserve">Srivastava (187R1A0515), Himanshu Kumar (187R1A0521) </w:t>
      </w:r>
      <w:r>
        <w:t>in partial fulfillment of</w:t>
      </w:r>
      <w:r>
        <w:rPr>
          <w:spacing w:val="1"/>
        </w:rPr>
        <w:t xml:space="preserve"> </w:t>
      </w:r>
      <w:r>
        <w:t xml:space="preserve">the requirements for the award of the degree of </w:t>
      </w:r>
      <w:proofErr w:type="spellStart"/>
      <w:proofErr w:type="gramStart"/>
      <w:r>
        <w:t>B.Tech</w:t>
      </w:r>
      <w:proofErr w:type="spellEnd"/>
      <w:proofErr w:type="gramEnd"/>
      <w:r>
        <w:t xml:space="preserve"> in Computer Science and</w:t>
      </w:r>
      <w:r>
        <w:rPr>
          <w:spacing w:val="1"/>
        </w:rPr>
        <w:t xml:space="preserve"> </w:t>
      </w:r>
      <w:r>
        <w:t>Engineering to the Jawaharlal Nehru Technological University Hyderabad, is a record</w:t>
      </w:r>
      <w:r>
        <w:rPr>
          <w:spacing w:val="1"/>
        </w:rPr>
        <w:t xml:space="preserve"> </w:t>
      </w:r>
      <w:r>
        <w:t xml:space="preserve">of </w:t>
      </w:r>
      <w:proofErr w:type="spellStart"/>
      <w:r>
        <w:t>bonafide</w:t>
      </w:r>
      <w:proofErr w:type="spellEnd"/>
      <w:r>
        <w:t xml:space="preserve"> work carried out by him/her under our guidance and supervision during the</w:t>
      </w:r>
      <w:r>
        <w:rPr>
          <w:spacing w:val="-57"/>
        </w:rPr>
        <w:t xml:space="preserve"> </w:t>
      </w:r>
      <w:r>
        <w:t>year</w:t>
      </w:r>
      <w:r>
        <w:rPr>
          <w:spacing w:val="-2"/>
        </w:rPr>
        <w:t xml:space="preserve"> </w:t>
      </w:r>
      <w:r>
        <w:t>2021-22</w:t>
      </w:r>
      <w:r>
        <w:rPr>
          <w:sz w:val="22"/>
        </w:rPr>
        <w:t>.</w:t>
      </w:r>
    </w:p>
    <w:p w14:paraId="563DA6A4" w14:textId="77777777" w:rsidR="00357605" w:rsidRDefault="001D1D91">
      <w:pPr>
        <w:pStyle w:val="BodyText"/>
        <w:spacing w:line="360" w:lineRule="auto"/>
        <w:ind w:left="659" w:right="823" w:firstLine="379"/>
        <w:jc w:val="both"/>
      </w:pPr>
      <w:r>
        <w:t>The results embodied in this thesis have not been submitted to any other University</w:t>
      </w:r>
      <w:r>
        <w:rPr>
          <w:spacing w:val="-57"/>
        </w:rPr>
        <w:t xml:space="preserve"> </w:t>
      </w:r>
      <w:r>
        <w:t>or</w:t>
      </w:r>
      <w:r>
        <w:rPr>
          <w:spacing w:val="-2"/>
        </w:rPr>
        <w:t xml:space="preserve"> </w:t>
      </w:r>
      <w:r>
        <w:t>Institute</w:t>
      </w:r>
      <w:r>
        <w:rPr>
          <w:spacing w:val="-1"/>
        </w:rPr>
        <w:t xml:space="preserve"> </w:t>
      </w:r>
      <w:r>
        <w:t>for</w:t>
      </w:r>
      <w:r>
        <w:rPr>
          <w:spacing w:val="-1"/>
        </w:rPr>
        <w:t xml:space="preserve"> </w:t>
      </w:r>
      <w:r>
        <w:t>the</w:t>
      </w:r>
      <w:r>
        <w:rPr>
          <w:spacing w:val="-1"/>
        </w:rPr>
        <w:t xml:space="preserve"> </w:t>
      </w:r>
      <w:r>
        <w:t>award</w:t>
      </w:r>
      <w:r>
        <w:rPr>
          <w:spacing w:val="2"/>
        </w:rPr>
        <w:t xml:space="preserve"> </w:t>
      </w:r>
      <w:r>
        <w:t>of</w:t>
      </w:r>
      <w:r>
        <w:rPr>
          <w:spacing w:val="-1"/>
        </w:rPr>
        <w:t xml:space="preserve"> </w:t>
      </w:r>
      <w:r>
        <w:t>any</w:t>
      </w:r>
      <w:r>
        <w:rPr>
          <w:spacing w:val="1"/>
        </w:rPr>
        <w:t xml:space="preserve"> </w:t>
      </w:r>
      <w:r>
        <w:t>degree</w:t>
      </w:r>
      <w:r>
        <w:rPr>
          <w:spacing w:val="1"/>
        </w:rPr>
        <w:t xml:space="preserve"> </w:t>
      </w:r>
      <w:r>
        <w:t>or</w:t>
      </w:r>
      <w:r>
        <w:rPr>
          <w:spacing w:val="-1"/>
        </w:rPr>
        <w:t xml:space="preserve"> </w:t>
      </w:r>
      <w:r>
        <w:t>diploma.</w:t>
      </w:r>
    </w:p>
    <w:p w14:paraId="162EC1A4" w14:textId="77777777" w:rsidR="00357605" w:rsidRDefault="00357605">
      <w:pPr>
        <w:pStyle w:val="BodyText"/>
        <w:rPr>
          <w:sz w:val="26"/>
        </w:rPr>
      </w:pPr>
    </w:p>
    <w:p w14:paraId="1AC75ED0" w14:textId="77777777" w:rsidR="00357605" w:rsidRDefault="00357605">
      <w:pPr>
        <w:pStyle w:val="BodyText"/>
        <w:rPr>
          <w:sz w:val="26"/>
        </w:rPr>
      </w:pPr>
    </w:p>
    <w:p w14:paraId="6D8D07CF" w14:textId="77777777" w:rsidR="00357605" w:rsidRDefault="00357605">
      <w:pPr>
        <w:pStyle w:val="BodyText"/>
        <w:spacing w:before="4"/>
        <w:rPr>
          <w:sz w:val="34"/>
        </w:rPr>
      </w:pPr>
    </w:p>
    <w:p w14:paraId="56717D85" w14:textId="77777777" w:rsidR="00357605" w:rsidRDefault="001D1D91">
      <w:pPr>
        <w:pStyle w:val="Heading4"/>
        <w:numPr>
          <w:ilvl w:val="0"/>
          <w:numId w:val="1"/>
        </w:numPr>
        <w:tabs>
          <w:tab w:val="left" w:pos="885"/>
          <w:tab w:val="left" w:pos="6975"/>
        </w:tabs>
      </w:pPr>
      <w:bookmarkStart w:id="4" w:name="V.Naresh_KumarDr._A._Raji_Reddy"/>
      <w:bookmarkEnd w:id="4"/>
      <w:r>
        <w:t>Naresh</w:t>
      </w:r>
      <w:r>
        <w:rPr>
          <w:spacing w:val="-6"/>
        </w:rPr>
        <w:t xml:space="preserve"> </w:t>
      </w:r>
      <w:r>
        <w:t>Kumar</w:t>
      </w:r>
      <w:r>
        <w:tab/>
        <w:t>Dr.</w:t>
      </w:r>
      <w:r>
        <w:rPr>
          <w:spacing w:val="-3"/>
        </w:rPr>
        <w:t xml:space="preserve"> </w:t>
      </w:r>
      <w:r>
        <w:t>A.</w:t>
      </w:r>
      <w:r>
        <w:rPr>
          <w:spacing w:val="-3"/>
        </w:rPr>
        <w:t xml:space="preserve"> </w:t>
      </w:r>
      <w:r>
        <w:t>Raji Reddy</w:t>
      </w:r>
    </w:p>
    <w:p w14:paraId="5AE931C1" w14:textId="77777777" w:rsidR="00357605" w:rsidRDefault="001D1D91">
      <w:pPr>
        <w:tabs>
          <w:tab w:val="left" w:pos="7266"/>
        </w:tabs>
        <w:ind w:left="618"/>
        <w:jc w:val="both"/>
        <w:rPr>
          <w:b/>
          <w:sz w:val="24"/>
        </w:rPr>
      </w:pPr>
      <w:r>
        <w:rPr>
          <w:b/>
          <w:sz w:val="24"/>
        </w:rPr>
        <w:t>INTERNAL</w:t>
      </w:r>
      <w:r>
        <w:rPr>
          <w:b/>
          <w:spacing w:val="-11"/>
          <w:sz w:val="24"/>
        </w:rPr>
        <w:t xml:space="preserve"> </w:t>
      </w:r>
      <w:r>
        <w:rPr>
          <w:b/>
          <w:sz w:val="24"/>
        </w:rPr>
        <w:t>GUIDE</w:t>
      </w:r>
      <w:r>
        <w:rPr>
          <w:b/>
          <w:sz w:val="24"/>
        </w:rPr>
        <w:tab/>
        <w:t>DIRECTOR</w:t>
      </w:r>
    </w:p>
    <w:p w14:paraId="3F269C2B" w14:textId="77777777" w:rsidR="00357605" w:rsidRDefault="00357605">
      <w:pPr>
        <w:pStyle w:val="BodyText"/>
        <w:rPr>
          <w:b/>
          <w:sz w:val="20"/>
        </w:rPr>
      </w:pPr>
    </w:p>
    <w:p w14:paraId="4741FC68" w14:textId="77777777" w:rsidR="00357605" w:rsidRDefault="00357605">
      <w:pPr>
        <w:pStyle w:val="BodyText"/>
        <w:rPr>
          <w:b/>
          <w:sz w:val="20"/>
        </w:rPr>
      </w:pPr>
    </w:p>
    <w:p w14:paraId="497CF301" w14:textId="77777777" w:rsidR="00357605" w:rsidRDefault="00357605">
      <w:pPr>
        <w:pStyle w:val="BodyText"/>
        <w:rPr>
          <w:b/>
          <w:sz w:val="20"/>
        </w:rPr>
      </w:pPr>
    </w:p>
    <w:p w14:paraId="5983434E" w14:textId="77777777" w:rsidR="00357605" w:rsidRDefault="00357605">
      <w:pPr>
        <w:pStyle w:val="BodyText"/>
        <w:rPr>
          <w:b/>
          <w:sz w:val="20"/>
        </w:rPr>
      </w:pPr>
    </w:p>
    <w:p w14:paraId="1BB9EE4A" w14:textId="77777777" w:rsidR="00357605" w:rsidRDefault="00357605">
      <w:pPr>
        <w:pStyle w:val="BodyText"/>
        <w:rPr>
          <w:b/>
          <w:sz w:val="20"/>
        </w:rPr>
      </w:pPr>
    </w:p>
    <w:p w14:paraId="46F75663" w14:textId="77777777" w:rsidR="00357605" w:rsidRDefault="00357605">
      <w:pPr>
        <w:pStyle w:val="BodyText"/>
        <w:rPr>
          <w:b/>
          <w:sz w:val="20"/>
        </w:rPr>
      </w:pPr>
    </w:p>
    <w:p w14:paraId="19B9F513" w14:textId="77777777" w:rsidR="00357605" w:rsidRDefault="00357605">
      <w:pPr>
        <w:pStyle w:val="BodyText"/>
        <w:spacing w:before="7"/>
        <w:rPr>
          <w:b/>
          <w:sz w:val="16"/>
        </w:rPr>
      </w:pPr>
    </w:p>
    <w:p w14:paraId="0DFB9CF7" w14:textId="77777777" w:rsidR="00357605" w:rsidRDefault="00357605">
      <w:pPr>
        <w:rPr>
          <w:sz w:val="16"/>
        </w:rPr>
        <w:sectPr w:rsidR="00357605">
          <w:pgSz w:w="11938" w:h="16862"/>
          <w:pgMar w:top="1598" w:right="374" w:bottom="274" w:left="1080" w:header="0" w:footer="0" w:gutter="0"/>
          <w:cols w:space="0"/>
        </w:sectPr>
      </w:pPr>
    </w:p>
    <w:p w14:paraId="637EF0AB" w14:textId="6EE7F9E0" w:rsidR="00357605" w:rsidRPr="00702F21" w:rsidRDefault="001D1D91" w:rsidP="00702F21">
      <w:pPr>
        <w:pStyle w:val="Heading4"/>
        <w:spacing w:before="93" w:line="237" w:lineRule="auto"/>
        <w:ind w:left="1191" w:right="36" w:hanging="480"/>
        <w:sectPr w:rsidR="00357605" w:rsidRPr="00702F21">
          <w:type w:val="continuous"/>
          <w:pgSz w:w="11938" w:h="16862"/>
          <w:pgMar w:top="1598" w:right="374" w:bottom="274" w:left="1080" w:header="0" w:footer="0" w:gutter="0"/>
          <w:cols w:space="0"/>
        </w:sectPr>
      </w:pPr>
      <w:r>
        <w:t>Dr.</w:t>
      </w:r>
      <w:r>
        <w:rPr>
          <w:spacing w:val="-7"/>
        </w:rPr>
        <w:t xml:space="preserve"> </w:t>
      </w:r>
      <w:r>
        <w:t>K.</w:t>
      </w:r>
      <w:r>
        <w:rPr>
          <w:spacing w:val="-4"/>
        </w:rPr>
        <w:t xml:space="preserve"> </w:t>
      </w:r>
      <w:proofErr w:type="spellStart"/>
      <w:r>
        <w:t>Srujan</w:t>
      </w:r>
      <w:proofErr w:type="spellEnd"/>
      <w:r>
        <w:rPr>
          <w:spacing w:val="-8"/>
        </w:rPr>
        <w:t xml:space="preserve"> </w:t>
      </w:r>
      <w:r>
        <w:t>Raju</w:t>
      </w:r>
      <w:r>
        <w:rPr>
          <w:spacing w:val="-57"/>
        </w:rPr>
        <w:t xml:space="preserve"> </w:t>
      </w:r>
      <w:r w:rsidR="00702F21">
        <w:t xml:space="preserve">                                                               </w:t>
      </w:r>
      <w:r>
        <w:t>EXTERNAL</w:t>
      </w:r>
      <w:r>
        <w:rPr>
          <w:spacing w:val="-10"/>
        </w:rPr>
        <w:t xml:space="preserve"> </w:t>
      </w:r>
      <w:r>
        <w:t>EXAMINER</w:t>
      </w:r>
    </w:p>
    <w:p w14:paraId="266470A2" w14:textId="06369A74" w:rsidR="00702F21" w:rsidRDefault="00702F21" w:rsidP="00702F21">
      <w:pPr>
        <w:tabs>
          <w:tab w:val="left" w:pos="7623"/>
        </w:tabs>
        <w:spacing w:before="90"/>
        <w:rPr>
          <w:b/>
          <w:spacing w:val="-1"/>
          <w:sz w:val="24"/>
        </w:rPr>
      </w:pPr>
      <w:r>
        <w:rPr>
          <w:b/>
          <w:spacing w:val="-1"/>
          <w:sz w:val="24"/>
        </w:rPr>
        <w:t xml:space="preserve">                   HOD</w:t>
      </w:r>
    </w:p>
    <w:p w14:paraId="5315C8D2" w14:textId="77777777" w:rsidR="00702F21" w:rsidRDefault="00702F21" w:rsidP="00702F21">
      <w:pPr>
        <w:tabs>
          <w:tab w:val="left" w:pos="7623"/>
        </w:tabs>
        <w:spacing w:before="90"/>
        <w:rPr>
          <w:b/>
          <w:spacing w:val="-1"/>
          <w:sz w:val="24"/>
        </w:rPr>
      </w:pPr>
    </w:p>
    <w:p w14:paraId="18AC038F" w14:textId="77777777" w:rsidR="00702F21" w:rsidRDefault="00702F21" w:rsidP="00702F21">
      <w:pPr>
        <w:tabs>
          <w:tab w:val="left" w:pos="7623"/>
        </w:tabs>
        <w:spacing w:before="90"/>
        <w:rPr>
          <w:b/>
          <w:spacing w:val="-1"/>
          <w:sz w:val="24"/>
        </w:rPr>
      </w:pPr>
    </w:p>
    <w:p w14:paraId="2163C2A2" w14:textId="77777777" w:rsidR="00702F21" w:rsidRDefault="00702F21" w:rsidP="00702F21">
      <w:pPr>
        <w:tabs>
          <w:tab w:val="left" w:pos="7623"/>
        </w:tabs>
        <w:spacing w:before="90"/>
        <w:rPr>
          <w:b/>
          <w:spacing w:val="-1"/>
          <w:sz w:val="24"/>
        </w:rPr>
      </w:pPr>
    </w:p>
    <w:p w14:paraId="4771A896" w14:textId="31F0E23C" w:rsidR="00357605" w:rsidRDefault="00702F21" w:rsidP="00702F21">
      <w:pPr>
        <w:tabs>
          <w:tab w:val="left" w:pos="7623"/>
        </w:tabs>
        <w:spacing w:before="90"/>
        <w:ind w:firstLine="426"/>
        <w:rPr>
          <w:sz w:val="24"/>
        </w:rPr>
      </w:pPr>
      <w:r>
        <w:rPr>
          <w:b/>
          <w:spacing w:val="-1"/>
          <w:sz w:val="24"/>
        </w:rPr>
        <w:t xml:space="preserve">       </w:t>
      </w:r>
      <w:r w:rsidR="001D1D91">
        <w:rPr>
          <w:b/>
          <w:spacing w:val="-1"/>
          <w:sz w:val="24"/>
        </w:rPr>
        <w:t>Submitted</w:t>
      </w:r>
      <w:r w:rsidR="001D1D91">
        <w:rPr>
          <w:b/>
          <w:sz w:val="24"/>
        </w:rPr>
        <w:t xml:space="preserve"> </w:t>
      </w:r>
      <w:r w:rsidR="001D1D91">
        <w:rPr>
          <w:b/>
          <w:spacing w:val="-1"/>
          <w:sz w:val="24"/>
        </w:rPr>
        <w:t>for viva</w:t>
      </w:r>
      <w:r w:rsidR="001D1D91">
        <w:rPr>
          <w:b/>
          <w:spacing w:val="1"/>
          <w:sz w:val="24"/>
        </w:rPr>
        <w:t xml:space="preserve"> </w:t>
      </w:r>
      <w:r w:rsidR="001D1D91">
        <w:rPr>
          <w:b/>
          <w:sz w:val="24"/>
        </w:rPr>
        <w:t>voice</w:t>
      </w:r>
      <w:r w:rsidR="001D1D91">
        <w:rPr>
          <w:b/>
          <w:spacing w:val="-1"/>
          <w:sz w:val="24"/>
        </w:rPr>
        <w:t xml:space="preserve"> </w:t>
      </w:r>
      <w:r w:rsidR="001D1D91">
        <w:rPr>
          <w:b/>
          <w:sz w:val="24"/>
        </w:rPr>
        <w:t>Examination</w:t>
      </w:r>
      <w:r w:rsidR="001D1D91">
        <w:rPr>
          <w:b/>
          <w:spacing w:val="1"/>
          <w:sz w:val="24"/>
        </w:rPr>
        <w:t xml:space="preserve"> </w:t>
      </w:r>
      <w:r w:rsidR="001D1D91">
        <w:rPr>
          <w:b/>
          <w:sz w:val="24"/>
        </w:rPr>
        <w:t>held</w:t>
      </w:r>
      <w:r w:rsidR="001D1D91">
        <w:rPr>
          <w:b/>
          <w:spacing w:val="-28"/>
          <w:sz w:val="24"/>
        </w:rPr>
        <w:t xml:space="preserve"> </w:t>
      </w:r>
      <w:r w:rsidR="001D1D91">
        <w:rPr>
          <w:b/>
          <w:sz w:val="24"/>
        </w:rPr>
        <w:t xml:space="preserve">on  </w:t>
      </w:r>
      <w:r w:rsidR="001D1D91">
        <w:rPr>
          <w:b/>
          <w:spacing w:val="-3"/>
          <w:sz w:val="24"/>
        </w:rPr>
        <w:t xml:space="preserve"> </w:t>
      </w:r>
      <w:r w:rsidR="001D1D91">
        <w:rPr>
          <w:sz w:val="24"/>
          <w:u w:val="thick"/>
        </w:rPr>
        <w:t xml:space="preserve"> </w:t>
      </w:r>
      <w:r w:rsidR="001D1D91">
        <w:rPr>
          <w:sz w:val="24"/>
          <w:u w:val="thick"/>
        </w:rPr>
        <w:tab/>
      </w:r>
    </w:p>
    <w:p w14:paraId="6E5D4EFE" w14:textId="77777777" w:rsidR="00357605" w:rsidRDefault="00357605">
      <w:pPr>
        <w:rPr>
          <w:sz w:val="24"/>
        </w:rPr>
        <w:sectPr w:rsidR="00357605">
          <w:type w:val="continuous"/>
          <w:pgSz w:w="11938" w:h="16862"/>
          <w:pgMar w:top="1598" w:right="374" w:bottom="274" w:left="1080" w:header="0" w:footer="0" w:gutter="0"/>
          <w:cols w:space="0"/>
        </w:sectPr>
      </w:pPr>
    </w:p>
    <w:p w14:paraId="0CAC5193" w14:textId="77777777" w:rsidR="00357605" w:rsidRDefault="001D1D91">
      <w:pPr>
        <w:pStyle w:val="Heading2"/>
        <w:spacing w:before="62"/>
        <w:ind w:left="2912" w:right="3326"/>
      </w:pPr>
      <w:r>
        <w:lastRenderedPageBreak/>
        <w:t>ACKNOWLEDGEMENT</w:t>
      </w:r>
    </w:p>
    <w:p w14:paraId="49C22C13" w14:textId="77777777" w:rsidR="00357605" w:rsidRDefault="001D1D91">
      <w:pPr>
        <w:pStyle w:val="BodyText"/>
        <w:spacing w:before="295" w:line="357" w:lineRule="auto"/>
        <w:ind w:left="925" w:right="810" w:firstLine="667"/>
        <w:jc w:val="both"/>
      </w:pPr>
      <w:r>
        <w:t>Apart from the efforts of us, the success of any project depends largely on the</w:t>
      </w:r>
      <w:r>
        <w:rPr>
          <w:spacing w:val="-57"/>
        </w:rPr>
        <w:t xml:space="preserve"> </w:t>
      </w:r>
      <w:r>
        <w:t>encouragement and guidelines of many others. We take this opportunity to express</w:t>
      </w:r>
      <w:r>
        <w:rPr>
          <w:spacing w:val="1"/>
        </w:rPr>
        <w:t xml:space="preserve"> </w:t>
      </w:r>
      <w:r>
        <w:t>our gratitude to the people who have been instrumental in the successful completion</w:t>
      </w:r>
      <w:r>
        <w:rPr>
          <w:spacing w:val="-57"/>
        </w:rPr>
        <w:t xml:space="preserve"> </w:t>
      </w:r>
      <w:r>
        <w:t>of this project. We take this opportunity to express my profound gratitude and deep</w:t>
      </w:r>
      <w:r>
        <w:rPr>
          <w:spacing w:val="1"/>
        </w:rPr>
        <w:t xml:space="preserve"> </w:t>
      </w:r>
      <w:r>
        <w:t>regard</w:t>
      </w:r>
      <w:r>
        <w:rPr>
          <w:spacing w:val="-1"/>
        </w:rPr>
        <w:t xml:space="preserve"> </w:t>
      </w:r>
      <w:r>
        <w:t>to my guide</w:t>
      </w:r>
    </w:p>
    <w:p w14:paraId="3921AD2B" w14:textId="77777777" w:rsidR="00357605" w:rsidRDefault="001D1D91">
      <w:pPr>
        <w:spacing w:line="357" w:lineRule="auto"/>
        <w:ind w:left="935" w:right="818" w:firstLine="710"/>
        <w:jc w:val="both"/>
        <w:rPr>
          <w:sz w:val="24"/>
        </w:rPr>
      </w:pPr>
      <w:proofErr w:type="spellStart"/>
      <w:r>
        <w:rPr>
          <w:b/>
          <w:sz w:val="24"/>
        </w:rPr>
        <w:t>V.Naresh</w:t>
      </w:r>
      <w:proofErr w:type="spellEnd"/>
      <w:r>
        <w:rPr>
          <w:b/>
          <w:sz w:val="24"/>
        </w:rPr>
        <w:t xml:space="preserve"> Kumar, </w:t>
      </w:r>
      <w:r>
        <w:rPr>
          <w:sz w:val="24"/>
        </w:rPr>
        <w:t>for his exemplary guidance, monitoring and constant</w:t>
      </w:r>
      <w:r>
        <w:rPr>
          <w:spacing w:val="1"/>
          <w:sz w:val="24"/>
        </w:rPr>
        <w:t xml:space="preserve"> </w:t>
      </w:r>
      <w:r>
        <w:rPr>
          <w:sz w:val="24"/>
        </w:rPr>
        <w:t>encouragement throughout the project work. The blessing, help and guidance given</w:t>
      </w:r>
      <w:r>
        <w:rPr>
          <w:spacing w:val="1"/>
          <w:sz w:val="24"/>
        </w:rPr>
        <w:t xml:space="preserve"> </w:t>
      </w:r>
      <w:r>
        <w:rPr>
          <w:sz w:val="24"/>
        </w:rPr>
        <w:t>by him shall carry us a long way in the journey of life on which we are about to</w:t>
      </w:r>
      <w:r>
        <w:rPr>
          <w:spacing w:val="1"/>
          <w:sz w:val="24"/>
        </w:rPr>
        <w:t xml:space="preserve"> </w:t>
      </w:r>
      <w:r>
        <w:rPr>
          <w:sz w:val="24"/>
        </w:rPr>
        <w:t>embark.</w:t>
      </w:r>
      <w:r>
        <w:rPr>
          <w:spacing w:val="1"/>
          <w:sz w:val="24"/>
        </w:rPr>
        <w:t xml:space="preserve"> </w:t>
      </w:r>
      <w:r>
        <w:rPr>
          <w:sz w:val="24"/>
        </w:rPr>
        <w:t>We also</w:t>
      </w:r>
      <w:r>
        <w:rPr>
          <w:spacing w:val="1"/>
          <w:sz w:val="24"/>
        </w:rPr>
        <w:t xml:space="preserve"> </w:t>
      </w:r>
      <w:r>
        <w:rPr>
          <w:sz w:val="24"/>
        </w:rPr>
        <w:t>take this opportunity</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a</w:t>
      </w:r>
      <w:r>
        <w:rPr>
          <w:spacing w:val="1"/>
          <w:sz w:val="24"/>
        </w:rPr>
        <w:t xml:space="preserve"> </w:t>
      </w:r>
      <w:r>
        <w:rPr>
          <w:sz w:val="24"/>
        </w:rPr>
        <w:t>deep</w:t>
      </w:r>
      <w:r>
        <w:rPr>
          <w:spacing w:val="60"/>
          <w:sz w:val="24"/>
        </w:rPr>
        <w:t xml:space="preserve"> </w:t>
      </w:r>
      <w:r>
        <w:rPr>
          <w:sz w:val="24"/>
        </w:rPr>
        <w:t>sense</w:t>
      </w:r>
      <w:r>
        <w:rPr>
          <w:spacing w:val="60"/>
          <w:sz w:val="24"/>
        </w:rPr>
        <w:t xml:space="preserve"> </w:t>
      </w:r>
      <w:r>
        <w:rPr>
          <w:sz w:val="24"/>
        </w:rPr>
        <w:t>of gratitude to</w:t>
      </w:r>
      <w:r>
        <w:rPr>
          <w:spacing w:val="1"/>
          <w:sz w:val="24"/>
        </w:rPr>
        <w:t xml:space="preserve"> </w:t>
      </w:r>
      <w:r>
        <w:rPr>
          <w:sz w:val="24"/>
        </w:rPr>
        <w:t xml:space="preserve">Project Review Committee (PRC) </w:t>
      </w:r>
      <w:r>
        <w:rPr>
          <w:b/>
          <w:sz w:val="24"/>
        </w:rPr>
        <w:t xml:space="preserve">Dr. M. </w:t>
      </w:r>
      <w:proofErr w:type="spellStart"/>
      <w:r>
        <w:rPr>
          <w:b/>
          <w:sz w:val="24"/>
        </w:rPr>
        <w:t>Varaprasad</w:t>
      </w:r>
      <w:proofErr w:type="spellEnd"/>
      <w:r>
        <w:rPr>
          <w:b/>
          <w:sz w:val="24"/>
        </w:rPr>
        <w:t xml:space="preserve"> Rao, Mr. J. Narasimha</w:t>
      </w:r>
      <w:r>
        <w:rPr>
          <w:b/>
          <w:spacing w:val="1"/>
          <w:sz w:val="24"/>
        </w:rPr>
        <w:t xml:space="preserve"> </w:t>
      </w:r>
      <w:r>
        <w:rPr>
          <w:b/>
          <w:sz w:val="24"/>
        </w:rPr>
        <w:t xml:space="preserve">Rao, Dr. T. S. </w:t>
      </w:r>
      <w:proofErr w:type="spellStart"/>
      <w:r>
        <w:rPr>
          <w:b/>
          <w:sz w:val="24"/>
        </w:rPr>
        <w:t>Mastan</w:t>
      </w:r>
      <w:proofErr w:type="spellEnd"/>
      <w:r>
        <w:rPr>
          <w:b/>
          <w:sz w:val="24"/>
        </w:rPr>
        <w:t xml:space="preserve"> Rao, Dr. </w:t>
      </w:r>
      <w:proofErr w:type="spellStart"/>
      <w:r>
        <w:rPr>
          <w:b/>
          <w:sz w:val="24"/>
        </w:rPr>
        <w:t>Suwarna</w:t>
      </w:r>
      <w:proofErr w:type="spellEnd"/>
      <w:r>
        <w:rPr>
          <w:b/>
          <w:sz w:val="24"/>
        </w:rPr>
        <w:t xml:space="preserve"> </w:t>
      </w:r>
      <w:proofErr w:type="spellStart"/>
      <w:r>
        <w:rPr>
          <w:b/>
          <w:sz w:val="24"/>
        </w:rPr>
        <w:t>Gothane</w:t>
      </w:r>
      <w:proofErr w:type="spellEnd"/>
      <w:r>
        <w:rPr>
          <w:b/>
          <w:sz w:val="24"/>
        </w:rPr>
        <w:t>, Mr. A. Uday Kiran, Mr. A.</w:t>
      </w:r>
      <w:r>
        <w:rPr>
          <w:b/>
          <w:spacing w:val="1"/>
          <w:sz w:val="24"/>
        </w:rPr>
        <w:t xml:space="preserve"> </w:t>
      </w:r>
      <w:r>
        <w:rPr>
          <w:b/>
          <w:sz w:val="24"/>
        </w:rPr>
        <w:t xml:space="preserve">Kiran Kumar, Mrs. G. </w:t>
      </w:r>
      <w:proofErr w:type="spellStart"/>
      <w:r>
        <w:rPr>
          <w:b/>
          <w:sz w:val="24"/>
        </w:rPr>
        <w:t>Latha</w:t>
      </w:r>
      <w:proofErr w:type="spellEnd"/>
      <w:r>
        <w:rPr>
          <w:b/>
          <w:sz w:val="24"/>
        </w:rPr>
        <w:t xml:space="preserve"> </w:t>
      </w:r>
      <w:r>
        <w:rPr>
          <w:sz w:val="24"/>
        </w:rPr>
        <w:t xml:space="preserve">for their cordial support, valuable </w:t>
      </w:r>
      <w:proofErr w:type="gramStart"/>
      <w:r>
        <w:rPr>
          <w:sz w:val="24"/>
        </w:rPr>
        <w:t>information</w:t>
      </w:r>
      <w:proofErr w:type="gramEnd"/>
      <w:r>
        <w:rPr>
          <w:sz w:val="24"/>
        </w:rPr>
        <w:t xml:space="preserve"> and</w:t>
      </w:r>
      <w:r>
        <w:rPr>
          <w:spacing w:val="1"/>
          <w:sz w:val="24"/>
        </w:rPr>
        <w:t xml:space="preserve"> </w:t>
      </w:r>
      <w:r>
        <w:rPr>
          <w:sz w:val="24"/>
        </w:rPr>
        <w:t>guidance,</w:t>
      </w:r>
      <w:r>
        <w:rPr>
          <w:spacing w:val="1"/>
          <w:sz w:val="24"/>
        </w:rPr>
        <w:t xml:space="preserve"> </w:t>
      </w:r>
      <w:r>
        <w:rPr>
          <w:sz w:val="24"/>
        </w:rPr>
        <w:t>which</w:t>
      </w:r>
      <w:r>
        <w:rPr>
          <w:spacing w:val="-1"/>
          <w:sz w:val="24"/>
        </w:rPr>
        <w:t xml:space="preserve"> </w:t>
      </w:r>
      <w:r>
        <w:rPr>
          <w:sz w:val="24"/>
        </w:rPr>
        <w:t>helped</w:t>
      </w:r>
      <w:r>
        <w:rPr>
          <w:spacing w:val="1"/>
          <w:sz w:val="24"/>
        </w:rPr>
        <w:t xml:space="preserve"> </w:t>
      </w:r>
      <w:r>
        <w:rPr>
          <w:sz w:val="24"/>
        </w:rPr>
        <w:t>us</w:t>
      </w:r>
      <w:r>
        <w:rPr>
          <w:spacing w:val="-3"/>
          <w:sz w:val="24"/>
        </w:rPr>
        <w:t xml:space="preserve"> </w:t>
      </w:r>
      <w:r>
        <w:rPr>
          <w:sz w:val="24"/>
        </w:rPr>
        <w:t>in</w:t>
      </w:r>
      <w:r>
        <w:rPr>
          <w:spacing w:val="-1"/>
          <w:sz w:val="24"/>
        </w:rPr>
        <w:t xml:space="preserve"> </w:t>
      </w:r>
      <w:r>
        <w:rPr>
          <w:sz w:val="24"/>
        </w:rPr>
        <w:t>completing</w:t>
      </w:r>
      <w:r>
        <w:rPr>
          <w:spacing w:val="-1"/>
          <w:sz w:val="24"/>
        </w:rPr>
        <w:t xml:space="preserve"> </w:t>
      </w:r>
      <w:r>
        <w:rPr>
          <w:sz w:val="24"/>
        </w:rPr>
        <w:t>this task</w:t>
      </w:r>
      <w:r>
        <w:rPr>
          <w:spacing w:val="-1"/>
          <w:sz w:val="24"/>
        </w:rPr>
        <w:t xml:space="preserve"> </w:t>
      </w:r>
      <w:r>
        <w:rPr>
          <w:sz w:val="24"/>
        </w:rPr>
        <w:t>through</w:t>
      </w:r>
      <w:r>
        <w:rPr>
          <w:spacing w:val="1"/>
          <w:sz w:val="24"/>
        </w:rPr>
        <w:t xml:space="preserve"> </w:t>
      </w:r>
      <w:r>
        <w:rPr>
          <w:sz w:val="24"/>
        </w:rPr>
        <w:t>various</w:t>
      </w:r>
      <w:r>
        <w:rPr>
          <w:spacing w:val="-10"/>
          <w:sz w:val="24"/>
        </w:rPr>
        <w:t xml:space="preserve"> </w:t>
      </w:r>
      <w:r>
        <w:rPr>
          <w:sz w:val="24"/>
        </w:rPr>
        <w:t>stages.</w:t>
      </w:r>
    </w:p>
    <w:p w14:paraId="5BFD2369" w14:textId="77777777" w:rsidR="00357605" w:rsidRDefault="001D1D91">
      <w:pPr>
        <w:pStyle w:val="BodyText"/>
        <w:spacing w:line="357" w:lineRule="auto"/>
        <w:ind w:left="935" w:right="836" w:firstLine="710"/>
        <w:jc w:val="both"/>
      </w:pPr>
      <w:r>
        <w:t>We</w:t>
      </w:r>
      <w:r>
        <w:rPr>
          <w:spacing w:val="1"/>
        </w:rPr>
        <w:t xml:space="preserve"> </w:t>
      </w:r>
      <w:r>
        <w:t>are</w:t>
      </w:r>
      <w:r>
        <w:rPr>
          <w:spacing w:val="1"/>
        </w:rPr>
        <w:t xml:space="preserve"> </w:t>
      </w:r>
      <w:r>
        <w:t>also</w:t>
      </w:r>
      <w:r>
        <w:rPr>
          <w:spacing w:val="1"/>
        </w:rPr>
        <w:t xml:space="preserve"> </w:t>
      </w:r>
      <w:r>
        <w:t>thankful</w:t>
      </w:r>
      <w:r>
        <w:rPr>
          <w:spacing w:val="1"/>
        </w:rPr>
        <w:t xml:space="preserve"> </w:t>
      </w:r>
      <w:r>
        <w:t>to</w:t>
      </w:r>
      <w:r>
        <w:rPr>
          <w:spacing w:val="1"/>
        </w:rPr>
        <w:t xml:space="preserve"> </w:t>
      </w:r>
      <w:r>
        <w:rPr>
          <w:b/>
        </w:rPr>
        <w:t>Dr.</w:t>
      </w:r>
      <w:r>
        <w:rPr>
          <w:b/>
          <w:spacing w:val="1"/>
        </w:rPr>
        <w:t xml:space="preserve"> </w:t>
      </w:r>
      <w:r>
        <w:rPr>
          <w:b/>
        </w:rPr>
        <w:t>K.</w:t>
      </w:r>
      <w:r>
        <w:rPr>
          <w:b/>
          <w:spacing w:val="1"/>
        </w:rPr>
        <w:t xml:space="preserve"> </w:t>
      </w:r>
      <w:proofErr w:type="spellStart"/>
      <w:r>
        <w:rPr>
          <w:b/>
        </w:rPr>
        <w:t>Srujan</w:t>
      </w:r>
      <w:proofErr w:type="spellEnd"/>
      <w:r>
        <w:rPr>
          <w:b/>
          <w:spacing w:val="1"/>
        </w:rPr>
        <w:t xml:space="preserve"> </w:t>
      </w:r>
      <w:r>
        <w:rPr>
          <w:b/>
        </w:rPr>
        <w:t>Raju,</w:t>
      </w:r>
      <w:r>
        <w:rPr>
          <w:b/>
          <w:spacing w:val="1"/>
        </w:rPr>
        <w:t xml:space="preserve"> </w:t>
      </w:r>
      <w:r>
        <w:t>Head,</w:t>
      </w:r>
      <w:r>
        <w:rPr>
          <w:spacing w:val="1"/>
        </w:rPr>
        <w:t xml:space="preserve"> </w:t>
      </w:r>
      <w:r>
        <w:t>Department</w:t>
      </w:r>
      <w:r>
        <w:rPr>
          <w:spacing w:val="60"/>
        </w:rPr>
        <w:t xml:space="preserve"> </w:t>
      </w:r>
      <w:r>
        <w:t>of</w:t>
      </w:r>
      <w:r>
        <w:rPr>
          <w:spacing w:val="1"/>
        </w:rPr>
        <w:t xml:space="preserve"> </w:t>
      </w:r>
      <w:r>
        <w:t>Computer Science and Engineering for providing encouragement and support for</w:t>
      </w:r>
      <w:r>
        <w:rPr>
          <w:spacing w:val="1"/>
        </w:rPr>
        <w:t xml:space="preserve"> </w:t>
      </w:r>
      <w:r>
        <w:t>completing</w:t>
      </w:r>
      <w:r>
        <w:rPr>
          <w:spacing w:val="-4"/>
        </w:rPr>
        <w:t xml:space="preserve"> </w:t>
      </w:r>
      <w:r>
        <w:t>this project</w:t>
      </w:r>
      <w:r>
        <w:rPr>
          <w:spacing w:val="-2"/>
        </w:rPr>
        <w:t xml:space="preserve"> </w:t>
      </w:r>
      <w:r>
        <w:t>successfully.</w:t>
      </w:r>
    </w:p>
    <w:p w14:paraId="1944565A" w14:textId="77777777" w:rsidR="00357605" w:rsidRDefault="001D1D91">
      <w:pPr>
        <w:pStyle w:val="BodyText"/>
        <w:spacing w:line="357" w:lineRule="auto"/>
        <w:ind w:left="935" w:right="819" w:firstLine="710"/>
        <w:jc w:val="both"/>
      </w:pPr>
      <w:r>
        <w:t>We</w:t>
      </w:r>
      <w:r>
        <w:rPr>
          <w:spacing w:val="1"/>
        </w:rPr>
        <w:t xml:space="preserve"> </w:t>
      </w:r>
      <w:r>
        <w:t>are</w:t>
      </w:r>
      <w:r>
        <w:rPr>
          <w:spacing w:val="1"/>
        </w:rPr>
        <w:t xml:space="preserve"> </w:t>
      </w:r>
      <w:r>
        <w:t>obliged</w:t>
      </w:r>
      <w:r>
        <w:rPr>
          <w:spacing w:val="1"/>
        </w:rPr>
        <w:t xml:space="preserve"> </w:t>
      </w:r>
      <w:r>
        <w:t>to</w:t>
      </w:r>
      <w:r>
        <w:rPr>
          <w:spacing w:val="1"/>
        </w:rPr>
        <w:t xml:space="preserve"> </w:t>
      </w:r>
      <w:r>
        <w:rPr>
          <w:b/>
        </w:rPr>
        <w:t>Dr.</w:t>
      </w:r>
      <w:r>
        <w:rPr>
          <w:b/>
          <w:spacing w:val="1"/>
        </w:rPr>
        <w:t xml:space="preserve"> </w:t>
      </w:r>
      <w:r>
        <w:rPr>
          <w:b/>
        </w:rPr>
        <w:t>A.</w:t>
      </w:r>
      <w:r>
        <w:rPr>
          <w:b/>
          <w:spacing w:val="1"/>
        </w:rPr>
        <w:t xml:space="preserve"> </w:t>
      </w:r>
      <w:r>
        <w:rPr>
          <w:b/>
        </w:rPr>
        <w:t>Raji</w:t>
      </w:r>
      <w:r>
        <w:rPr>
          <w:b/>
          <w:spacing w:val="1"/>
        </w:rPr>
        <w:t xml:space="preserve"> </w:t>
      </w:r>
      <w:r>
        <w:rPr>
          <w:b/>
        </w:rPr>
        <w:t>Reddy,</w:t>
      </w:r>
      <w:r>
        <w:rPr>
          <w:b/>
          <w:spacing w:val="1"/>
        </w:rPr>
        <w:t xml:space="preserve"> </w:t>
      </w:r>
      <w:r>
        <w:t>Director</w:t>
      </w:r>
      <w:r>
        <w:rPr>
          <w:spacing w:val="1"/>
        </w:rPr>
        <w:t xml:space="preserve"> </w:t>
      </w:r>
      <w:r>
        <w:t>for</w:t>
      </w:r>
      <w:r>
        <w:rPr>
          <w:spacing w:val="1"/>
        </w:rPr>
        <w:t xml:space="preserve"> </w:t>
      </w:r>
      <w:r>
        <w:t>being</w:t>
      </w:r>
      <w:r>
        <w:rPr>
          <w:spacing w:val="1"/>
        </w:rPr>
        <w:t xml:space="preserve"> </w:t>
      </w:r>
      <w:r>
        <w:t>cooperative</w:t>
      </w:r>
      <w:r>
        <w:rPr>
          <w:spacing w:val="1"/>
        </w:rPr>
        <w:t xml:space="preserve"> </w:t>
      </w:r>
      <w:r>
        <w:t>throughout the course of this project. We also express our sincere gratitude to Sri.</w:t>
      </w:r>
      <w:r>
        <w:rPr>
          <w:spacing w:val="1"/>
        </w:rPr>
        <w:t xml:space="preserve"> </w:t>
      </w:r>
      <w:r>
        <w:rPr>
          <w:b/>
        </w:rPr>
        <w:t>Ch.</w:t>
      </w:r>
      <w:r>
        <w:rPr>
          <w:b/>
          <w:spacing w:val="1"/>
        </w:rPr>
        <w:t xml:space="preserve"> </w:t>
      </w:r>
      <w:r>
        <w:rPr>
          <w:b/>
        </w:rPr>
        <w:t>Gopal</w:t>
      </w:r>
      <w:r>
        <w:rPr>
          <w:b/>
          <w:spacing w:val="1"/>
        </w:rPr>
        <w:t xml:space="preserve"> </w:t>
      </w:r>
      <w:r>
        <w:rPr>
          <w:b/>
        </w:rPr>
        <w:t>Reddy,</w:t>
      </w:r>
      <w:r>
        <w:rPr>
          <w:b/>
          <w:spacing w:val="1"/>
        </w:rPr>
        <w:t xml:space="preserve"> </w:t>
      </w:r>
      <w:r>
        <w:t>Chairman</w:t>
      </w:r>
      <w:r>
        <w:rPr>
          <w:spacing w:val="1"/>
        </w:rPr>
        <w:t xml:space="preserve"> </w:t>
      </w:r>
      <w:r>
        <w:t>for</w:t>
      </w:r>
      <w:r>
        <w:rPr>
          <w:spacing w:val="1"/>
        </w:rPr>
        <w:t xml:space="preserve"> </w:t>
      </w:r>
      <w:r>
        <w:t>providing</w:t>
      </w:r>
      <w:r>
        <w:rPr>
          <w:spacing w:val="1"/>
        </w:rPr>
        <w:t xml:space="preserve"> </w:t>
      </w:r>
      <w:r>
        <w:t>excellent</w:t>
      </w:r>
      <w:r>
        <w:rPr>
          <w:spacing w:val="1"/>
        </w:rPr>
        <w:t xml:space="preserve"> </w:t>
      </w:r>
      <w:r>
        <w:t>infrastructure</w:t>
      </w:r>
      <w:r>
        <w:rPr>
          <w:spacing w:val="1"/>
        </w:rPr>
        <w:t xml:space="preserve"> </w:t>
      </w:r>
      <w:r>
        <w:t>and</w:t>
      </w:r>
      <w:r>
        <w:rPr>
          <w:spacing w:val="1"/>
        </w:rPr>
        <w:t xml:space="preserve"> </w:t>
      </w:r>
      <w:r>
        <w:t>a</w:t>
      </w:r>
      <w:r>
        <w:rPr>
          <w:spacing w:val="1"/>
        </w:rPr>
        <w:t xml:space="preserve"> </w:t>
      </w:r>
      <w:r>
        <w:t>nice</w:t>
      </w:r>
      <w:r>
        <w:rPr>
          <w:spacing w:val="-57"/>
        </w:rPr>
        <w:t xml:space="preserve"> </w:t>
      </w:r>
      <w:r>
        <w:t>atmosphere throughout the</w:t>
      </w:r>
      <w:r>
        <w:rPr>
          <w:spacing w:val="1"/>
        </w:rPr>
        <w:t xml:space="preserve"> </w:t>
      </w:r>
      <w:r>
        <w:t>course</w:t>
      </w:r>
      <w:r>
        <w:rPr>
          <w:spacing w:val="1"/>
        </w:rPr>
        <w:t xml:space="preserve"> </w:t>
      </w:r>
      <w:r>
        <w:t>of</w:t>
      </w:r>
      <w:r>
        <w:rPr>
          <w:spacing w:val="-1"/>
        </w:rPr>
        <w:t xml:space="preserve"> </w:t>
      </w:r>
      <w:r>
        <w:t>this</w:t>
      </w:r>
      <w:r>
        <w:rPr>
          <w:spacing w:val="-4"/>
        </w:rPr>
        <w:t xml:space="preserve"> </w:t>
      </w:r>
      <w:r>
        <w:t>project.</w:t>
      </w:r>
    </w:p>
    <w:p w14:paraId="6DB1810D" w14:textId="77777777" w:rsidR="00357605" w:rsidRDefault="001D1D91">
      <w:pPr>
        <w:pStyle w:val="BodyText"/>
        <w:spacing w:line="360" w:lineRule="auto"/>
        <w:ind w:left="935" w:right="829" w:firstLine="710"/>
        <w:jc w:val="both"/>
      </w:pPr>
      <w:r>
        <w:t>The</w:t>
      </w:r>
      <w:r>
        <w:rPr>
          <w:spacing w:val="1"/>
        </w:rPr>
        <w:t xml:space="preserve"> </w:t>
      </w:r>
      <w:r>
        <w:t>guidance</w:t>
      </w:r>
      <w:r>
        <w:rPr>
          <w:spacing w:val="1"/>
        </w:rPr>
        <w:t xml:space="preserve"> </w:t>
      </w:r>
      <w:r>
        <w:t>and</w:t>
      </w:r>
      <w:r>
        <w:rPr>
          <w:spacing w:val="1"/>
        </w:rPr>
        <w:t xml:space="preserve"> </w:t>
      </w:r>
      <w:r>
        <w:t>support</w:t>
      </w:r>
      <w:r>
        <w:rPr>
          <w:spacing w:val="1"/>
        </w:rPr>
        <w:t xml:space="preserve"> </w:t>
      </w:r>
      <w:r>
        <w:t>received</w:t>
      </w:r>
      <w:r>
        <w:rPr>
          <w:spacing w:val="1"/>
        </w:rPr>
        <w:t xml:space="preserve"> </w:t>
      </w:r>
      <w:r>
        <w:t>from</w:t>
      </w:r>
      <w:r>
        <w:rPr>
          <w:spacing w:val="1"/>
        </w:rPr>
        <w:t xml:space="preserve"> </w:t>
      </w:r>
      <w:r>
        <w:t>all</w:t>
      </w:r>
      <w:r>
        <w:rPr>
          <w:spacing w:val="1"/>
        </w:rPr>
        <w:t xml:space="preserve"> </w:t>
      </w:r>
      <w:r>
        <w:t>the</w:t>
      </w:r>
      <w:r>
        <w:rPr>
          <w:spacing w:val="1"/>
        </w:rPr>
        <w:t xml:space="preserve"> </w:t>
      </w:r>
      <w:r>
        <w:t>members</w:t>
      </w:r>
      <w:r>
        <w:rPr>
          <w:spacing w:val="1"/>
        </w:rPr>
        <w:t xml:space="preserve"> </w:t>
      </w:r>
      <w:r>
        <w:t>of</w:t>
      </w:r>
      <w:r>
        <w:rPr>
          <w:spacing w:val="60"/>
        </w:rPr>
        <w:t xml:space="preserve"> </w:t>
      </w:r>
      <w:r>
        <w:rPr>
          <w:b/>
        </w:rPr>
        <w:t>CMR</w:t>
      </w:r>
      <w:r>
        <w:rPr>
          <w:b/>
          <w:spacing w:val="1"/>
        </w:rPr>
        <w:t xml:space="preserve"> </w:t>
      </w:r>
      <w:r>
        <w:rPr>
          <w:b/>
        </w:rPr>
        <w:t>Technical</w:t>
      </w:r>
      <w:r>
        <w:rPr>
          <w:b/>
          <w:spacing w:val="1"/>
        </w:rPr>
        <w:t xml:space="preserve"> </w:t>
      </w:r>
      <w:r>
        <w:rPr>
          <w:b/>
        </w:rPr>
        <w:t>Campus</w:t>
      </w:r>
      <w:r>
        <w:rPr>
          <w:b/>
          <w:spacing w:val="1"/>
        </w:rPr>
        <w:t xml:space="preserve"> </w:t>
      </w:r>
      <w:r>
        <w:t>who</w:t>
      </w:r>
      <w:r>
        <w:rPr>
          <w:spacing w:val="1"/>
        </w:rPr>
        <w:t xml:space="preserve"> </w:t>
      </w:r>
      <w:r>
        <w:t>contributed</w:t>
      </w:r>
      <w:r>
        <w:rPr>
          <w:spacing w:val="1"/>
        </w:rPr>
        <w:t xml:space="preserve"> </w:t>
      </w:r>
      <w:r>
        <w:t>to</w:t>
      </w:r>
      <w:r>
        <w:rPr>
          <w:spacing w:val="1"/>
        </w:rPr>
        <w:t xml:space="preserve"> </w:t>
      </w:r>
      <w:r>
        <w:t>the</w:t>
      </w:r>
      <w:r>
        <w:rPr>
          <w:spacing w:val="1"/>
        </w:rPr>
        <w:t xml:space="preserve"> </w:t>
      </w:r>
      <w:r>
        <w:t>completion</w:t>
      </w:r>
      <w:r>
        <w:rPr>
          <w:spacing w:val="1"/>
        </w:rPr>
        <w:t xml:space="preserve"> </w:t>
      </w:r>
      <w:r>
        <w:t>of</w:t>
      </w:r>
      <w:r>
        <w:rPr>
          <w:spacing w:val="1"/>
        </w:rPr>
        <w:t xml:space="preserve"> </w:t>
      </w:r>
      <w:r>
        <w:t>the</w:t>
      </w:r>
      <w:r>
        <w:rPr>
          <w:spacing w:val="1"/>
        </w:rPr>
        <w:t xml:space="preserve"> </w:t>
      </w:r>
      <w:r>
        <w:t>project.</w:t>
      </w:r>
      <w:r>
        <w:rPr>
          <w:spacing w:val="1"/>
        </w:rPr>
        <w:t xml:space="preserve"> </w:t>
      </w:r>
      <w:r>
        <w:t>We</w:t>
      </w:r>
      <w:r>
        <w:rPr>
          <w:spacing w:val="1"/>
        </w:rPr>
        <w:t xml:space="preserve"> </w:t>
      </w:r>
      <w:r>
        <w:t>are</w:t>
      </w:r>
      <w:r>
        <w:rPr>
          <w:spacing w:val="-57"/>
        </w:rPr>
        <w:t xml:space="preserve"> </w:t>
      </w:r>
      <w:r>
        <w:t>grateful</w:t>
      </w:r>
      <w:r>
        <w:rPr>
          <w:spacing w:val="-1"/>
        </w:rPr>
        <w:t xml:space="preserve"> </w:t>
      </w:r>
      <w:r>
        <w:t>for</w:t>
      </w:r>
      <w:r>
        <w:rPr>
          <w:spacing w:val="-1"/>
        </w:rPr>
        <w:t xml:space="preserve"> </w:t>
      </w:r>
      <w:r>
        <w:t>their</w:t>
      </w:r>
      <w:r>
        <w:rPr>
          <w:spacing w:val="-1"/>
        </w:rPr>
        <w:t xml:space="preserve"> </w:t>
      </w:r>
      <w:r>
        <w:t>constant</w:t>
      </w:r>
      <w:r>
        <w:rPr>
          <w:spacing w:val="2"/>
        </w:rPr>
        <w:t xml:space="preserve"> </w:t>
      </w:r>
      <w:r>
        <w:t>support and help.</w:t>
      </w:r>
    </w:p>
    <w:p w14:paraId="4DB0BF11" w14:textId="77777777" w:rsidR="00357605" w:rsidRDefault="001D1D91">
      <w:pPr>
        <w:pStyle w:val="BodyText"/>
        <w:spacing w:line="357" w:lineRule="auto"/>
        <w:ind w:left="935" w:right="822" w:firstLine="710"/>
        <w:jc w:val="both"/>
      </w:pPr>
      <w:r>
        <w:t>Finally, we would like to take this opportunity to thank our family for their</w:t>
      </w:r>
      <w:r>
        <w:rPr>
          <w:spacing w:val="1"/>
        </w:rPr>
        <w:t xml:space="preserve"> </w:t>
      </w:r>
      <w:r>
        <w:t>constant encouragement, without which this assignment would not be completed.</w:t>
      </w:r>
      <w:r>
        <w:rPr>
          <w:spacing w:val="1"/>
        </w:rPr>
        <w:t xml:space="preserve"> </w:t>
      </w:r>
      <w:r>
        <w:t>We</w:t>
      </w:r>
      <w:r>
        <w:rPr>
          <w:spacing w:val="1"/>
        </w:rPr>
        <w:t xml:space="preserve"> </w:t>
      </w:r>
      <w:r>
        <w:t>sincerely</w:t>
      </w:r>
      <w:r>
        <w:rPr>
          <w:spacing w:val="1"/>
        </w:rPr>
        <w:t xml:space="preserve"> </w:t>
      </w:r>
      <w:r>
        <w:t>acknowledge</w:t>
      </w:r>
      <w:r>
        <w:rPr>
          <w:spacing w:val="1"/>
        </w:rPr>
        <w:t xml:space="preserve"> </w:t>
      </w:r>
      <w:r>
        <w:t>and</w:t>
      </w:r>
      <w:r>
        <w:rPr>
          <w:spacing w:val="1"/>
        </w:rPr>
        <w:t xml:space="preserve"> </w:t>
      </w:r>
      <w:r>
        <w:t>thank</w:t>
      </w:r>
      <w:r>
        <w:rPr>
          <w:spacing w:val="1"/>
        </w:rPr>
        <w:t xml:space="preserve"> </w:t>
      </w:r>
      <w:r>
        <w:t>all</w:t>
      </w:r>
      <w:r>
        <w:rPr>
          <w:spacing w:val="1"/>
        </w:rPr>
        <w:t xml:space="preserve"> </w:t>
      </w:r>
      <w:r>
        <w:t>those</w:t>
      </w:r>
      <w:r>
        <w:rPr>
          <w:spacing w:val="1"/>
        </w:rPr>
        <w:t xml:space="preserve"> </w:t>
      </w:r>
      <w:r>
        <w:t>who</w:t>
      </w:r>
      <w:r>
        <w:rPr>
          <w:spacing w:val="1"/>
        </w:rPr>
        <w:t xml:space="preserve"> </w:t>
      </w:r>
      <w:r>
        <w:t>gave</w:t>
      </w:r>
      <w:r>
        <w:rPr>
          <w:spacing w:val="1"/>
        </w:rPr>
        <w:t xml:space="preserve"> </w:t>
      </w:r>
      <w:r>
        <w:t>support</w:t>
      </w:r>
      <w:r>
        <w:rPr>
          <w:spacing w:val="1"/>
        </w:rPr>
        <w:t xml:space="preserve"> </w:t>
      </w:r>
      <w:r>
        <w:t>directly</w:t>
      </w:r>
      <w:r>
        <w:rPr>
          <w:spacing w:val="1"/>
        </w:rPr>
        <w:t xml:space="preserve"> </w:t>
      </w:r>
      <w:r>
        <w:t>and</w:t>
      </w:r>
      <w:r>
        <w:rPr>
          <w:spacing w:val="-57"/>
        </w:rPr>
        <w:t xml:space="preserve"> </w:t>
      </w:r>
      <w:r>
        <w:t>indirectly</w:t>
      </w:r>
      <w:r>
        <w:rPr>
          <w:spacing w:val="-1"/>
        </w:rPr>
        <w:t xml:space="preserve"> </w:t>
      </w:r>
      <w:r>
        <w:t>in the</w:t>
      </w:r>
      <w:r>
        <w:rPr>
          <w:spacing w:val="-1"/>
        </w:rPr>
        <w:t xml:space="preserve"> </w:t>
      </w:r>
      <w:r>
        <w:t>completion of</w:t>
      </w:r>
      <w:r>
        <w:rPr>
          <w:spacing w:val="-1"/>
        </w:rPr>
        <w:t xml:space="preserve"> </w:t>
      </w:r>
      <w:r>
        <w:t>this project.</w:t>
      </w:r>
    </w:p>
    <w:p w14:paraId="109EC605" w14:textId="77777777" w:rsidR="00357605" w:rsidRDefault="00357605">
      <w:pPr>
        <w:pStyle w:val="BodyText"/>
        <w:rPr>
          <w:sz w:val="26"/>
        </w:rPr>
      </w:pPr>
    </w:p>
    <w:p w14:paraId="361F754D" w14:textId="77777777" w:rsidR="00357605" w:rsidRDefault="00357605">
      <w:pPr>
        <w:pStyle w:val="BodyText"/>
        <w:spacing w:before="5"/>
        <w:rPr>
          <w:sz w:val="30"/>
        </w:rPr>
      </w:pPr>
    </w:p>
    <w:p w14:paraId="6FE3C963" w14:textId="77777777" w:rsidR="00357605" w:rsidRDefault="001D1D91">
      <w:pPr>
        <w:spacing w:line="355" w:lineRule="auto"/>
        <w:ind w:left="5605" w:right="846" w:hanging="24"/>
        <w:rPr>
          <w:b/>
          <w:sz w:val="24"/>
        </w:rPr>
      </w:pPr>
      <w:bookmarkStart w:id="5" w:name="Satyam_Srivastava_(187R1A0515)_Himanshu_"/>
      <w:bookmarkEnd w:id="5"/>
      <w:r>
        <w:rPr>
          <w:b/>
          <w:sz w:val="24"/>
        </w:rPr>
        <w:t>Satyam</w:t>
      </w:r>
      <w:r>
        <w:rPr>
          <w:b/>
          <w:spacing w:val="-9"/>
          <w:sz w:val="24"/>
        </w:rPr>
        <w:t xml:space="preserve"> </w:t>
      </w:r>
      <w:r>
        <w:rPr>
          <w:b/>
          <w:sz w:val="24"/>
        </w:rPr>
        <w:t>Srivastava</w:t>
      </w:r>
      <w:r>
        <w:rPr>
          <w:b/>
          <w:spacing w:val="-8"/>
          <w:sz w:val="24"/>
        </w:rPr>
        <w:t xml:space="preserve"> </w:t>
      </w:r>
      <w:r>
        <w:rPr>
          <w:b/>
          <w:sz w:val="24"/>
        </w:rPr>
        <w:t>(187R1A0515)</w:t>
      </w:r>
      <w:r>
        <w:rPr>
          <w:b/>
          <w:spacing w:val="-57"/>
          <w:sz w:val="24"/>
        </w:rPr>
        <w:t xml:space="preserve"> </w:t>
      </w:r>
      <w:r>
        <w:rPr>
          <w:b/>
          <w:sz w:val="24"/>
        </w:rPr>
        <w:t>Himanshu</w:t>
      </w:r>
      <w:r>
        <w:rPr>
          <w:b/>
          <w:spacing w:val="-6"/>
          <w:sz w:val="24"/>
        </w:rPr>
        <w:t xml:space="preserve"> </w:t>
      </w:r>
      <w:r>
        <w:rPr>
          <w:b/>
          <w:sz w:val="24"/>
        </w:rPr>
        <w:t>Kumar</w:t>
      </w:r>
      <w:r>
        <w:rPr>
          <w:b/>
          <w:spacing w:val="-4"/>
          <w:sz w:val="24"/>
        </w:rPr>
        <w:t xml:space="preserve"> </w:t>
      </w:r>
      <w:r>
        <w:rPr>
          <w:b/>
          <w:sz w:val="24"/>
        </w:rPr>
        <w:t>(187R1A0521)</w:t>
      </w:r>
    </w:p>
    <w:p w14:paraId="10B1C092" w14:textId="77777777" w:rsidR="00357605" w:rsidRDefault="00357605">
      <w:pPr>
        <w:spacing w:line="355" w:lineRule="auto"/>
        <w:rPr>
          <w:sz w:val="24"/>
        </w:rPr>
        <w:sectPr w:rsidR="00357605">
          <w:pgSz w:w="11938" w:h="16862"/>
          <w:pgMar w:top="1598" w:right="374" w:bottom="274" w:left="1080" w:header="0" w:footer="0" w:gutter="0"/>
          <w:cols w:space="0"/>
        </w:sectPr>
      </w:pPr>
    </w:p>
    <w:p w14:paraId="0E356035" w14:textId="77777777" w:rsidR="00357605" w:rsidRDefault="00357605">
      <w:pPr>
        <w:pStyle w:val="BodyText"/>
        <w:rPr>
          <w:b/>
          <w:sz w:val="20"/>
        </w:rPr>
      </w:pPr>
    </w:p>
    <w:p w14:paraId="30B88974" w14:textId="77777777" w:rsidR="00357605" w:rsidRDefault="00357605">
      <w:pPr>
        <w:pStyle w:val="BodyText"/>
        <w:spacing w:before="9"/>
        <w:rPr>
          <w:b/>
          <w:sz w:val="20"/>
        </w:rPr>
      </w:pPr>
    </w:p>
    <w:p w14:paraId="327DE376" w14:textId="3AC99319" w:rsidR="00357605" w:rsidRDefault="00D422AF" w:rsidP="00D422AF">
      <w:pPr>
        <w:pStyle w:val="Heading2"/>
        <w:ind w:left="377" w:right="390"/>
        <w:jc w:val="left"/>
      </w:pPr>
      <w:r>
        <w:t xml:space="preserve">                                        </w:t>
      </w:r>
      <w:r w:rsidR="001D1D91">
        <w:t>ABSTRACT</w:t>
      </w:r>
    </w:p>
    <w:p w14:paraId="228BE1D0" w14:textId="77777777" w:rsidR="00357605" w:rsidRDefault="00357605">
      <w:pPr>
        <w:pStyle w:val="BodyText"/>
        <w:rPr>
          <w:b/>
          <w:sz w:val="34"/>
        </w:rPr>
      </w:pPr>
    </w:p>
    <w:p w14:paraId="6B62A806" w14:textId="77777777" w:rsidR="00357605" w:rsidRDefault="001D1D91">
      <w:pPr>
        <w:spacing w:before="200" w:line="360" w:lineRule="auto"/>
        <w:ind w:left="128" w:right="859" w:hanging="12"/>
        <w:jc w:val="both"/>
        <w:rPr>
          <w:sz w:val="28"/>
        </w:rPr>
      </w:pPr>
      <w:r>
        <w:rPr>
          <w:sz w:val="28"/>
        </w:rPr>
        <w:t>This</w:t>
      </w:r>
      <w:r>
        <w:rPr>
          <w:spacing w:val="1"/>
          <w:sz w:val="28"/>
        </w:rPr>
        <w:t xml:space="preserve"> </w:t>
      </w:r>
      <w:r>
        <w:rPr>
          <w:sz w:val="28"/>
        </w:rPr>
        <w:t>project</w:t>
      </w:r>
      <w:r>
        <w:rPr>
          <w:spacing w:val="1"/>
          <w:sz w:val="28"/>
        </w:rPr>
        <w:t xml:space="preserve"> </w:t>
      </w:r>
      <w:r>
        <w:rPr>
          <w:sz w:val="28"/>
        </w:rPr>
        <w:t>is</w:t>
      </w:r>
      <w:r>
        <w:rPr>
          <w:spacing w:val="1"/>
          <w:sz w:val="28"/>
        </w:rPr>
        <w:t xml:space="preserve"> </w:t>
      </w:r>
      <w:r>
        <w:rPr>
          <w:sz w:val="28"/>
        </w:rPr>
        <w:t>titled</w:t>
      </w:r>
      <w:r>
        <w:rPr>
          <w:spacing w:val="1"/>
          <w:sz w:val="28"/>
        </w:rPr>
        <w:t xml:space="preserve"> </w:t>
      </w:r>
      <w:r>
        <w:rPr>
          <w:sz w:val="28"/>
        </w:rPr>
        <w:t>as</w:t>
      </w:r>
      <w:r>
        <w:rPr>
          <w:spacing w:val="1"/>
          <w:sz w:val="28"/>
        </w:rPr>
        <w:t xml:space="preserve"> </w:t>
      </w:r>
      <w:r>
        <w:rPr>
          <w:sz w:val="28"/>
        </w:rPr>
        <w:t>“Car(e)</w:t>
      </w:r>
      <w:proofErr w:type="spellStart"/>
      <w:r>
        <w:rPr>
          <w:sz w:val="28"/>
        </w:rPr>
        <w:t>Takr</w:t>
      </w:r>
      <w:proofErr w:type="spellEnd"/>
      <w:r>
        <w:rPr>
          <w:sz w:val="28"/>
        </w:rPr>
        <w:t>.</w:t>
      </w:r>
      <w:r>
        <w:rPr>
          <w:spacing w:val="1"/>
          <w:sz w:val="28"/>
        </w:rPr>
        <w:t xml:space="preserve"> </w:t>
      </w:r>
      <w:r>
        <w:rPr>
          <w:sz w:val="28"/>
        </w:rPr>
        <w:t>Car(e)</w:t>
      </w:r>
      <w:proofErr w:type="spellStart"/>
      <w:proofErr w:type="gramStart"/>
      <w:r>
        <w:rPr>
          <w:sz w:val="28"/>
        </w:rPr>
        <w:t>Takr,is</w:t>
      </w:r>
      <w:proofErr w:type="spellEnd"/>
      <w:proofErr w:type="gramEnd"/>
      <w:r>
        <w:rPr>
          <w:spacing w:val="1"/>
          <w:sz w:val="28"/>
        </w:rPr>
        <w:t xml:space="preserve"> </w:t>
      </w:r>
      <w:r>
        <w:rPr>
          <w:sz w:val="28"/>
        </w:rPr>
        <w:t>an</w:t>
      </w:r>
      <w:r>
        <w:rPr>
          <w:spacing w:val="1"/>
          <w:sz w:val="28"/>
        </w:rPr>
        <w:t xml:space="preserve"> </w:t>
      </w:r>
      <w:r>
        <w:rPr>
          <w:sz w:val="28"/>
        </w:rPr>
        <w:t>acolyte</w:t>
      </w:r>
      <w:r>
        <w:rPr>
          <w:spacing w:val="1"/>
          <w:sz w:val="28"/>
        </w:rPr>
        <w:t xml:space="preserve"> </w:t>
      </w:r>
      <w:r>
        <w:rPr>
          <w:sz w:val="28"/>
        </w:rPr>
        <w:t>for</w:t>
      </w:r>
      <w:r>
        <w:rPr>
          <w:spacing w:val="1"/>
          <w:sz w:val="28"/>
        </w:rPr>
        <w:t xml:space="preserve"> </w:t>
      </w:r>
      <w:r>
        <w:rPr>
          <w:sz w:val="28"/>
        </w:rPr>
        <w:t>every</w:t>
      </w:r>
      <w:r>
        <w:rPr>
          <w:spacing w:val="1"/>
          <w:sz w:val="28"/>
        </w:rPr>
        <w:t xml:space="preserve"> </w:t>
      </w:r>
      <w:r>
        <w:rPr>
          <w:sz w:val="28"/>
        </w:rPr>
        <w:t>wheelman</w:t>
      </w:r>
      <w:r>
        <w:rPr>
          <w:spacing w:val="1"/>
          <w:sz w:val="28"/>
        </w:rPr>
        <w:t xml:space="preserve"> </w:t>
      </w:r>
      <w:r>
        <w:rPr>
          <w:sz w:val="28"/>
        </w:rPr>
        <w:t>looking</w:t>
      </w:r>
      <w:r>
        <w:rPr>
          <w:spacing w:val="1"/>
          <w:sz w:val="28"/>
        </w:rPr>
        <w:t xml:space="preserve"> </w:t>
      </w:r>
      <w:r>
        <w:rPr>
          <w:sz w:val="28"/>
        </w:rPr>
        <w:t>towards</w:t>
      </w:r>
      <w:r>
        <w:rPr>
          <w:spacing w:val="1"/>
          <w:sz w:val="28"/>
        </w:rPr>
        <w:t xml:space="preserve"> </w:t>
      </w:r>
      <w:r>
        <w:rPr>
          <w:sz w:val="28"/>
        </w:rPr>
        <w:t>an</w:t>
      </w:r>
      <w:r>
        <w:rPr>
          <w:spacing w:val="1"/>
          <w:sz w:val="28"/>
        </w:rPr>
        <w:t xml:space="preserve"> </w:t>
      </w:r>
      <w:r>
        <w:rPr>
          <w:sz w:val="28"/>
        </w:rPr>
        <w:t>unblemished</w:t>
      </w:r>
      <w:r>
        <w:rPr>
          <w:spacing w:val="1"/>
          <w:sz w:val="28"/>
        </w:rPr>
        <w:t xml:space="preserve"> </w:t>
      </w:r>
      <w:proofErr w:type="spellStart"/>
      <w:r>
        <w:rPr>
          <w:sz w:val="28"/>
        </w:rPr>
        <w:t>car.Car</w:t>
      </w:r>
      <w:proofErr w:type="spellEnd"/>
      <w:r>
        <w:rPr>
          <w:sz w:val="28"/>
        </w:rPr>
        <w:t>(e)</w:t>
      </w:r>
      <w:proofErr w:type="spellStart"/>
      <w:r>
        <w:rPr>
          <w:sz w:val="28"/>
        </w:rPr>
        <w:t>Takr</w:t>
      </w:r>
      <w:proofErr w:type="spellEnd"/>
      <w:r>
        <w:rPr>
          <w:spacing w:val="1"/>
          <w:sz w:val="28"/>
        </w:rPr>
        <w:t xml:space="preserve"> </w:t>
      </w:r>
      <w:r>
        <w:rPr>
          <w:sz w:val="28"/>
        </w:rPr>
        <w:t>at</w:t>
      </w:r>
      <w:r>
        <w:rPr>
          <w:spacing w:val="1"/>
          <w:sz w:val="28"/>
        </w:rPr>
        <w:t xml:space="preserve"> </w:t>
      </w:r>
      <w:r>
        <w:rPr>
          <w:sz w:val="28"/>
        </w:rPr>
        <w:t>first</w:t>
      </w:r>
      <w:r>
        <w:rPr>
          <w:spacing w:val="1"/>
          <w:sz w:val="28"/>
        </w:rPr>
        <w:t xml:space="preserve"> </w:t>
      </w:r>
      <w:r>
        <w:rPr>
          <w:sz w:val="28"/>
        </w:rPr>
        <w:t>hand</w:t>
      </w:r>
      <w:r>
        <w:rPr>
          <w:spacing w:val="1"/>
          <w:sz w:val="28"/>
        </w:rPr>
        <w:t xml:space="preserve"> </w:t>
      </w:r>
      <w:r>
        <w:rPr>
          <w:sz w:val="28"/>
        </w:rPr>
        <w:t>connects</w:t>
      </w:r>
      <w:r>
        <w:rPr>
          <w:spacing w:val="14"/>
          <w:sz w:val="28"/>
        </w:rPr>
        <w:t xml:space="preserve"> </w:t>
      </w:r>
      <w:r>
        <w:rPr>
          <w:sz w:val="28"/>
        </w:rPr>
        <w:t>a</w:t>
      </w:r>
      <w:r>
        <w:rPr>
          <w:spacing w:val="16"/>
          <w:sz w:val="28"/>
        </w:rPr>
        <w:t xml:space="preserve"> </w:t>
      </w:r>
      <w:r>
        <w:rPr>
          <w:sz w:val="28"/>
        </w:rPr>
        <w:t>user</w:t>
      </w:r>
      <w:r>
        <w:rPr>
          <w:spacing w:val="14"/>
          <w:sz w:val="28"/>
        </w:rPr>
        <w:t xml:space="preserve"> </w:t>
      </w:r>
      <w:r>
        <w:rPr>
          <w:sz w:val="28"/>
        </w:rPr>
        <w:t>to</w:t>
      </w:r>
      <w:r>
        <w:rPr>
          <w:spacing w:val="14"/>
          <w:sz w:val="28"/>
        </w:rPr>
        <w:t xml:space="preserve"> </w:t>
      </w:r>
      <w:r>
        <w:rPr>
          <w:sz w:val="28"/>
        </w:rPr>
        <w:t>a</w:t>
      </w:r>
      <w:r>
        <w:rPr>
          <w:spacing w:val="16"/>
          <w:sz w:val="28"/>
        </w:rPr>
        <w:t xml:space="preserve"> </w:t>
      </w:r>
      <w:r>
        <w:rPr>
          <w:sz w:val="28"/>
        </w:rPr>
        <w:t>mechanic</w:t>
      </w:r>
      <w:r>
        <w:rPr>
          <w:spacing w:val="16"/>
          <w:sz w:val="28"/>
        </w:rPr>
        <w:t xml:space="preserve"> </w:t>
      </w:r>
      <w:r>
        <w:rPr>
          <w:sz w:val="28"/>
        </w:rPr>
        <w:t>without</w:t>
      </w:r>
      <w:r>
        <w:rPr>
          <w:spacing w:val="14"/>
          <w:sz w:val="28"/>
        </w:rPr>
        <w:t xml:space="preserve"> </w:t>
      </w:r>
      <w:r>
        <w:rPr>
          <w:sz w:val="28"/>
        </w:rPr>
        <w:t>the</w:t>
      </w:r>
      <w:r>
        <w:rPr>
          <w:spacing w:val="14"/>
          <w:sz w:val="28"/>
        </w:rPr>
        <w:t xml:space="preserve"> </w:t>
      </w:r>
      <w:r>
        <w:rPr>
          <w:sz w:val="28"/>
        </w:rPr>
        <w:t>need</w:t>
      </w:r>
      <w:r>
        <w:rPr>
          <w:spacing w:val="17"/>
          <w:sz w:val="28"/>
        </w:rPr>
        <w:t xml:space="preserve"> </w:t>
      </w:r>
      <w:r>
        <w:rPr>
          <w:sz w:val="28"/>
        </w:rPr>
        <w:t>of</w:t>
      </w:r>
      <w:r>
        <w:rPr>
          <w:spacing w:val="15"/>
          <w:sz w:val="28"/>
        </w:rPr>
        <w:t xml:space="preserve"> </w:t>
      </w:r>
      <w:r>
        <w:rPr>
          <w:sz w:val="28"/>
        </w:rPr>
        <w:t>the</w:t>
      </w:r>
      <w:r>
        <w:rPr>
          <w:spacing w:val="16"/>
          <w:sz w:val="28"/>
        </w:rPr>
        <w:t xml:space="preserve"> </w:t>
      </w:r>
      <w:r>
        <w:rPr>
          <w:sz w:val="28"/>
        </w:rPr>
        <w:t>interceder.</w:t>
      </w:r>
      <w:r>
        <w:rPr>
          <w:spacing w:val="15"/>
          <w:sz w:val="28"/>
        </w:rPr>
        <w:t xml:space="preserve"> </w:t>
      </w:r>
      <w:r>
        <w:rPr>
          <w:sz w:val="28"/>
        </w:rPr>
        <w:t>This</w:t>
      </w:r>
      <w:r>
        <w:rPr>
          <w:spacing w:val="14"/>
          <w:sz w:val="28"/>
        </w:rPr>
        <w:t xml:space="preserve"> </w:t>
      </w:r>
      <w:r>
        <w:rPr>
          <w:sz w:val="28"/>
        </w:rPr>
        <w:t>system</w:t>
      </w:r>
      <w:r>
        <w:rPr>
          <w:spacing w:val="-67"/>
          <w:sz w:val="28"/>
        </w:rPr>
        <w:t xml:space="preserve"> </w:t>
      </w:r>
      <w:r>
        <w:rPr>
          <w:sz w:val="28"/>
        </w:rPr>
        <w:t xml:space="preserve">in itself is pristine and uses concomitant </w:t>
      </w:r>
      <w:proofErr w:type="spellStart"/>
      <w:proofErr w:type="gramStart"/>
      <w:r>
        <w:rPr>
          <w:sz w:val="28"/>
        </w:rPr>
        <w:t>technologies.Car</w:t>
      </w:r>
      <w:proofErr w:type="spellEnd"/>
      <w:proofErr w:type="gramEnd"/>
      <w:r>
        <w:rPr>
          <w:sz w:val="28"/>
        </w:rPr>
        <w:t>(e)</w:t>
      </w:r>
      <w:proofErr w:type="spellStart"/>
      <w:r>
        <w:rPr>
          <w:sz w:val="28"/>
        </w:rPr>
        <w:t>Takr</w:t>
      </w:r>
      <w:proofErr w:type="spellEnd"/>
      <w:r>
        <w:rPr>
          <w:sz w:val="28"/>
        </w:rPr>
        <w:t xml:space="preserve"> also provide</w:t>
      </w:r>
      <w:r>
        <w:rPr>
          <w:spacing w:val="1"/>
          <w:sz w:val="28"/>
        </w:rPr>
        <w:t xml:space="preserve"> </w:t>
      </w:r>
      <w:r>
        <w:rPr>
          <w:sz w:val="28"/>
        </w:rPr>
        <w:t xml:space="preserve">the basic aid that is needed by the user </w:t>
      </w:r>
      <w:proofErr w:type="spellStart"/>
      <w:r>
        <w:rPr>
          <w:sz w:val="28"/>
        </w:rPr>
        <w:t>inorder</w:t>
      </w:r>
      <w:proofErr w:type="spellEnd"/>
      <w:r>
        <w:rPr>
          <w:sz w:val="28"/>
        </w:rPr>
        <w:t xml:space="preserve"> to introspect the</w:t>
      </w:r>
      <w:r>
        <w:rPr>
          <w:spacing w:val="70"/>
          <w:sz w:val="28"/>
        </w:rPr>
        <w:t xml:space="preserve"> </w:t>
      </w:r>
      <w:r>
        <w:rPr>
          <w:sz w:val="28"/>
        </w:rPr>
        <w:t>basic faut in</w:t>
      </w:r>
      <w:r>
        <w:rPr>
          <w:spacing w:val="1"/>
          <w:sz w:val="28"/>
        </w:rPr>
        <w:t xml:space="preserve"> </w:t>
      </w:r>
      <w:r>
        <w:rPr>
          <w:sz w:val="28"/>
        </w:rPr>
        <w:t>the vehicle which may occur. Car(e)</w:t>
      </w:r>
      <w:proofErr w:type="spellStart"/>
      <w:r>
        <w:rPr>
          <w:sz w:val="28"/>
        </w:rPr>
        <w:t>Takr</w:t>
      </w:r>
      <w:proofErr w:type="spellEnd"/>
      <w:r>
        <w:rPr>
          <w:sz w:val="28"/>
        </w:rPr>
        <w:t xml:space="preserve"> also provide the user to pay the bill</w:t>
      </w:r>
      <w:r>
        <w:rPr>
          <w:spacing w:val="1"/>
          <w:sz w:val="28"/>
        </w:rPr>
        <w:t xml:space="preserve"> </w:t>
      </w:r>
      <w:r>
        <w:rPr>
          <w:sz w:val="28"/>
        </w:rPr>
        <w:t>online after the service is done and also provides with the e copy or the invoice</w:t>
      </w:r>
      <w:r>
        <w:rPr>
          <w:spacing w:val="-67"/>
          <w:sz w:val="28"/>
        </w:rPr>
        <w:t xml:space="preserve"> </w:t>
      </w:r>
      <w:r>
        <w:rPr>
          <w:sz w:val="28"/>
        </w:rPr>
        <w:t>service</w:t>
      </w:r>
      <w:r>
        <w:rPr>
          <w:spacing w:val="1"/>
          <w:sz w:val="28"/>
        </w:rPr>
        <w:t xml:space="preserve"> </w:t>
      </w:r>
      <w:r>
        <w:rPr>
          <w:sz w:val="28"/>
        </w:rPr>
        <w:t>of</w:t>
      </w:r>
      <w:r>
        <w:rPr>
          <w:spacing w:val="1"/>
          <w:sz w:val="28"/>
        </w:rPr>
        <w:t xml:space="preserve"> </w:t>
      </w:r>
      <w:r>
        <w:rPr>
          <w:sz w:val="28"/>
        </w:rPr>
        <w:t>the</w:t>
      </w:r>
      <w:r>
        <w:rPr>
          <w:spacing w:val="1"/>
          <w:sz w:val="28"/>
        </w:rPr>
        <w:t xml:space="preserve"> </w:t>
      </w:r>
      <w:proofErr w:type="spellStart"/>
      <w:proofErr w:type="gramStart"/>
      <w:r>
        <w:rPr>
          <w:sz w:val="28"/>
        </w:rPr>
        <w:t>bill.Car</w:t>
      </w:r>
      <w:proofErr w:type="spellEnd"/>
      <w:proofErr w:type="gramEnd"/>
      <w:r>
        <w:rPr>
          <w:sz w:val="28"/>
        </w:rPr>
        <w:t>(e)</w:t>
      </w:r>
      <w:proofErr w:type="spellStart"/>
      <w:r>
        <w:rPr>
          <w:sz w:val="28"/>
        </w:rPr>
        <w:t>Takr</w:t>
      </w:r>
      <w:proofErr w:type="spellEnd"/>
      <w:r>
        <w:rPr>
          <w:spacing w:val="1"/>
          <w:sz w:val="28"/>
        </w:rPr>
        <w:t xml:space="preserve"> </w:t>
      </w:r>
      <w:r>
        <w:rPr>
          <w:sz w:val="28"/>
        </w:rPr>
        <w:t>also</w:t>
      </w:r>
      <w:r>
        <w:rPr>
          <w:spacing w:val="1"/>
          <w:sz w:val="28"/>
        </w:rPr>
        <w:t xml:space="preserve"> </w:t>
      </w:r>
      <w:r>
        <w:rPr>
          <w:sz w:val="28"/>
        </w:rPr>
        <w:t>helps</w:t>
      </w:r>
      <w:r>
        <w:rPr>
          <w:spacing w:val="1"/>
          <w:sz w:val="28"/>
        </w:rPr>
        <w:t xml:space="preserve"> </w:t>
      </w:r>
      <w:r>
        <w:rPr>
          <w:sz w:val="28"/>
        </w:rPr>
        <w:t>in</w:t>
      </w:r>
      <w:r>
        <w:rPr>
          <w:spacing w:val="1"/>
          <w:sz w:val="28"/>
        </w:rPr>
        <w:t xml:space="preserve"> </w:t>
      </w:r>
      <w:r>
        <w:rPr>
          <w:sz w:val="28"/>
        </w:rPr>
        <w:t>connecting</w:t>
      </w:r>
      <w:r>
        <w:rPr>
          <w:spacing w:val="1"/>
          <w:sz w:val="28"/>
        </w:rPr>
        <w:t xml:space="preserve"> </w:t>
      </w:r>
      <w:r>
        <w:rPr>
          <w:sz w:val="28"/>
        </w:rPr>
        <w:t>the</w:t>
      </w:r>
      <w:r>
        <w:rPr>
          <w:spacing w:val="1"/>
          <w:sz w:val="28"/>
        </w:rPr>
        <w:t xml:space="preserve"> </w:t>
      </w:r>
      <w:r>
        <w:rPr>
          <w:sz w:val="28"/>
        </w:rPr>
        <w:t>user</w:t>
      </w:r>
      <w:r>
        <w:rPr>
          <w:spacing w:val="1"/>
          <w:sz w:val="28"/>
        </w:rPr>
        <w:t xml:space="preserve"> </w:t>
      </w:r>
      <w:r>
        <w:rPr>
          <w:sz w:val="28"/>
        </w:rPr>
        <w:t>to</w:t>
      </w:r>
      <w:r>
        <w:rPr>
          <w:spacing w:val="70"/>
          <w:sz w:val="28"/>
        </w:rPr>
        <w:t xml:space="preserve"> </w:t>
      </w:r>
      <w:r>
        <w:rPr>
          <w:sz w:val="28"/>
        </w:rPr>
        <w:t>the</w:t>
      </w:r>
      <w:r>
        <w:rPr>
          <w:spacing w:val="1"/>
          <w:sz w:val="28"/>
        </w:rPr>
        <w:t xml:space="preserve"> </w:t>
      </w:r>
      <w:r>
        <w:rPr>
          <w:sz w:val="28"/>
        </w:rPr>
        <w:t>mechanics who are specialized in their respective domains and hence all the</w:t>
      </w:r>
      <w:r>
        <w:rPr>
          <w:spacing w:val="1"/>
          <w:sz w:val="28"/>
        </w:rPr>
        <w:t xml:space="preserve"> </w:t>
      </w:r>
      <w:r>
        <w:rPr>
          <w:sz w:val="28"/>
        </w:rPr>
        <w:t>services</w:t>
      </w:r>
      <w:r>
        <w:rPr>
          <w:spacing w:val="-5"/>
          <w:sz w:val="28"/>
        </w:rPr>
        <w:t xml:space="preserve"> </w:t>
      </w:r>
      <w:r>
        <w:rPr>
          <w:sz w:val="28"/>
        </w:rPr>
        <w:t>which</w:t>
      </w:r>
      <w:r>
        <w:rPr>
          <w:spacing w:val="1"/>
          <w:sz w:val="28"/>
        </w:rPr>
        <w:t xml:space="preserve"> </w:t>
      </w:r>
      <w:r>
        <w:rPr>
          <w:sz w:val="28"/>
        </w:rPr>
        <w:t>are</w:t>
      </w:r>
      <w:r>
        <w:rPr>
          <w:spacing w:val="-2"/>
          <w:sz w:val="28"/>
        </w:rPr>
        <w:t xml:space="preserve"> </w:t>
      </w:r>
      <w:r>
        <w:rPr>
          <w:sz w:val="28"/>
        </w:rPr>
        <w:t>provided</w:t>
      </w:r>
      <w:r>
        <w:rPr>
          <w:spacing w:val="-1"/>
          <w:sz w:val="28"/>
        </w:rPr>
        <w:t xml:space="preserve"> </w:t>
      </w:r>
      <w:r>
        <w:rPr>
          <w:sz w:val="28"/>
        </w:rPr>
        <w:t>are</w:t>
      </w:r>
      <w:r>
        <w:rPr>
          <w:spacing w:val="-2"/>
          <w:sz w:val="28"/>
        </w:rPr>
        <w:t xml:space="preserve"> </w:t>
      </w:r>
      <w:r>
        <w:rPr>
          <w:sz w:val="28"/>
        </w:rPr>
        <w:t>very</w:t>
      </w:r>
      <w:r>
        <w:rPr>
          <w:spacing w:val="1"/>
          <w:sz w:val="28"/>
        </w:rPr>
        <w:t xml:space="preserve"> </w:t>
      </w:r>
      <w:r>
        <w:rPr>
          <w:sz w:val="28"/>
        </w:rPr>
        <w:t>effective</w:t>
      </w:r>
      <w:r>
        <w:rPr>
          <w:spacing w:val="-2"/>
          <w:sz w:val="28"/>
        </w:rPr>
        <w:t xml:space="preserve"> </w:t>
      </w:r>
      <w:proofErr w:type="spellStart"/>
      <w:r>
        <w:rPr>
          <w:sz w:val="28"/>
        </w:rPr>
        <w:t>andefficient</w:t>
      </w:r>
      <w:proofErr w:type="spellEnd"/>
      <w:r>
        <w:rPr>
          <w:sz w:val="28"/>
        </w:rPr>
        <w:t>.</w:t>
      </w:r>
    </w:p>
    <w:p w14:paraId="42D4E89D" w14:textId="77777777" w:rsidR="00357605" w:rsidRDefault="00357605">
      <w:pPr>
        <w:spacing w:line="360" w:lineRule="auto"/>
        <w:jc w:val="both"/>
        <w:rPr>
          <w:sz w:val="28"/>
        </w:rPr>
        <w:sectPr w:rsidR="00357605">
          <w:footerReference w:type="default" r:id="rId11"/>
          <w:pgSz w:w="11938" w:h="16862"/>
          <w:pgMar w:top="1598" w:right="374" w:bottom="274" w:left="1080" w:header="0" w:footer="0" w:gutter="0"/>
          <w:pgNumType w:start="1"/>
          <w:cols w:space="0"/>
        </w:sectPr>
      </w:pPr>
    </w:p>
    <w:p w14:paraId="7CECA161" w14:textId="77777777" w:rsidR="00357605" w:rsidRDefault="00357605">
      <w:pPr>
        <w:pStyle w:val="BodyText"/>
        <w:rPr>
          <w:sz w:val="20"/>
        </w:rPr>
      </w:pPr>
    </w:p>
    <w:p w14:paraId="1CF7F7FB" w14:textId="77777777" w:rsidR="00357605" w:rsidRDefault="00357605">
      <w:pPr>
        <w:pStyle w:val="BodyText"/>
        <w:rPr>
          <w:sz w:val="20"/>
        </w:rPr>
      </w:pPr>
    </w:p>
    <w:p w14:paraId="6FF127D4" w14:textId="77777777" w:rsidR="00357605" w:rsidRDefault="00357605">
      <w:pPr>
        <w:pStyle w:val="BodyText"/>
        <w:rPr>
          <w:sz w:val="20"/>
        </w:rPr>
      </w:pPr>
    </w:p>
    <w:p w14:paraId="1191F371" w14:textId="77777777" w:rsidR="00357605" w:rsidRDefault="00357605">
      <w:pPr>
        <w:pStyle w:val="BodyText"/>
        <w:rPr>
          <w:sz w:val="20"/>
        </w:rPr>
      </w:pPr>
    </w:p>
    <w:p w14:paraId="2735009B" w14:textId="77777777" w:rsidR="00357605" w:rsidRDefault="00357605">
      <w:pPr>
        <w:pStyle w:val="BodyText"/>
        <w:rPr>
          <w:sz w:val="20"/>
        </w:rPr>
      </w:pPr>
    </w:p>
    <w:p w14:paraId="376509E2" w14:textId="77777777" w:rsidR="00357605" w:rsidRDefault="00357605">
      <w:pPr>
        <w:pStyle w:val="BodyText"/>
        <w:spacing w:before="2"/>
        <w:rPr>
          <w:sz w:val="22"/>
        </w:rPr>
      </w:pPr>
    </w:p>
    <w:p w14:paraId="3A38F932" w14:textId="77777777" w:rsidR="00357605" w:rsidRDefault="001D1D91">
      <w:pPr>
        <w:pStyle w:val="Heading2"/>
        <w:ind w:left="2680" w:firstLineChars="200" w:firstLine="643"/>
        <w:jc w:val="left"/>
      </w:pPr>
      <w:bookmarkStart w:id="6" w:name="LIST_OF_FIGURES"/>
      <w:bookmarkStart w:id="7" w:name="_bookmark0"/>
      <w:bookmarkEnd w:id="6"/>
      <w:bookmarkEnd w:id="7"/>
      <w:r>
        <w:t>LIST</w:t>
      </w:r>
      <w:r>
        <w:rPr>
          <w:spacing w:val="-5"/>
        </w:rPr>
        <w:t xml:space="preserve"> </w:t>
      </w:r>
      <w:r>
        <w:t>OF</w:t>
      </w:r>
      <w:r>
        <w:rPr>
          <w:spacing w:val="-4"/>
        </w:rPr>
        <w:t xml:space="preserve"> </w:t>
      </w:r>
      <w:r>
        <w:t>FIGURES</w:t>
      </w:r>
    </w:p>
    <w:p w14:paraId="36BCC1B1" w14:textId="77777777" w:rsidR="00357605" w:rsidRDefault="00357605">
      <w:pPr>
        <w:pStyle w:val="BodyText"/>
        <w:rPr>
          <w:b/>
          <w:sz w:val="20"/>
        </w:rPr>
      </w:pPr>
    </w:p>
    <w:p w14:paraId="025F6491" w14:textId="77777777" w:rsidR="00357605" w:rsidRDefault="00357605">
      <w:pPr>
        <w:pStyle w:val="BodyText"/>
        <w:rPr>
          <w:b/>
          <w:sz w:val="20"/>
        </w:rPr>
      </w:pPr>
    </w:p>
    <w:p w14:paraId="20A1CA2C" w14:textId="77777777" w:rsidR="00357605" w:rsidRDefault="00357605">
      <w:pPr>
        <w:pStyle w:val="BodyText"/>
        <w:spacing w:before="6"/>
        <w:rPr>
          <w:b/>
          <w:sz w:val="12"/>
        </w:rPr>
      </w:pPr>
    </w:p>
    <w:tbl>
      <w:tblPr>
        <w:tblW w:w="0" w:type="auto"/>
        <w:tblInd w:w="878" w:type="dxa"/>
        <w:tblLayout w:type="fixed"/>
        <w:tblCellMar>
          <w:left w:w="0" w:type="dxa"/>
          <w:right w:w="0" w:type="dxa"/>
        </w:tblCellMar>
        <w:tblLook w:val="04A0" w:firstRow="1" w:lastRow="0" w:firstColumn="1" w:lastColumn="0" w:noHBand="0" w:noVBand="1"/>
      </w:tblPr>
      <w:tblGrid>
        <w:gridCol w:w="2701"/>
        <w:gridCol w:w="3829"/>
        <w:gridCol w:w="1570"/>
      </w:tblGrid>
      <w:tr w:rsidR="00357605" w14:paraId="5D8F6253" w14:textId="77777777">
        <w:trPr>
          <w:trHeight w:val="370"/>
        </w:trPr>
        <w:tc>
          <w:tcPr>
            <w:tcW w:w="2701" w:type="dxa"/>
          </w:tcPr>
          <w:p w14:paraId="79D5B600" w14:textId="77777777" w:rsidR="00357605" w:rsidRDefault="001D1D91">
            <w:pPr>
              <w:pStyle w:val="TableParagraph"/>
              <w:spacing w:before="0" w:line="311" w:lineRule="exact"/>
              <w:ind w:left="50"/>
              <w:rPr>
                <w:sz w:val="28"/>
              </w:rPr>
            </w:pPr>
            <w:r>
              <w:rPr>
                <w:sz w:val="28"/>
              </w:rPr>
              <w:t>FIGURE</w:t>
            </w:r>
            <w:r>
              <w:rPr>
                <w:spacing w:val="-4"/>
                <w:sz w:val="28"/>
              </w:rPr>
              <w:t xml:space="preserve"> </w:t>
            </w:r>
            <w:r>
              <w:rPr>
                <w:sz w:val="28"/>
              </w:rPr>
              <w:t>NO</w:t>
            </w:r>
          </w:p>
        </w:tc>
        <w:tc>
          <w:tcPr>
            <w:tcW w:w="3829" w:type="dxa"/>
          </w:tcPr>
          <w:p w14:paraId="16B421CD" w14:textId="77777777" w:rsidR="00357605" w:rsidRDefault="001D1D91">
            <w:pPr>
              <w:pStyle w:val="TableParagraph"/>
              <w:spacing w:before="0" w:line="311" w:lineRule="exact"/>
              <w:ind w:left="1200"/>
              <w:rPr>
                <w:sz w:val="28"/>
              </w:rPr>
            </w:pPr>
            <w:r>
              <w:rPr>
                <w:sz w:val="28"/>
              </w:rPr>
              <w:t>FIGURE</w:t>
            </w:r>
            <w:r>
              <w:rPr>
                <w:spacing w:val="-4"/>
                <w:sz w:val="28"/>
              </w:rPr>
              <w:t xml:space="preserve"> </w:t>
            </w:r>
            <w:r>
              <w:rPr>
                <w:sz w:val="28"/>
              </w:rPr>
              <w:t>NAME</w:t>
            </w:r>
          </w:p>
        </w:tc>
        <w:tc>
          <w:tcPr>
            <w:tcW w:w="1570" w:type="dxa"/>
          </w:tcPr>
          <w:p w14:paraId="17817C6F" w14:textId="77777777" w:rsidR="00357605" w:rsidRDefault="001D1D91">
            <w:pPr>
              <w:pStyle w:val="TableParagraph"/>
              <w:spacing w:before="28"/>
              <w:ind w:left="489"/>
              <w:rPr>
                <w:sz w:val="24"/>
              </w:rPr>
            </w:pPr>
            <w:r>
              <w:rPr>
                <w:sz w:val="24"/>
              </w:rPr>
              <w:t>PAGE</w:t>
            </w:r>
            <w:r>
              <w:rPr>
                <w:spacing w:val="-3"/>
                <w:sz w:val="24"/>
              </w:rPr>
              <w:t xml:space="preserve"> </w:t>
            </w:r>
            <w:r>
              <w:rPr>
                <w:sz w:val="24"/>
              </w:rPr>
              <w:t>NO</w:t>
            </w:r>
          </w:p>
        </w:tc>
      </w:tr>
      <w:tr w:rsidR="00357605" w14:paraId="394285A5" w14:textId="77777777">
        <w:trPr>
          <w:trHeight w:val="542"/>
        </w:trPr>
        <w:tc>
          <w:tcPr>
            <w:tcW w:w="2701" w:type="dxa"/>
          </w:tcPr>
          <w:p w14:paraId="60BBE63D" w14:textId="77777777" w:rsidR="00357605" w:rsidRDefault="001D1D91">
            <w:pPr>
              <w:pStyle w:val="TableParagraph"/>
              <w:ind w:left="81"/>
              <w:rPr>
                <w:sz w:val="28"/>
              </w:rPr>
            </w:pPr>
            <w:r>
              <w:rPr>
                <w:sz w:val="28"/>
              </w:rPr>
              <w:t>Figure</w:t>
            </w:r>
            <w:r>
              <w:rPr>
                <w:spacing w:val="-2"/>
                <w:sz w:val="28"/>
              </w:rPr>
              <w:t xml:space="preserve"> </w:t>
            </w:r>
            <w:r>
              <w:rPr>
                <w:sz w:val="28"/>
              </w:rPr>
              <w:t>3.1</w:t>
            </w:r>
          </w:p>
        </w:tc>
        <w:tc>
          <w:tcPr>
            <w:tcW w:w="3829" w:type="dxa"/>
          </w:tcPr>
          <w:p w14:paraId="237C9511" w14:textId="77777777" w:rsidR="00357605" w:rsidRDefault="001D1D91">
            <w:pPr>
              <w:pStyle w:val="TableParagraph"/>
              <w:ind w:left="1191"/>
              <w:rPr>
                <w:sz w:val="28"/>
              </w:rPr>
            </w:pPr>
            <w:r>
              <w:rPr>
                <w:sz w:val="28"/>
              </w:rPr>
              <w:t>Architecture</w:t>
            </w:r>
          </w:p>
        </w:tc>
        <w:tc>
          <w:tcPr>
            <w:tcW w:w="1570" w:type="dxa"/>
          </w:tcPr>
          <w:p w14:paraId="7D6F7E05" w14:textId="239D8A3D" w:rsidR="00357605" w:rsidRDefault="00DD39C6">
            <w:pPr>
              <w:pStyle w:val="TableParagraph"/>
              <w:ind w:left="549"/>
              <w:rPr>
                <w:sz w:val="28"/>
              </w:rPr>
            </w:pPr>
            <w:r>
              <w:rPr>
                <w:sz w:val="28"/>
              </w:rPr>
              <w:t>6</w:t>
            </w:r>
          </w:p>
        </w:tc>
      </w:tr>
      <w:tr w:rsidR="00357605" w14:paraId="44242757" w14:textId="77777777">
        <w:trPr>
          <w:trHeight w:val="643"/>
        </w:trPr>
        <w:tc>
          <w:tcPr>
            <w:tcW w:w="2701" w:type="dxa"/>
          </w:tcPr>
          <w:p w14:paraId="480DE049" w14:textId="77777777" w:rsidR="00357605" w:rsidRDefault="001D1D91">
            <w:pPr>
              <w:pStyle w:val="TableParagraph"/>
              <w:spacing w:before="161"/>
              <w:ind w:left="57"/>
              <w:rPr>
                <w:sz w:val="28"/>
              </w:rPr>
            </w:pPr>
            <w:r>
              <w:rPr>
                <w:sz w:val="28"/>
              </w:rPr>
              <w:t>Figure</w:t>
            </w:r>
            <w:r>
              <w:rPr>
                <w:spacing w:val="-2"/>
                <w:sz w:val="28"/>
              </w:rPr>
              <w:t xml:space="preserve"> </w:t>
            </w:r>
            <w:r>
              <w:rPr>
                <w:sz w:val="28"/>
              </w:rPr>
              <w:t>3.2</w:t>
            </w:r>
          </w:p>
        </w:tc>
        <w:tc>
          <w:tcPr>
            <w:tcW w:w="3829" w:type="dxa"/>
          </w:tcPr>
          <w:p w14:paraId="57622616" w14:textId="77777777" w:rsidR="00357605" w:rsidRDefault="001D1D91">
            <w:pPr>
              <w:pStyle w:val="TableParagraph"/>
              <w:spacing w:before="161"/>
              <w:ind w:left="1167"/>
              <w:rPr>
                <w:sz w:val="28"/>
              </w:rPr>
            </w:pPr>
            <w:r>
              <w:rPr>
                <w:sz w:val="28"/>
              </w:rPr>
              <w:t>Use</w:t>
            </w:r>
            <w:r>
              <w:rPr>
                <w:spacing w:val="-3"/>
                <w:sz w:val="28"/>
              </w:rPr>
              <w:t xml:space="preserve"> </w:t>
            </w:r>
            <w:r>
              <w:rPr>
                <w:sz w:val="28"/>
              </w:rPr>
              <w:t>case</w:t>
            </w:r>
            <w:r>
              <w:rPr>
                <w:spacing w:val="-1"/>
                <w:sz w:val="28"/>
              </w:rPr>
              <w:t xml:space="preserve"> </w:t>
            </w:r>
            <w:r>
              <w:rPr>
                <w:sz w:val="28"/>
              </w:rPr>
              <w:t>diagram</w:t>
            </w:r>
          </w:p>
        </w:tc>
        <w:tc>
          <w:tcPr>
            <w:tcW w:w="1570" w:type="dxa"/>
          </w:tcPr>
          <w:p w14:paraId="6B5C0477" w14:textId="6E66134B" w:rsidR="00357605" w:rsidRDefault="00DD39C6">
            <w:pPr>
              <w:pStyle w:val="TableParagraph"/>
              <w:spacing w:before="161"/>
              <w:ind w:left="0" w:right="285"/>
              <w:jc w:val="center"/>
              <w:rPr>
                <w:sz w:val="28"/>
              </w:rPr>
            </w:pPr>
            <w:r>
              <w:rPr>
                <w:sz w:val="28"/>
              </w:rPr>
              <w:t>7</w:t>
            </w:r>
          </w:p>
        </w:tc>
      </w:tr>
      <w:tr w:rsidR="00357605" w14:paraId="6101226D" w14:textId="77777777">
        <w:trPr>
          <w:trHeight w:val="632"/>
        </w:trPr>
        <w:tc>
          <w:tcPr>
            <w:tcW w:w="2701" w:type="dxa"/>
          </w:tcPr>
          <w:p w14:paraId="3A0613D7" w14:textId="77777777" w:rsidR="00357605" w:rsidRDefault="001D1D91">
            <w:pPr>
              <w:pStyle w:val="TableParagraph"/>
              <w:spacing w:before="149"/>
              <w:rPr>
                <w:sz w:val="28"/>
              </w:rPr>
            </w:pPr>
            <w:r>
              <w:rPr>
                <w:sz w:val="28"/>
              </w:rPr>
              <w:t>Figure</w:t>
            </w:r>
            <w:r>
              <w:rPr>
                <w:spacing w:val="-2"/>
                <w:sz w:val="28"/>
              </w:rPr>
              <w:t xml:space="preserve"> </w:t>
            </w:r>
            <w:r>
              <w:rPr>
                <w:sz w:val="28"/>
              </w:rPr>
              <w:t>3.3</w:t>
            </w:r>
          </w:p>
        </w:tc>
        <w:tc>
          <w:tcPr>
            <w:tcW w:w="3829" w:type="dxa"/>
          </w:tcPr>
          <w:p w14:paraId="1633F3C7" w14:textId="77777777" w:rsidR="00357605" w:rsidRDefault="001D1D91">
            <w:pPr>
              <w:pStyle w:val="TableParagraph"/>
              <w:spacing w:before="149"/>
              <w:ind w:left="1179"/>
              <w:rPr>
                <w:sz w:val="28"/>
              </w:rPr>
            </w:pPr>
            <w:r>
              <w:rPr>
                <w:sz w:val="28"/>
              </w:rPr>
              <w:t>Class</w:t>
            </w:r>
            <w:r>
              <w:rPr>
                <w:spacing w:val="-2"/>
                <w:sz w:val="28"/>
              </w:rPr>
              <w:t xml:space="preserve"> </w:t>
            </w:r>
            <w:r>
              <w:rPr>
                <w:sz w:val="28"/>
              </w:rPr>
              <w:t>diagram</w:t>
            </w:r>
          </w:p>
        </w:tc>
        <w:tc>
          <w:tcPr>
            <w:tcW w:w="1570" w:type="dxa"/>
          </w:tcPr>
          <w:p w14:paraId="621BD682" w14:textId="42B326B3" w:rsidR="00357605" w:rsidRDefault="00DD39C6">
            <w:pPr>
              <w:pStyle w:val="TableParagraph"/>
              <w:spacing w:before="149"/>
              <w:ind w:left="0" w:right="174"/>
              <w:jc w:val="center"/>
              <w:rPr>
                <w:sz w:val="28"/>
              </w:rPr>
            </w:pPr>
            <w:r>
              <w:rPr>
                <w:sz w:val="28"/>
              </w:rPr>
              <w:t>8</w:t>
            </w:r>
          </w:p>
        </w:tc>
      </w:tr>
      <w:tr w:rsidR="00357605" w14:paraId="124D2D39" w14:textId="77777777">
        <w:trPr>
          <w:trHeight w:val="611"/>
        </w:trPr>
        <w:tc>
          <w:tcPr>
            <w:tcW w:w="2701" w:type="dxa"/>
          </w:tcPr>
          <w:p w14:paraId="03928A57" w14:textId="77777777" w:rsidR="00357605" w:rsidRDefault="001D1D91">
            <w:pPr>
              <w:pStyle w:val="TableParagraph"/>
              <w:spacing w:before="150"/>
              <w:rPr>
                <w:sz w:val="28"/>
              </w:rPr>
            </w:pPr>
            <w:r>
              <w:rPr>
                <w:sz w:val="28"/>
              </w:rPr>
              <w:t>Figure</w:t>
            </w:r>
            <w:r>
              <w:rPr>
                <w:spacing w:val="-2"/>
                <w:sz w:val="28"/>
              </w:rPr>
              <w:t xml:space="preserve"> </w:t>
            </w:r>
            <w:r>
              <w:rPr>
                <w:sz w:val="28"/>
              </w:rPr>
              <w:t>3.4</w:t>
            </w:r>
          </w:p>
        </w:tc>
        <w:tc>
          <w:tcPr>
            <w:tcW w:w="3829" w:type="dxa"/>
          </w:tcPr>
          <w:p w14:paraId="27D1DDCF" w14:textId="77777777" w:rsidR="00357605" w:rsidRDefault="001D1D91">
            <w:pPr>
              <w:pStyle w:val="TableParagraph"/>
              <w:spacing w:before="150"/>
              <w:ind w:left="1179"/>
              <w:rPr>
                <w:sz w:val="28"/>
              </w:rPr>
            </w:pPr>
            <w:r>
              <w:rPr>
                <w:sz w:val="28"/>
              </w:rPr>
              <w:t>Data</w:t>
            </w:r>
            <w:r>
              <w:rPr>
                <w:spacing w:val="-3"/>
                <w:sz w:val="28"/>
              </w:rPr>
              <w:t xml:space="preserve"> </w:t>
            </w:r>
            <w:r>
              <w:rPr>
                <w:sz w:val="28"/>
              </w:rPr>
              <w:t>Flow</w:t>
            </w:r>
            <w:r>
              <w:rPr>
                <w:spacing w:val="-2"/>
                <w:sz w:val="28"/>
              </w:rPr>
              <w:t xml:space="preserve"> </w:t>
            </w:r>
            <w:r>
              <w:rPr>
                <w:sz w:val="28"/>
              </w:rPr>
              <w:t>diagram</w:t>
            </w:r>
          </w:p>
        </w:tc>
        <w:tc>
          <w:tcPr>
            <w:tcW w:w="1570" w:type="dxa"/>
          </w:tcPr>
          <w:p w14:paraId="39371C80" w14:textId="3E55FF1A" w:rsidR="00357605" w:rsidRDefault="00DD39C6">
            <w:pPr>
              <w:pStyle w:val="TableParagraph"/>
              <w:spacing w:before="150"/>
              <w:ind w:left="510" w:right="663"/>
              <w:jc w:val="center"/>
              <w:rPr>
                <w:sz w:val="28"/>
              </w:rPr>
            </w:pPr>
            <w:r>
              <w:rPr>
                <w:sz w:val="28"/>
              </w:rPr>
              <w:t>9</w:t>
            </w:r>
          </w:p>
        </w:tc>
      </w:tr>
      <w:tr w:rsidR="00357605" w14:paraId="0A1B1EAD" w14:textId="77777777">
        <w:trPr>
          <w:trHeight w:val="450"/>
        </w:trPr>
        <w:tc>
          <w:tcPr>
            <w:tcW w:w="2701" w:type="dxa"/>
          </w:tcPr>
          <w:p w14:paraId="35CCAB90" w14:textId="77777777" w:rsidR="00357605" w:rsidRDefault="001D1D91">
            <w:pPr>
              <w:pStyle w:val="TableParagraph"/>
              <w:spacing w:before="128" w:line="302" w:lineRule="exact"/>
              <w:rPr>
                <w:sz w:val="28"/>
              </w:rPr>
            </w:pPr>
            <w:r>
              <w:rPr>
                <w:sz w:val="28"/>
              </w:rPr>
              <w:t>Figure</w:t>
            </w:r>
            <w:r>
              <w:rPr>
                <w:spacing w:val="-2"/>
                <w:sz w:val="28"/>
              </w:rPr>
              <w:t xml:space="preserve"> </w:t>
            </w:r>
            <w:r>
              <w:rPr>
                <w:sz w:val="28"/>
              </w:rPr>
              <w:t>3.5</w:t>
            </w:r>
          </w:p>
        </w:tc>
        <w:tc>
          <w:tcPr>
            <w:tcW w:w="3829" w:type="dxa"/>
          </w:tcPr>
          <w:p w14:paraId="07DE9493" w14:textId="77777777" w:rsidR="00357605" w:rsidRDefault="001D1D91">
            <w:pPr>
              <w:pStyle w:val="TableParagraph"/>
              <w:spacing w:before="128" w:line="302" w:lineRule="exact"/>
              <w:ind w:left="1179"/>
              <w:rPr>
                <w:sz w:val="28"/>
              </w:rPr>
            </w:pPr>
            <w:r>
              <w:rPr>
                <w:sz w:val="28"/>
              </w:rPr>
              <w:t>Sequence</w:t>
            </w:r>
            <w:r>
              <w:rPr>
                <w:spacing w:val="-3"/>
                <w:sz w:val="28"/>
              </w:rPr>
              <w:t xml:space="preserve"> </w:t>
            </w:r>
            <w:r>
              <w:rPr>
                <w:sz w:val="28"/>
              </w:rPr>
              <w:t>diagram</w:t>
            </w:r>
          </w:p>
        </w:tc>
        <w:tc>
          <w:tcPr>
            <w:tcW w:w="1570" w:type="dxa"/>
          </w:tcPr>
          <w:p w14:paraId="00F6760A" w14:textId="1D88AE19" w:rsidR="00357605" w:rsidRDefault="001D1D91">
            <w:pPr>
              <w:pStyle w:val="TableParagraph"/>
              <w:spacing w:before="128" w:line="302" w:lineRule="exact"/>
              <w:ind w:left="548" w:right="624"/>
              <w:jc w:val="center"/>
              <w:rPr>
                <w:sz w:val="28"/>
              </w:rPr>
            </w:pPr>
            <w:r>
              <w:rPr>
                <w:sz w:val="28"/>
              </w:rPr>
              <w:t>1</w:t>
            </w:r>
            <w:r w:rsidR="00DD39C6">
              <w:rPr>
                <w:sz w:val="28"/>
              </w:rPr>
              <w:t>0</w:t>
            </w:r>
          </w:p>
        </w:tc>
      </w:tr>
      <w:tr w:rsidR="00C46B3B" w14:paraId="3FD0D6C2" w14:textId="77777777">
        <w:trPr>
          <w:trHeight w:val="450"/>
        </w:trPr>
        <w:tc>
          <w:tcPr>
            <w:tcW w:w="2701" w:type="dxa"/>
          </w:tcPr>
          <w:p w14:paraId="094AF0DE" w14:textId="17105B80" w:rsidR="00C46B3B" w:rsidRDefault="00C46B3B">
            <w:pPr>
              <w:pStyle w:val="TableParagraph"/>
              <w:spacing w:before="128" w:line="302" w:lineRule="exact"/>
              <w:rPr>
                <w:sz w:val="28"/>
              </w:rPr>
            </w:pPr>
            <w:r>
              <w:rPr>
                <w:sz w:val="28"/>
              </w:rPr>
              <w:t>Table 6.1</w:t>
            </w:r>
          </w:p>
        </w:tc>
        <w:tc>
          <w:tcPr>
            <w:tcW w:w="3829" w:type="dxa"/>
          </w:tcPr>
          <w:p w14:paraId="1B071E03" w14:textId="0F80901B" w:rsidR="00C46B3B" w:rsidRDefault="00C46B3B">
            <w:pPr>
              <w:pStyle w:val="TableParagraph"/>
              <w:spacing w:before="128" w:line="302" w:lineRule="exact"/>
              <w:ind w:left="1179"/>
              <w:rPr>
                <w:sz w:val="28"/>
              </w:rPr>
            </w:pPr>
            <w:r>
              <w:rPr>
                <w:sz w:val="28"/>
              </w:rPr>
              <w:t>Login</w:t>
            </w:r>
          </w:p>
        </w:tc>
        <w:tc>
          <w:tcPr>
            <w:tcW w:w="1570" w:type="dxa"/>
          </w:tcPr>
          <w:p w14:paraId="7B1716C1" w14:textId="1F8BB346" w:rsidR="00C46B3B" w:rsidRDefault="00DD39C6" w:rsidP="00C46B3B">
            <w:pPr>
              <w:pStyle w:val="TableParagraph"/>
              <w:spacing w:before="128" w:line="302" w:lineRule="exact"/>
              <w:ind w:left="548" w:right="624"/>
              <w:rPr>
                <w:sz w:val="28"/>
              </w:rPr>
            </w:pPr>
            <w:r>
              <w:rPr>
                <w:sz w:val="28"/>
              </w:rPr>
              <w:t xml:space="preserve"> </w:t>
            </w:r>
            <w:r w:rsidR="00C46B3B">
              <w:rPr>
                <w:sz w:val="28"/>
              </w:rPr>
              <w:t>22</w:t>
            </w:r>
          </w:p>
        </w:tc>
      </w:tr>
      <w:tr w:rsidR="00C46B3B" w14:paraId="1F109895" w14:textId="77777777">
        <w:trPr>
          <w:trHeight w:val="450"/>
        </w:trPr>
        <w:tc>
          <w:tcPr>
            <w:tcW w:w="2701" w:type="dxa"/>
          </w:tcPr>
          <w:p w14:paraId="17673EED" w14:textId="1D20395A" w:rsidR="00C46B3B" w:rsidRDefault="00C46B3B">
            <w:pPr>
              <w:pStyle w:val="TableParagraph"/>
              <w:spacing w:before="128" w:line="302" w:lineRule="exact"/>
              <w:rPr>
                <w:sz w:val="28"/>
              </w:rPr>
            </w:pPr>
            <w:r>
              <w:rPr>
                <w:sz w:val="28"/>
              </w:rPr>
              <w:t>Table 6.2</w:t>
            </w:r>
          </w:p>
        </w:tc>
        <w:tc>
          <w:tcPr>
            <w:tcW w:w="3829" w:type="dxa"/>
          </w:tcPr>
          <w:p w14:paraId="6EE5D626" w14:textId="678950B3" w:rsidR="00C46B3B" w:rsidRDefault="00C46B3B">
            <w:pPr>
              <w:pStyle w:val="TableParagraph"/>
              <w:spacing w:before="128" w:line="302" w:lineRule="exact"/>
              <w:ind w:left="1179"/>
              <w:rPr>
                <w:sz w:val="28"/>
              </w:rPr>
            </w:pPr>
            <w:proofErr w:type="spellStart"/>
            <w:r>
              <w:rPr>
                <w:sz w:val="28"/>
              </w:rPr>
              <w:t>SignUp</w:t>
            </w:r>
            <w:proofErr w:type="spellEnd"/>
          </w:p>
        </w:tc>
        <w:tc>
          <w:tcPr>
            <w:tcW w:w="1570" w:type="dxa"/>
          </w:tcPr>
          <w:p w14:paraId="025557A9" w14:textId="4D695521" w:rsidR="00C46B3B" w:rsidRDefault="00DD39C6" w:rsidP="00C46B3B">
            <w:pPr>
              <w:pStyle w:val="TableParagraph"/>
              <w:spacing w:before="128" w:line="302" w:lineRule="exact"/>
              <w:ind w:left="548" w:right="624"/>
              <w:rPr>
                <w:sz w:val="28"/>
              </w:rPr>
            </w:pPr>
            <w:r>
              <w:rPr>
                <w:sz w:val="28"/>
              </w:rPr>
              <w:t xml:space="preserve"> </w:t>
            </w:r>
            <w:r w:rsidR="00C46B3B">
              <w:rPr>
                <w:sz w:val="28"/>
              </w:rPr>
              <w:t>23</w:t>
            </w:r>
          </w:p>
        </w:tc>
      </w:tr>
      <w:tr w:rsidR="00C46B3B" w14:paraId="25CBBF83" w14:textId="77777777">
        <w:trPr>
          <w:trHeight w:val="450"/>
        </w:trPr>
        <w:tc>
          <w:tcPr>
            <w:tcW w:w="2701" w:type="dxa"/>
          </w:tcPr>
          <w:p w14:paraId="49F1D96F" w14:textId="19EDF1D9" w:rsidR="00C46B3B" w:rsidRDefault="00C46B3B">
            <w:pPr>
              <w:pStyle w:val="TableParagraph"/>
              <w:spacing w:before="128" w:line="302" w:lineRule="exact"/>
              <w:rPr>
                <w:sz w:val="28"/>
              </w:rPr>
            </w:pPr>
            <w:r>
              <w:rPr>
                <w:sz w:val="28"/>
              </w:rPr>
              <w:t>Table 6.3</w:t>
            </w:r>
          </w:p>
        </w:tc>
        <w:tc>
          <w:tcPr>
            <w:tcW w:w="3829" w:type="dxa"/>
          </w:tcPr>
          <w:p w14:paraId="5E2F5A4E" w14:textId="52CE6607" w:rsidR="00C46B3B" w:rsidRDefault="00C46B3B">
            <w:pPr>
              <w:pStyle w:val="TableParagraph"/>
              <w:spacing w:before="128" w:line="302" w:lineRule="exact"/>
              <w:ind w:left="1179"/>
              <w:rPr>
                <w:sz w:val="28"/>
              </w:rPr>
            </w:pPr>
            <w:r>
              <w:rPr>
                <w:sz w:val="28"/>
              </w:rPr>
              <w:t>Select Vehicle</w:t>
            </w:r>
          </w:p>
        </w:tc>
        <w:tc>
          <w:tcPr>
            <w:tcW w:w="1570" w:type="dxa"/>
          </w:tcPr>
          <w:p w14:paraId="59A83A27" w14:textId="5CF39E84"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4803601D" w14:textId="77777777">
        <w:trPr>
          <w:trHeight w:val="450"/>
        </w:trPr>
        <w:tc>
          <w:tcPr>
            <w:tcW w:w="2701" w:type="dxa"/>
          </w:tcPr>
          <w:p w14:paraId="26B76157" w14:textId="3F38340E" w:rsidR="00C46B3B" w:rsidRDefault="00C46B3B">
            <w:pPr>
              <w:pStyle w:val="TableParagraph"/>
              <w:spacing w:before="128" w:line="302" w:lineRule="exact"/>
              <w:rPr>
                <w:sz w:val="28"/>
              </w:rPr>
            </w:pPr>
            <w:r>
              <w:rPr>
                <w:sz w:val="28"/>
              </w:rPr>
              <w:t xml:space="preserve">Table 6.4                                   </w:t>
            </w:r>
          </w:p>
        </w:tc>
        <w:tc>
          <w:tcPr>
            <w:tcW w:w="3829" w:type="dxa"/>
          </w:tcPr>
          <w:p w14:paraId="641E19C6" w14:textId="099052DE" w:rsidR="00C46B3B" w:rsidRDefault="00C46B3B">
            <w:pPr>
              <w:pStyle w:val="TableParagraph"/>
              <w:spacing w:before="128" w:line="302" w:lineRule="exact"/>
              <w:ind w:left="1179"/>
              <w:rPr>
                <w:sz w:val="28"/>
              </w:rPr>
            </w:pPr>
            <w:proofErr w:type="spellStart"/>
            <w:r>
              <w:rPr>
                <w:sz w:val="28"/>
              </w:rPr>
              <w:t>BreakDown</w:t>
            </w:r>
            <w:proofErr w:type="spellEnd"/>
          </w:p>
        </w:tc>
        <w:tc>
          <w:tcPr>
            <w:tcW w:w="1570" w:type="dxa"/>
          </w:tcPr>
          <w:p w14:paraId="71CFB298" w14:textId="09150B64"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1ACB923E" w14:textId="77777777">
        <w:trPr>
          <w:trHeight w:val="450"/>
        </w:trPr>
        <w:tc>
          <w:tcPr>
            <w:tcW w:w="2701" w:type="dxa"/>
          </w:tcPr>
          <w:p w14:paraId="562405A1" w14:textId="712998FC" w:rsidR="00C46B3B" w:rsidRDefault="00C46B3B">
            <w:pPr>
              <w:pStyle w:val="TableParagraph"/>
              <w:spacing w:before="128" w:line="302" w:lineRule="exact"/>
              <w:rPr>
                <w:sz w:val="28"/>
              </w:rPr>
            </w:pPr>
            <w:r>
              <w:rPr>
                <w:sz w:val="28"/>
              </w:rPr>
              <w:t>Table 6.5</w:t>
            </w:r>
          </w:p>
        </w:tc>
        <w:tc>
          <w:tcPr>
            <w:tcW w:w="3829" w:type="dxa"/>
          </w:tcPr>
          <w:p w14:paraId="3EF8E69A" w14:textId="51F31F4E" w:rsidR="00C46B3B" w:rsidRDefault="00C46B3B">
            <w:pPr>
              <w:pStyle w:val="TableParagraph"/>
              <w:spacing w:before="128" w:line="302" w:lineRule="exact"/>
              <w:ind w:left="1179"/>
              <w:rPr>
                <w:sz w:val="28"/>
              </w:rPr>
            </w:pPr>
            <w:r>
              <w:rPr>
                <w:sz w:val="28"/>
              </w:rPr>
              <w:t>Request Mechanic</w:t>
            </w:r>
          </w:p>
        </w:tc>
        <w:tc>
          <w:tcPr>
            <w:tcW w:w="1570" w:type="dxa"/>
          </w:tcPr>
          <w:p w14:paraId="6DB38393" w14:textId="0762C237"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1B716153" w14:textId="77777777">
        <w:trPr>
          <w:trHeight w:val="450"/>
        </w:trPr>
        <w:tc>
          <w:tcPr>
            <w:tcW w:w="2701" w:type="dxa"/>
          </w:tcPr>
          <w:p w14:paraId="572EF8D6" w14:textId="0B8336D0" w:rsidR="00C46B3B" w:rsidRDefault="00C46B3B">
            <w:pPr>
              <w:pStyle w:val="TableParagraph"/>
              <w:spacing w:before="128" w:line="302" w:lineRule="exact"/>
              <w:rPr>
                <w:sz w:val="28"/>
              </w:rPr>
            </w:pPr>
            <w:r>
              <w:rPr>
                <w:sz w:val="28"/>
              </w:rPr>
              <w:t>Table 6.6</w:t>
            </w:r>
          </w:p>
        </w:tc>
        <w:tc>
          <w:tcPr>
            <w:tcW w:w="3829" w:type="dxa"/>
          </w:tcPr>
          <w:p w14:paraId="400D0D8C" w14:textId="0BCDE911" w:rsidR="00C46B3B" w:rsidRDefault="00C46B3B">
            <w:pPr>
              <w:pStyle w:val="TableParagraph"/>
              <w:spacing w:before="128" w:line="302" w:lineRule="exact"/>
              <w:ind w:left="1179"/>
              <w:rPr>
                <w:sz w:val="28"/>
              </w:rPr>
            </w:pPr>
            <w:r>
              <w:rPr>
                <w:sz w:val="28"/>
              </w:rPr>
              <w:t>Payment</w:t>
            </w:r>
          </w:p>
        </w:tc>
        <w:tc>
          <w:tcPr>
            <w:tcW w:w="1570" w:type="dxa"/>
          </w:tcPr>
          <w:p w14:paraId="4FCD8B9A" w14:textId="72C16502" w:rsidR="00C46B3B" w:rsidRDefault="00DD39C6" w:rsidP="00C46B3B">
            <w:pPr>
              <w:pStyle w:val="TableParagraph"/>
              <w:spacing w:before="128" w:line="302" w:lineRule="exact"/>
              <w:ind w:left="548" w:right="624"/>
              <w:rPr>
                <w:sz w:val="28"/>
              </w:rPr>
            </w:pPr>
            <w:r>
              <w:rPr>
                <w:sz w:val="28"/>
              </w:rPr>
              <w:t xml:space="preserve"> </w:t>
            </w:r>
            <w:r w:rsidR="00C46B3B">
              <w:rPr>
                <w:sz w:val="28"/>
              </w:rPr>
              <w:t>25</w:t>
            </w:r>
          </w:p>
        </w:tc>
      </w:tr>
      <w:tr w:rsidR="00C46B3B" w14:paraId="302D25D0" w14:textId="77777777">
        <w:trPr>
          <w:trHeight w:val="450"/>
        </w:trPr>
        <w:tc>
          <w:tcPr>
            <w:tcW w:w="2701" w:type="dxa"/>
          </w:tcPr>
          <w:p w14:paraId="178848B1" w14:textId="621BA6F7" w:rsidR="00C46B3B" w:rsidRDefault="00C46B3B" w:rsidP="00C46B3B">
            <w:pPr>
              <w:pStyle w:val="TableParagraph"/>
              <w:spacing w:before="128" w:line="302" w:lineRule="exact"/>
              <w:ind w:left="0" w:right="-5351"/>
              <w:rPr>
                <w:sz w:val="28"/>
              </w:rPr>
            </w:pPr>
            <w:r>
              <w:rPr>
                <w:sz w:val="28"/>
              </w:rPr>
              <w:t xml:space="preserve">                                                                                                              </w:t>
            </w:r>
          </w:p>
        </w:tc>
        <w:tc>
          <w:tcPr>
            <w:tcW w:w="3829" w:type="dxa"/>
          </w:tcPr>
          <w:p w14:paraId="62596C44" w14:textId="77777777" w:rsidR="00C46B3B" w:rsidRDefault="00C46B3B" w:rsidP="00C46B3B">
            <w:pPr>
              <w:pStyle w:val="TableParagraph"/>
              <w:spacing w:before="128" w:line="302" w:lineRule="exact"/>
              <w:ind w:left="2941"/>
              <w:rPr>
                <w:sz w:val="28"/>
              </w:rPr>
            </w:pPr>
          </w:p>
        </w:tc>
        <w:tc>
          <w:tcPr>
            <w:tcW w:w="1570" w:type="dxa"/>
          </w:tcPr>
          <w:p w14:paraId="1B9B4EDD" w14:textId="77777777" w:rsidR="00C46B3B" w:rsidRDefault="00C46B3B">
            <w:pPr>
              <w:pStyle w:val="TableParagraph"/>
              <w:spacing w:before="128" w:line="302" w:lineRule="exact"/>
              <w:ind w:left="548" w:right="624"/>
              <w:jc w:val="center"/>
              <w:rPr>
                <w:sz w:val="28"/>
              </w:rPr>
            </w:pPr>
          </w:p>
        </w:tc>
      </w:tr>
      <w:tr w:rsidR="00C46B3B" w14:paraId="15BB5A4E" w14:textId="77777777">
        <w:trPr>
          <w:trHeight w:val="450"/>
        </w:trPr>
        <w:tc>
          <w:tcPr>
            <w:tcW w:w="2701" w:type="dxa"/>
          </w:tcPr>
          <w:p w14:paraId="4F1078E0" w14:textId="77777777" w:rsidR="00C46B3B" w:rsidRDefault="00C46B3B">
            <w:pPr>
              <w:pStyle w:val="TableParagraph"/>
              <w:spacing w:before="128" w:line="302" w:lineRule="exact"/>
              <w:rPr>
                <w:sz w:val="28"/>
              </w:rPr>
            </w:pPr>
          </w:p>
        </w:tc>
        <w:tc>
          <w:tcPr>
            <w:tcW w:w="3829" w:type="dxa"/>
          </w:tcPr>
          <w:p w14:paraId="45F9FAD2" w14:textId="77777777" w:rsidR="00C46B3B" w:rsidRDefault="00C46B3B">
            <w:pPr>
              <w:pStyle w:val="TableParagraph"/>
              <w:spacing w:before="128" w:line="302" w:lineRule="exact"/>
              <w:ind w:left="1179"/>
              <w:rPr>
                <w:sz w:val="28"/>
              </w:rPr>
            </w:pPr>
          </w:p>
        </w:tc>
        <w:tc>
          <w:tcPr>
            <w:tcW w:w="1570" w:type="dxa"/>
          </w:tcPr>
          <w:p w14:paraId="22183524" w14:textId="77777777" w:rsidR="00C46B3B" w:rsidRDefault="00C46B3B">
            <w:pPr>
              <w:pStyle w:val="TableParagraph"/>
              <w:spacing w:before="128" w:line="302" w:lineRule="exact"/>
              <w:ind w:left="548" w:right="624"/>
              <w:jc w:val="center"/>
              <w:rPr>
                <w:sz w:val="28"/>
              </w:rPr>
            </w:pPr>
          </w:p>
        </w:tc>
      </w:tr>
      <w:tr w:rsidR="00C46B3B" w14:paraId="4A58F751" w14:textId="77777777">
        <w:trPr>
          <w:trHeight w:val="450"/>
        </w:trPr>
        <w:tc>
          <w:tcPr>
            <w:tcW w:w="2701" w:type="dxa"/>
          </w:tcPr>
          <w:p w14:paraId="4F842CF7" w14:textId="77777777" w:rsidR="00C46B3B" w:rsidRDefault="00C46B3B">
            <w:pPr>
              <w:pStyle w:val="TableParagraph"/>
              <w:spacing w:before="128" w:line="302" w:lineRule="exact"/>
              <w:rPr>
                <w:sz w:val="28"/>
              </w:rPr>
            </w:pPr>
          </w:p>
        </w:tc>
        <w:tc>
          <w:tcPr>
            <w:tcW w:w="3829" w:type="dxa"/>
          </w:tcPr>
          <w:p w14:paraId="1CBDD646" w14:textId="77777777" w:rsidR="00C46B3B" w:rsidRDefault="00C46B3B">
            <w:pPr>
              <w:pStyle w:val="TableParagraph"/>
              <w:spacing w:before="128" w:line="302" w:lineRule="exact"/>
              <w:ind w:left="1179"/>
              <w:rPr>
                <w:sz w:val="28"/>
              </w:rPr>
            </w:pPr>
          </w:p>
        </w:tc>
        <w:tc>
          <w:tcPr>
            <w:tcW w:w="1570" w:type="dxa"/>
          </w:tcPr>
          <w:p w14:paraId="39D20D67" w14:textId="77777777" w:rsidR="00C46B3B" w:rsidRDefault="00C46B3B">
            <w:pPr>
              <w:pStyle w:val="TableParagraph"/>
              <w:spacing w:before="128" w:line="302" w:lineRule="exact"/>
              <w:ind w:left="548" w:right="624"/>
              <w:jc w:val="center"/>
              <w:rPr>
                <w:sz w:val="28"/>
              </w:rPr>
            </w:pPr>
          </w:p>
        </w:tc>
      </w:tr>
      <w:tr w:rsidR="00C46B3B" w14:paraId="746CE0B5" w14:textId="77777777">
        <w:trPr>
          <w:trHeight w:val="450"/>
        </w:trPr>
        <w:tc>
          <w:tcPr>
            <w:tcW w:w="2701" w:type="dxa"/>
          </w:tcPr>
          <w:p w14:paraId="5214C287" w14:textId="77777777" w:rsidR="00C46B3B" w:rsidRDefault="00C46B3B">
            <w:pPr>
              <w:pStyle w:val="TableParagraph"/>
              <w:spacing w:before="128" w:line="302" w:lineRule="exact"/>
              <w:rPr>
                <w:sz w:val="28"/>
              </w:rPr>
            </w:pPr>
          </w:p>
        </w:tc>
        <w:tc>
          <w:tcPr>
            <w:tcW w:w="3829" w:type="dxa"/>
          </w:tcPr>
          <w:p w14:paraId="0177A8A9" w14:textId="77777777" w:rsidR="00C46B3B" w:rsidRDefault="00C46B3B">
            <w:pPr>
              <w:pStyle w:val="TableParagraph"/>
              <w:spacing w:before="128" w:line="302" w:lineRule="exact"/>
              <w:ind w:left="1179"/>
              <w:rPr>
                <w:sz w:val="28"/>
              </w:rPr>
            </w:pPr>
          </w:p>
        </w:tc>
        <w:tc>
          <w:tcPr>
            <w:tcW w:w="1570" w:type="dxa"/>
          </w:tcPr>
          <w:p w14:paraId="668E1949" w14:textId="77777777" w:rsidR="00C46B3B" w:rsidRDefault="00C46B3B">
            <w:pPr>
              <w:pStyle w:val="TableParagraph"/>
              <w:spacing w:before="128" w:line="302" w:lineRule="exact"/>
              <w:ind w:left="548" w:right="624"/>
              <w:jc w:val="center"/>
              <w:rPr>
                <w:sz w:val="28"/>
              </w:rPr>
            </w:pPr>
          </w:p>
        </w:tc>
      </w:tr>
      <w:tr w:rsidR="00C46B3B" w14:paraId="12C62A5E" w14:textId="77777777">
        <w:trPr>
          <w:trHeight w:val="450"/>
        </w:trPr>
        <w:tc>
          <w:tcPr>
            <w:tcW w:w="2701" w:type="dxa"/>
          </w:tcPr>
          <w:p w14:paraId="0FF5673C" w14:textId="77777777" w:rsidR="00C46B3B" w:rsidRDefault="00C46B3B">
            <w:pPr>
              <w:pStyle w:val="TableParagraph"/>
              <w:spacing w:before="128" w:line="302" w:lineRule="exact"/>
              <w:rPr>
                <w:sz w:val="28"/>
              </w:rPr>
            </w:pPr>
          </w:p>
        </w:tc>
        <w:tc>
          <w:tcPr>
            <w:tcW w:w="3829" w:type="dxa"/>
          </w:tcPr>
          <w:p w14:paraId="5486166D" w14:textId="77777777" w:rsidR="00C46B3B" w:rsidRDefault="00C46B3B">
            <w:pPr>
              <w:pStyle w:val="TableParagraph"/>
              <w:spacing w:before="128" w:line="302" w:lineRule="exact"/>
              <w:ind w:left="1179"/>
              <w:rPr>
                <w:sz w:val="28"/>
              </w:rPr>
            </w:pPr>
          </w:p>
        </w:tc>
        <w:tc>
          <w:tcPr>
            <w:tcW w:w="1570" w:type="dxa"/>
          </w:tcPr>
          <w:p w14:paraId="37174531" w14:textId="77777777" w:rsidR="00C46B3B" w:rsidRDefault="00C46B3B">
            <w:pPr>
              <w:pStyle w:val="TableParagraph"/>
              <w:spacing w:before="128" w:line="302" w:lineRule="exact"/>
              <w:ind w:left="548" w:right="624"/>
              <w:jc w:val="center"/>
              <w:rPr>
                <w:sz w:val="28"/>
              </w:rPr>
            </w:pPr>
          </w:p>
        </w:tc>
      </w:tr>
      <w:tr w:rsidR="00C46B3B" w14:paraId="5BF01F08" w14:textId="77777777">
        <w:trPr>
          <w:trHeight w:val="450"/>
        </w:trPr>
        <w:tc>
          <w:tcPr>
            <w:tcW w:w="2701" w:type="dxa"/>
          </w:tcPr>
          <w:p w14:paraId="57540927" w14:textId="77777777" w:rsidR="00C46B3B" w:rsidRDefault="00C46B3B">
            <w:pPr>
              <w:pStyle w:val="TableParagraph"/>
              <w:spacing w:before="128" w:line="302" w:lineRule="exact"/>
              <w:rPr>
                <w:sz w:val="28"/>
              </w:rPr>
            </w:pPr>
          </w:p>
        </w:tc>
        <w:tc>
          <w:tcPr>
            <w:tcW w:w="3829" w:type="dxa"/>
          </w:tcPr>
          <w:p w14:paraId="4DEFEF10" w14:textId="77777777" w:rsidR="00C46B3B" w:rsidRDefault="00C46B3B">
            <w:pPr>
              <w:pStyle w:val="TableParagraph"/>
              <w:spacing w:before="128" w:line="302" w:lineRule="exact"/>
              <w:ind w:left="1179"/>
              <w:rPr>
                <w:sz w:val="28"/>
              </w:rPr>
            </w:pPr>
          </w:p>
        </w:tc>
        <w:tc>
          <w:tcPr>
            <w:tcW w:w="1570" w:type="dxa"/>
          </w:tcPr>
          <w:p w14:paraId="08B3271C" w14:textId="77777777" w:rsidR="00C46B3B" w:rsidRDefault="00C46B3B">
            <w:pPr>
              <w:pStyle w:val="TableParagraph"/>
              <w:spacing w:before="128" w:line="302" w:lineRule="exact"/>
              <w:ind w:left="548" w:right="624"/>
              <w:jc w:val="center"/>
              <w:rPr>
                <w:sz w:val="28"/>
              </w:rPr>
            </w:pPr>
          </w:p>
        </w:tc>
      </w:tr>
    </w:tbl>
    <w:p w14:paraId="4D747970" w14:textId="77777777" w:rsidR="00357605" w:rsidRDefault="00357605">
      <w:pPr>
        <w:spacing w:line="302" w:lineRule="exact"/>
        <w:jc w:val="center"/>
        <w:rPr>
          <w:sz w:val="28"/>
        </w:rPr>
        <w:sectPr w:rsidR="00357605">
          <w:footerReference w:type="default" r:id="rId12"/>
          <w:pgSz w:w="11938" w:h="16862"/>
          <w:pgMar w:top="1598" w:right="374" w:bottom="274" w:left="1080" w:header="0" w:footer="0" w:gutter="0"/>
          <w:cols w:space="0"/>
        </w:sectPr>
      </w:pPr>
    </w:p>
    <w:p w14:paraId="62168862" w14:textId="52F63936" w:rsidR="00357605" w:rsidRDefault="006B5E5A" w:rsidP="006B5E5A">
      <w:pPr>
        <w:spacing w:before="86"/>
        <w:ind w:right="390"/>
        <w:rPr>
          <w:b/>
          <w:sz w:val="32"/>
        </w:rPr>
      </w:pPr>
      <w:r>
        <w:rPr>
          <w:b/>
          <w:sz w:val="32"/>
        </w:rPr>
        <w:lastRenderedPageBreak/>
        <w:t xml:space="preserve">                                           T</w:t>
      </w:r>
      <w:r w:rsidR="001D1D91">
        <w:rPr>
          <w:b/>
          <w:sz w:val="32"/>
        </w:rPr>
        <w:t>ABLE</w:t>
      </w:r>
      <w:r w:rsidR="001D1D91">
        <w:rPr>
          <w:b/>
          <w:spacing w:val="-4"/>
          <w:sz w:val="32"/>
        </w:rPr>
        <w:t xml:space="preserve"> </w:t>
      </w:r>
      <w:r w:rsidR="001D1D91">
        <w:rPr>
          <w:b/>
          <w:sz w:val="32"/>
        </w:rPr>
        <w:t>OF CONTENTS</w:t>
      </w:r>
    </w:p>
    <w:p w14:paraId="157B07D9" w14:textId="77777777" w:rsidR="00357605" w:rsidRDefault="00357605">
      <w:pPr>
        <w:pStyle w:val="BodyText"/>
        <w:spacing w:before="5"/>
        <w:rPr>
          <w:b/>
          <w:sz w:val="45"/>
        </w:rPr>
      </w:pPr>
    </w:p>
    <w:p w14:paraId="2BE8C70E" w14:textId="77777777" w:rsidR="00357605" w:rsidRDefault="001D1D91">
      <w:pPr>
        <w:tabs>
          <w:tab w:val="left" w:pos="8835"/>
        </w:tabs>
        <w:spacing w:line="360" w:lineRule="auto"/>
        <w:ind w:left="1079"/>
        <w:rPr>
          <w:sz w:val="24"/>
          <w:szCs w:val="24"/>
        </w:rPr>
      </w:pPr>
      <w:r>
        <w:rPr>
          <w:b/>
          <w:sz w:val="24"/>
          <w:szCs w:val="24"/>
        </w:rPr>
        <w:t>ABSTRACT</w:t>
      </w:r>
      <w:r>
        <w:rPr>
          <w:b/>
          <w:sz w:val="24"/>
          <w:szCs w:val="24"/>
        </w:rPr>
        <w:tab/>
      </w:r>
      <w:proofErr w:type="spellStart"/>
      <w:r>
        <w:rPr>
          <w:sz w:val="24"/>
          <w:szCs w:val="24"/>
        </w:rPr>
        <w:t>i</w:t>
      </w:r>
      <w:proofErr w:type="spellEnd"/>
    </w:p>
    <w:sdt>
      <w:sdtPr>
        <w:rPr>
          <w:b w:val="0"/>
          <w:bCs w:val="0"/>
        </w:rPr>
        <w:id w:val="1"/>
        <w:docPartObj>
          <w:docPartGallery w:val="Table of Contents"/>
          <w:docPartUnique/>
        </w:docPartObj>
      </w:sdtPr>
      <w:sdtEndPr/>
      <w:sdtContent>
        <w:p w14:paraId="1C2938E8" w14:textId="77777777" w:rsidR="00357605" w:rsidRDefault="00A87562">
          <w:pPr>
            <w:pStyle w:val="TOC3"/>
            <w:tabs>
              <w:tab w:val="right" w:pos="8940"/>
            </w:tabs>
            <w:spacing w:before="248" w:line="360" w:lineRule="auto"/>
          </w:pPr>
          <w:hyperlink w:anchor="_bookmark0" w:history="1">
            <w:r w:rsidR="001D1D91">
              <w:t>LIST</w:t>
            </w:r>
            <w:r w:rsidR="001D1D91">
              <w:rPr>
                <w:spacing w:val="-8"/>
              </w:rPr>
              <w:t xml:space="preserve"> </w:t>
            </w:r>
            <w:r w:rsidR="001D1D91">
              <w:t>OF</w:t>
            </w:r>
            <w:r w:rsidR="001D1D91">
              <w:rPr>
                <w:spacing w:val="-3"/>
              </w:rPr>
              <w:t xml:space="preserve"> </w:t>
            </w:r>
            <w:r w:rsidR="001D1D91">
              <w:t>FIGURES</w:t>
            </w:r>
            <w:r w:rsidR="001D1D91">
              <w:tab/>
              <w:t>ii</w:t>
            </w:r>
          </w:hyperlink>
        </w:p>
        <w:p w14:paraId="7478E76E" w14:textId="77777777" w:rsidR="00357605" w:rsidRDefault="001D1D91">
          <w:pPr>
            <w:pStyle w:val="TOC3"/>
            <w:tabs>
              <w:tab w:val="right" w:pos="8969"/>
            </w:tabs>
            <w:spacing w:line="360" w:lineRule="auto"/>
            <w:rPr>
              <w:b w:val="0"/>
            </w:rPr>
          </w:pPr>
          <w:r>
            <w:t>LIST</w:t>
          </w:r>
          <w:r>
            <w:rPr>
              <w:spacing w:val="-8"/>
            </w:rPr>
            <w:t xml:space="preserve"> </w:t>
          </w:r>
          <w:r>
            <w:t>OF</w:t>
          </w:r>
          <w:r>
            <w:rPr>
              <w:spacing w:val="-3"/>
            </w:rPr>
            <w:t xml:space="preserve"> </w:t>
          </w:r>
          <w:r>
            <w:t>SCREENSHOTS</w:t>
          </w:r>
          <w:r>
            <w:tab/>
          </w:r>
          <w:r>
            <w:rPr>
              <w:b w:val="0"/>
            </w:rPr>
            <w:t>iii</w:t>
          </w:r>
        </w:p>
        <w:p w14:paraId="5D536E48" w14:textId="77777777" w:rsidR="00357605" w:rsidRDefault="00A87562">
          <w:pPr>
            <w:pStyle w:val="TOC2"/>
            <w:numPr>
              <w:ilvl w:val="1"/>
              <w:numId w:val="1"/>
            </w:numPr>
            <w:tabs>
              <w:tab w:val="left" w:pos="1320"/>
              <w:tab w:val="right" w:pos="8898"/>
            </w:tabs>
            <w:spacing w:line="360" w:lineRule="auto"/>
            <w:ind w:hanging="246"/>
          </w:pPr>
          <w:hyperlink w:anchor="_bookmark1" w:history="1">
            <w:r w:rsidR="001D1D91">
              <w:t>INTRODUCTION</w:t>
            </w:r>
            <w:r w:rsidR="001D1D91">
              <w:tab/>
              <w:t>1</w:t>
            </w:r>
          </w:hyperlink>
        </w:p>
        <w:p w14:paraId="64BA9BCB" w14:textId="77777777" w:rsidR="00357605" w:rsidRDefault="00A87562">
          <w:pPr>
            <w:pStyle w:val="TOC4"/>
            <w:numPr>
              <w:ilvl w:val="2"/>
              <w:numId w:val="1"/>
            </w:numPr>
            <w:tabs>
              <w:tab w:val="left" w:pos="2211"/>
              <w:tab w:val="left" w:pos="2212"/>
              <w:tab w:val="right" w:pos="8898"/>
            </w:tabs>
            <w:spacing w:before="185" w:line="360" w:lineRule="auto"/>
          </w:pPr>
          <w:hyperlink w:anchor="_bookmark2" w:history="1">
            <w:r w:rsidR="001D1D91">
              <w:t>PROJECT</w:t>
            </w:r>
            <w:r w:rsidR="001D1D91">
              <w:rPr>
                <w:spacing w:val="-6"/>
              </w:rPr>
              <w:t xml:space="preserve"> </w:t>
            </w:r>
            <w:r w:rsidR="001D1D91">
              <w:t>SCOPE</w:t>
            </w:r>
            <w:r w:rsidR="001D1D91">
              <w:tab/>
              <w:t>1</w:t>
            </w:r>
          </w:hyperlink>
        </w:p>
        <w:p w14:paraId="65F79A34" w14:textId="77777777" w:rsidR="00357605" w:rsidRDefault="00A87562">
          <w:pPr>
            <w:pStyle w:val="TOC4"/>
            <w:numPr>
              <w:ilvl w:val="2"/>
              <w:numId w:val="1"/>
            </w:numPr>
            <w:tabs>
              <w:tab w:val="left" w:pos="2211"/>
              <w:tab w:val="left" w:pos="2212"/>
              <w:tab w:val="right" w:pos="8898"/>
            </w:tabs>
            <w:spacing w:before="211" w:line="360" w:lineRule="auto"/>
          </w:pPr>
          <w:hyperlink w:anchor="_bookmark3" w:history="1">
            <w:r w:rsidR="001D1D91">
              <w:t>PROJECT</w:t>
            </w:r>
            <w:r w:rsidR="001D1D91">
              <w:rPr>
                <w:spacing w:val="-6"/>
              </w:rPr>
              <w:t xml:space="preserve"> </w:t>
            </w:r>
            <w:r w:rsidR="001D1D91">
              <w:t>PURPOSE</w:t>
            </w:r>
            <w:r w:rsidR="001D1D91">
              <w:tab/>
              <w:t>1</w:t>
            </w:r>
          </w:hyperlink>
        </w:p>
        <w:p w14:paraId="66E3A676" w14:textId="77777777" w:rsidR="00357605" w:rsidRDefault="00A87562">
          <w:pPr>
            <w:pStyle w:val="TOC4"/>
            <w:numPr>
              <w:ilvl w:val="2"/>
              <w:numId w:val="1"/>
            </w:numPr>
            <w:tabs>
              <w:tab w:val="left" w:pos="2211"/>
              <w:tab w:val="left" w:pos="2212"/>
              <w:tab w:val="right" w:pos="8898"/>
            </w:tabs>
            <w:spacing w:before="206" w:line="360" w:lineRule="auto"/>
          </w:pPr>
          <w:hyperlink w:anchor="_bookmark4" w:history="1">
            <w:r w:rsidR="001D1D91">
              <w:t>PROJECT</w:t>
            </w:r>
            <w:r w:rsidR="001D1D91">
              <w:rPr>
                <w:spacing w:val="-6"/>
              </w:rPr>
              <w:t xml:space="preserve"> </w:t>
            </w:r>
            <w:r w:rsidR="001D1D91">
              <w:t>FEATURES</w:t>
            </w:r>
            <w:r w:rsidR="001D1D91">
              <w:tab/>
              <w:t>1</w:t>
            </w:r>
          </w:hyperlink>
        </w:p>
        <w:p w14:paraId="4675FA72" w14:textId="77777777" w:rsidR="00357605" w:rsidRDefault="00A87562">
          <w:pPr>
            <w:pStyle w:val="TOC2"/>
            <w:numPr>
              <w:ilvl w:val="1"/>
              <w:numId w:val="1"/>
            </w:numPr>
            <w:tabs>
              <w:tab w:val="left" w:pos="1300"/>
              <w:tab w:val="right" w:pos="8898"/>
            </w:tabs>
            <w:spacing w:before="173" w:line="360" w:lineRule="auto"/>
            <w:ind w:left="1300" w:hanging="240"/>
          </w:pPr>
          <w:hyperlink w:anchor="_bookmark5" w:history="1">
            <w:r w:rsidR="001D1D91">
              <w:t>SYSTEM</w:t>
            </w:r>
            <w:r w:rsidR="001D1D91">
              <w:rPr>
                <w:spacing w:val="-7"/>
              </w:rPr>
              <w:t xml:space="preserve"> </w:t>
            </w:r>
            <w:r w:rsidR="001D1D91">
              <w:t>ANALYSIS</w:t>
            </w:r>
            <w:r w:rsidR="001D1D91">
              <w:tab/>
              <w:t>2</w:t>
            </w:r>
          </w:hyperlink>
        </w:p>
        <w:p w14:paraId="3715D1BD" w14:textId="3AB2DBC8" w:rsidR="00357605" w:rsidRDefault="001D1D91" w:rsidP="004D1FCE">
          <w:pPr>
            <w:pStyle w:val="TOC4"/>
            <w:numPr>
              <w:ilvl w:val="2"/>
              <w:numId w:val="1"/>
            </w:numPr>
            <w:tabs>
              <w:tab w:val="left" w:pos="2211"/>
              <w:tab w:val="left" w:pos="2212"/>
              <w:tab w:val="right" w:pos="8898"/>
            </w:tabs>
            <w:spacing w:before="183"/>
          </w:pPr>
          <w:r>
            <w:t>PROBLEM</w:t>
          </w:r>
          <w:r>
            <w:rPr>
              <w:spacing w:val="1"/>
            </w:rPr>
            <w:t xml:space="preserve"> </w:t>
          </w:r>
          <w:r>
            <w:t>DEFINITION</w:t>
          </w:r>
          <w:r>
            <w:tab/>
            <w:t>2</w:t>
          </w:r>
        </w:p>
        <w:p w14:paraId="5B1C0FD5" w14:textId="4ED81312" w:rsidR="00357605" w:rsidRDefault="004D1FCE" w:rsidP="004D1FCE">
          <w:pPr>
            <w:pStyle w:val="TOC4"/>
            <w:tabs>
              <w:tab w:val="left" w:pos="2211"/>
              <w:tab w:val="left" w:pos="2212"/>
              <w:tab w:val="right" w:pos="8898"/>
            </w:tabs>
            <w:spacing w:before="213"/>
            <w:ind w:left="1348" w:firstLine="0"/>
          </w:pPr>
          <w:r>
            <w:t xml:space="preserve">2.2         </w:t>
          </w:r>
          <w:r w:rsidR="001D1D91">
            <w:t>EXISTING</w:t>
          </w:r>
          <w:r w:rsidR="001D1D91">
            <w:rPr>
              <w:spacing w:val="-2"/>
            </w:rPr>
            <w:t xml:space="preserve"> </w:t>
          </w:r>
          <w:r w:rsidR="001D1D91">
            <w:t>SYSTEM</w:t>
          </w:r>
          <w:r w:rsidR="001D1D91">
            <w:tab/>
            <w:t>2</w:t>
          </w:r>
        </w:p>
        <w:p w14:paraId="5E9845DA" w14:textId="6DF45570" w:rsidR="00357605" w:rsidRDefault="004D1FCE" w:rsidP="004D1FCE">
          <w:pPr>
            <w:pStyle w:val="TOC5"/>
            <w:tabs>
              <w:tab w:val="left" w:pos="3231"/>
              <w:tab w:val="left" w:pos="3232"/>
              <w:tab w:val="right" w:pos="8898"/>
            </w:tabs>
            <w:spacing w:before="197"/>
            <w:ind w:left="0" w:firstLine="0"/>
          </w:pPr>
          <w:r>
            <w:t xml:space="preserve">                                    2.2.1</w:t>
          </w:r>
          <w:r w:rsidR="001D1D91">
            <w:t>LIMITATIONS</w:t>
          </w:r>
          <w:r w:rsidR="001D1D91">
            <w:rPr>
              <w:spacing w:val="-2"/>
            </w:rPr>
            <w:t xml:space="preserve"> </w:t>
          </w:r>
          <w:r w:rsidR="001D1D91">
            <w:t>OF</w:t>
          </w:r>
          <w:r w:rsidR="001D1D91">
            <w:rPr>
              <w:spacing w:val="-1"/>
            </w:rPr>
            <w:t xml:space="preserve"> </w:t>
          </w:r>
          <w:r w:rsidR="001D1D91">
            <w:t>THE</w:t>
          </w:r>
          <w:r w:rsidR="001D1D91">
            <w:rPr>
              <w:spacing w:val="-10"/>
            </w:rPr>
            <w:t xml:space="preserve"> </w:t>
          </w:r>
          <w:r w:rsidR="001D1D91">
            <w:t>EXISTING</w:t>
          </w:r>
          <w:r w:rsidR="001D1D91">
            <w:rPr>
              <w:spacing w:val="-1"/>
            </w:rPr>
            <w:t xml:space="preserve"> </w:t>
          </w:r>
          <w:r w:rsidR="001D1D91">
            <w:t>SYSTEM</w:t>
          </w:r>
          <w:r w:rsidR="001D1D91">
            <w:tab/>
          </w:r>
          <w:r w:rsidR="00450A43">
            <w:t>3</w:t>
          </w:r>
        </w:p>
        <w:p w14:paraId="12BCB67B" w14:textId="2747F179" w:rsidR="00357605" w:rsidRDefault="004D1FCE" w:rsidP="004D1FCE">
          <w:pPr>
            <w:pStyle w:val="TOC4"/>
            <w:numPr>
              <w:ilvl w:val="1"/>
              <w:numId w:val="18"/>
            </w:numPr>
            <w:tabs>
              <w:tab w:val="left" w:pos="2211"/>
              <w:tab w:val="left" w:pos="2212"/>
              <w:tab w:val="right" w:pos="8898"/>
            </w:tabs>
            <w:spacing w:before="219"/>
          </w:pPr>
          <w:r>
            <w:t xml:space="preserve">       </w:t>
          </w:r>
          <w:r w:rsidR="001D1D91">
            <w:t>PROPOSED</w:t>
          </w:r>
          <w:r w:rsidR="001D1D91">
            <w:rPr>
              <w:spacing w:val="-7"/>
            </w:rPr>
            <w:t xml:space="preserve"> </w:t>
          </w:r>
          <w:r w:rsidR="001D1D91">
            <w:t>SYSTEM</w:t>
          </w:r>
          <w:r w:rsidR="001D1D91">
            <w:tab/>
            <w:t>3</w:t>
          </w:r>
        </w:p>
        <w:p w14:paraId="6CB150F1" w14:textId="4B4C2B0A" w:rsidR="00357605" w:rsidRDefault="004D1FCE" w:rsidP="004D1FCE">
          <w:pPr>
            <w:pStyle w:val="TOC5"/>
            <w:tabs>
              <w:tab w:val="left" w:pos="3258"/>
              <w:tab w:val="left" w:pos="3259"/>
              <w:tab w:val="right" w:pos="8898"/>
            </w:tabs>
            <w:spacing w:before="189"/>
          </w:pPr>
          <w:r>
            <w:t>2.3.1</w:t>
          </w:r>
          <w:r w:rsidR="001D1D91">
            <w:t>ADVANTAGES</w:t>
          </w:r>
          <w:r w:rsidR="001D1D91">
            <w:rPr>
              <w:spacing w:val="-1"/>
            </w:rPr>
            <w:t xml:space="preserve"> </w:t>
          </w:r>
          <w:r w:rsidR="001D1D91">
            <w:t>OF</w:t>
          </w:r>
          <w:r w:rsidR="001D1D91">
            <w:rPr>
              <w:spacing w:val="-5"/>
            </w:rPr>
            <w:t xml:space="preserve"> </w:t>
          </w:r>
          <w:r w:rsidR="001D1D91">
            <w:t>PROPOSED</w:t>
          </w:r>
          <w:r w:rsidR="001D1D91">
            <w:rPr>
              <w:spacing w:val="-3"/>
            </w:rPr>
            <w:t xml:space="preserve"> </w:t>
          </w:r>
          <w:r w:rsidR="001D1D91">
            <w:t>SYSTEM</w:t>
          </w:r>
          <w:r w:rsidR="001D1D91">
            <w:tab/>
            <w:t>3</w:t>
          </w:r>
        </w:p>
        <w:p w14:paraId="697B1998" w14:textId="77777777" w:rsidR="00357605" w:rsidRDefault="001D1D91" w:rsidP="004D1FCE">
          <w:pPr>
            <w:pStyle w:val="TOC4"/>
            <w:numPr>
              <w:ilvl w:val="1"/>
              <w:numId w:val="18"/>
            </w:numPr>
            <w:tabs>
              <w:tab w:val="left" w:pos="2211"/>
              <w:tab w:val="left" w:pos="2212"/>
              <w:tab w:val="right" w:pos="8898"/>
            </w:tabs>
            <w:spacing w:before="219"/>
          </w:pPr>
          <w:r>
            <w:t>FEASIBILITY STUDY</w:t>
          </w:r>
          <w:r>
            <w:tab/>
            <w:t>3</w:t>
          </w:r>
        </w:p>
        <w:p w14:paraId="3291D9BA" w14:textId="77777777" w:rsidR="00357605" w:rsidRDefault="001D1D91" w:rsidP="004D1FCE">
          <w:pPr>
            <w:pStyle w:val="TOC5"/>
            <w:numPr>
              <w:ilvl w:val="2"/>
              <w:numId w:val="18"/>
            </w:numPr>
            <w:tabs>
              <w:tab w:val="left" w:pos="3258"/>
              <w:tab w:val="left" w:pos="3259"/>
              <w:tab w:val="right" w:pos="8876"/>
            </w:tabs>
            <w:spacing w:before="194" w:line="360" w:lineRule="auto"/>
            <w:ind w:left="3258" w:hanging="1059"/>
          </w:pPr>
          <w:r>
            <w:t>ECONOMIC</w:t>
          </w:r>
          <w:r>
            <w:rPr>
              <w:spacing w:val="9"/>
            </w:rPr>
            <w:t xml:space="preserve"> </w:t>
          </w:r>
          <w:r>
            <w:t>FESIBILITY</w:t>
          </w:r>
          <w:r>
            <w:tab/>
            <w:t>4</w:t>
          </w:r>
        </w:p>
        <w:p w14:paraId="205A7190" w14:textId="77777777" w:rsidR="00357605" w:rsidRDefault="001D1D91" w:rsidP="004D1FCE">
          <w:pPr>
            <w:pStyle w:val="TOC5"/>
            <w:numPr>
              <w:ilvl w:val="2"/>
              <w:numId w:val="18"/>
            </w:numPr>
            <w:tabs>
              <w:tab w:val="left" w:pos="3258"/>
              <w:tab w:val="left" w:pos="3259"/>
              <w:tab w:val="right" w:pos="8898"/>
            </w:tabs>
            <w:spacing w:before="24" w:line="360" w:lineRule="auto"/>
            <w:ind w:left="3258" w:hanging="1059"/>
          </w:pPr>
          <w:r>
            <w:t>TECHNICAL</w:t>
          </w:r>
          <w:r>
            <w:rPr>
              <w:spacing w:val="-6"/>
            </w:rPr>
            <w:t xml:space="preserve"> </w:t>
          </w:r>
          <w:r>
            <w:t>FEASIBILITY</w:t>
          </w:r>
          <w:r>
            <w:tab/>
            <w:t>4</w:t>
          </w:r>
        </w:p>
        <w:p w14:paraId="48C3759B" w14:textId="77777777" w:rsidR="00357605" w:rsidRDefault="001D1D91" w:rsidP="004D1FCE">
          <w:pPr>
            <w:pStyle w:val="TOC5"/>
            <w:numPr>
              <w:ilvl w:val="2"/>
              <w:numId w:val="18"/>
            </w:numPr>
            <w:tabs>
              <w:tab w:val="left" w:pos="3258"/>
              <w:tab w:val="left" w:pos="3259"/>
              <w:tab w:val="right" w:pos="8898"/>
            </w:tabs>
            <w:spacing w:line="360" w:lineRule="auto"/>
            <w:ind w:left="3258" w:hanging="1059"/>
          </w:pPr>
          <w:r>
            <w:t>BEHAVIOURAL</w:t>
          </w:r>
          <w:r>
            <w:rPr>
              <w:spacing w:val="-6"/>
            </w:rPr>
            <w:t xml:space="preserve"> </w:t>
          </w:r>
          <w:r>
            <w:t>FEASIBILITY</w:t>
          </w:r>
          <w:r>
            <w:tab/>
            <w:t>4</w:t>
          </w:r>
        </w:p>
        <w:p w14:paraId="0D83A26A" w14:textId="019233A5" w:rsidR="00357605" w:rsidRDefault="001D1D91" w:rsidP="004D1FCE">
          <w:pPr>
            <w:pStyle w:val="TOC4"/>
            <w:numPr>
              <w:ilvl w:val="1"/>
              <w:numId w:val="18"/>
            </w:numPr>
            <w:tabs>
              <w:tab w:val="left" w:pos="2211"/>
              <w:tab w:val="left" w:pos="2212"/>
              <w:tab w:val="right" w:pos="8898"/>
            </w:tabs>
            <w:spacing w:before="221" w:line="360" w:lineRule="auto"/>
          </w:pPr>
          <w:r>
            <w:t>HARDWARE</w:t>
          </w:r>
          <w:r>
            <w:rPr>
              <w:spacing w:val="-4"/>
            </w:rPr>
            <w:t xml:space="preserve"> </w:t>
          </w:r>
          <w:r>
            <w:t>&amp;</w:t>
          </w:r>
          <w:r>
            <w:rPr>
              <w:spacing w:val="-10"/>
            </w:rPr>
            <w:t xml:space="preserve"> </w:t>
          </w:r>
          <w:r>
            <w:t>SOFTWARE</w:t>
          </w:r>
          <w:r>
            <w:rPr>
              <w:spacing w:val="-6"/>
            </w:rPr>
            <w:t xml:space="preserve"> </w:t>
          </w:r>
          <w:r>
            <w:t>REQUIREMENTS</w:t>
          </w:r>
          <w:r>
            <w:tab/>
          </w:r>
        </w:p>
        <w:p w14:paraId="0DFA6D97" w14:textId="77777777" w:rsidR="00357605" w:rsidRDefault="001D1D91" w:rsidP="004D1FCE">
          <w:pPr>
            <w:pStyle w:val="TOC5"/>
            <w:numPr>
              <w:ilvl w:val="2"/>
              <w:numId w:val="18"/>
            </w:numPr>
            <w:tabs>
              <w:tab w:val="left" w:pos="3258"/>
              <w:tab w:val="left" w:pos="3259"/>
              <w:tab w:val="right" w:pos="8898"/>
            </w:tabs>
            <w:spacing w:before="194" w:line="360" w:lineRule="auto"/>
            <w:ind w:left="3258" w:hanging="1059"/>
          </w:pPr>
          <w:r>
            <w:t>HARDWARE</w:t>
          </w:r>
          <w:r>
            <w:rPr>
              <w:spacing w:val="-9"/>
            </w:rPr>
            <w:t xml:space="preserve"> </w:t>
          </w:r>
          <w:r>
            <w:t>REQUIREMENTS</w:t>
          </w:r>
          <w:r>
            <w:tab/>
            <w:t>5</w:t>
          </w:r>
        </w:p>
        <w:p w14:paraId="5B4AEC5B" w14:textId="77777777" w:rsidR="00357605" w:rsidRDefault="001D1D91" w:rsidP="004D1FCE">
          <w:pPr>
            <w:pStyle w:val="TOC5"/>
            <w:numPr>
              <w:ilvl w:val="2"/>
              <w:numId w:val="18"/>
            </w:numPr>
            <w:tabs>
              <w:tab w:val="left" w:pos="3258"/>
              <w:tab w:val="left" w:pos="3259"/>
              <w:tab w:val="right" w:pos="8898"/>
            </w:tabs>
            <w:spacing w:line="360" w:lineRule="auto"/>
            <w:ind w:left="3258" w:hanging="1059"/>
          </w:pPr>
          <w:r>
            <w:t>SOFTWARE</w:t>
          </w:r>
          <w:r>
            <w:rPr>
              <w:spacing w:val="-6"/>
            </w:rPr>
            <w:t xml:space="preserve"> </w:t>
          </w:r>
          <w:r>
            <w:t>REQUIREMENTS</w:t>
          </w:r>
          <w:r>
            <w:tab/>
            <w:t>5</w:t>
          </w:r>
        </w:p>
        <w:p w14:paraId="645A493B" w14:textId="41DE9126" w:rsidR="00357605" w:rsidRDefault="004D1FCE" w:rsidP="004D1FCE">
          <w:pPr>
            <w:pStyle w:val="TOC1"/>
            <w:tabs>
              <w:tab w:val="left" w:pos="1380"/>
            </w:tabs>
            <w:spacing w:line="360" w:lineRule="auto"/>
          </w:pPr>
          <w:r>
            <w:t xml:space="preserve">3. </w:t>
          </w:r>
          <w:hyperlink w:anchor="_bookmark6" w:history="1">
            <w:r w:rsidR="001D1D91">
              <w:t>ARCHITECTURE</w:t>
            </w:r>
          </w:hyperlink>
        </w:p>
        <w:p w14:paraId="76B84508" w14:textId="493450EC" w:rsidR="00357605" w:rsidRDefault="004D1FCE" w:rsidP="004D1FCE">
          <w:pPr>
            <w:pStyle w:val="TOC4"/>
            <w:tabs>
              <w:tab w:val="left" w:pos="2219"/>
              <w:tab w:val="left" w:pos="2220"/>
              <w:tab w:val="right" w:pos="8898"/>
            </w:tabs>
            <w:spacing w:line="360" w:lineRule="auto"/>
          </w:pPr>
          <w:r>
            <w:t xml:space="preserve">3.1 </w:t>
          </w:r>
          <w:r w:rsidR="001D1D91">
            <w:t>PROJECT</w:t>
          </w:r>
          <w:r w:rsidR="001D1D91">
            <w:rPr>
              <w:spacing w:val="-14"/>
            </w:rPr>
            <w:t xml:space="preserve"> </w:t>
          </w:r>
          <w:r w:rsidR="001D1D91">
            <w:t>ARCHITECTURE</w:t>
          </w:r>
          <w:r w:rsidR="001D1D91">
            <w:tab/>
          </w:r>
          <w:r w:rsidR="00BF61E4">
            <w:t>6</w:t>
          </w:r>
        </w:p>
        <w:p w14:paraId="163D33A1" w14:textId="08A55180" w:rsidR="00357605" w:rsidRDefault="004D1FCE" w:rsidP="004D1FCE">
          <w:pPr>
            <w:pStyle w:val="TOC4"/>
            <w:tabs>
              <w:tab w:val="left" w:pos="2219"/>
              <w:tab w:val="left" w:pos="2220"/>
              <w:tab w:val="right" w:pos="8898"/>
            </w:tabs>
            <w:spacing w:before="19" w:line="360" w:lineRule="auto"/>
          </w:pPr>
          <w:r>
            <w:t xml:space="preserve">3.2 </w:t>
          </w:r>
          <w:hyperlink w:anchor="_bookmark7" w:history="1">
            <w:r w:rsidR="001D1D91">
              <w:t>USE</w:t>
            </w:r>
            <w:r w:rsidR="001D1D91">
              <w:rPr>
                <w:spacing w:val="-6"/>
              </w:rPr>
              <w:t xml:space="preserve"> </w:t>
            </w:r>
            <w:r w:rsidR="001D1D91">
              <w:t>CASE</w:t>
            </w:r>
            <w:r w:rsidR="001D1D91">
              <w:rPr>
                <w:spacing w:val="-8"/>
              </w:rPr>
              <w:t xml:space="preserve"> </w:t>
            </w:r>
            <w:r w:rsidR="001D1D91">
              <w:t>DIAGRAM</w:t>
            </w:r>
            <w:r w:rsidR="001D1D91">
              <w:tab/>
            </w:r>
            <w:r w:rsidR="00BF61E4">
              <w:t>7</w:t>
            </w:r>
          </w:hyperlink>
        </w:p>
        <w:p w14:paraId="44F2545F" w14:textId="74D043A2" w:rsidR="00357605" w:rsidRDefault="004D1FCE" w:rsidP="004D1FCE">
          <w:pPr>
            <w:pStyle w:val="TOC4"/>
            <w:tabs>
              <w:tab w:val="left" w:pos="2219"/>
              <w:tab w:val="left" w:pos="2220"/>
              <w:tab w:val="right" w:pos="8912"/>
            </w:tabs>
            <w:spacing w:line="360" w:lineRule="auto"/>
          </w:pPr>
          <w:r>
            <w:t xml:space="preserve">3.3 </w:t>
          </w:r>
          <w:hyperlink w:anchor="_bookmark8" w:history="1">
            <w:r w:rsidR="001D1D91">
              <w:t>CLASSDIAGRAM</w:t>
            </w:r>
            <w:r w:rsidR="001D1D91">
              <w:tab/>
            </w:r>
            <w:r w:rsidR="00BF61E4">
              <w:t>8</w:t>
            </w:r>
          </w:hyperlink>
        </w:p>
        <w:p w14:paraId="1F9B92C9" w14:textId="571CFD4C" w:rsidR="00357605" w:rsidRDefault="004D1FCE" w:rsidP="004D1FCE">
          <w:pPr>
            <w:pStyle w:val="TOC4"/>
            <w:tabs>
              <w:tab w:val="left" w:pos="2219"/>
              <w:tab w:val="left" w:pos="2220"/>
              <w:tab w:val="right" w:pos="8972"/>
            </w:tabs>
            <w:spacing w:line="360" w:lineRule="auto"/>
          </w:pPr>
          <w:r>
            <w:t xml:space="preserve">3.4 </w:t>
          </w:r>
          <w:hyperlink w:anchor="_bookmark9" w:history="1">
            <w:r w:rsidR="001D1D91">
              <w:t>DATA</w:t>
            </w:r>
            <w:r w:rsidR="001D1D91">
              <w:rPr>
                <w:spacing w:val="-2"/>
              </w:rPr>
              <w:t xml:space="preserve"> </w:t>
            </w:r>
            <w:r w:rsidR="001D1D91">
              <w:t>FLOWDIAGRAM</w:t>
            </w:r>
            <w:r w:rsidR="001D1D91">
              <w:tab/>
            </w:r>
            <w:r w:rsidR="00BF61E4">
              <w:t>9</w:t>
            </w:r>
          </w:hyperlink>
        </w:p>
        <w:p w14:paraId="2E5AED6E" w14:textId="3EB214D8" w:rsidR="00357605" w:rsidRDefault="004D1FCE" w:rsidP="004D1FCE">
          <w:pPr>
            <w:pStyle w:val="TOC4"/>
            <w:tabs>
              <w:tab w:val="left" w:pos="2219"/>
              <w:tab w:val="left" w:pos="2220"/>
              <w:tab w:val="right" w:pos="8939"/>
            </w:tabs>
            <w:spacing w:before="22" w:line="360" w:lineRule="auto"/>
          </w:pPr>
          <w:r>
            <w:t xml:space="preserve">3.5 </w:t>
          </w:r>
          <w:r w:rsidR="001D1D91">
            <w:t>SEQUENCE</w:t>
          </w:r>
          <w:r w:rsidR="00BF61E4">
            <w:t xml:space="preserve"> </w:t>
          </w:r>
          <w:r w:rsidR="001D1D91">
            <w:t>DIAGRAM</w:t>
          </w:r>
          <w:proofErr w:type="gramStart"/>
          <w:r w:rsidR="001D1D91">
            <w:tab/>
          </w:r>
          <w:r w:rsidR="00BF61E4">
            <w:t xml:space="preserve">  10</w:t>
          </w:r>
          <w:proofErr w:type="gramEnd"/>
        </w:p>
        <w:p w14:paraId="71536894" w14:textId="4F45BFDE" w:rsidR="00357605" w:rsidRDefault="004D1FCE" w:rsidP="004D1FCE">
          <w:pPr>
            <w:spacing w:line="360" w:lineRule="auto"/>
            <w:rPr>
              <w:b/>
              <w:bCs/>
              <w:sz w:val="24"/>
              <w:szCs w:val="24"/>
            </w:rPr>
          </w:pPr>
          <w:r>
            <w:rPr>
              <w:b/>
              <w:bCs/>
              <w:sz w:val="24"/>
              <w:szCs w:val="24"/>
            </w:rPr>
            <w:t xml:space="preserve">                 4. </w:t>
          </w:r>
          <w:r w:rsidR="001D1D91">
            <w:rPr>
              <w:b/>
              <w:bCs/>
              <w:sz w:val="24"/>
              <w:szCs w:val="24"/>
            </w:rPr>
            <w:t>IMPLEMENTATION</w:t>
          </w:r>
        </w:p>
        <w:p w14:paraId="27DFEAE1" w14:textId="4AE2894F" w:rsidR="00357605" w:rsidRPr="004D1FCE" w:rsidRDefault="001D1D91" w:rsidP="004D1FCE">
          <w:pPr>
            <w:pStyle w:val="ListParagraph"/>
            <w:numPr>
              <w:ilvl w:val="1"/>
              <w:numId w:val="19"/>
            </w:numPr>
            <w:spacing w:line="360" w:lineRule="auto"/>
            <w:rPr>
              <w:sz w:val="24"/>
              <w:szCs w:val="24"/>
            </w:rPr>
          </w:pPr>
          <w:r w:rsidRPr="004D1FCE">
            <w:rPr>
              <w:sz w:val="24"/>
              <w:szCs w:val="24"/>
            </w:rPr>
            <w:t xml:space="preserve">          SAMPLE CODE</w:t>
          </w:r>
          <w:r w:rsidR="00BF61E4" w:rsidRPr="004D1FCE">
            <w:rPr>
              <w:sz w:val="24"/>
              <w:szCs w:val="24"/>
            </w:rPr>
            <w:t xml:space="preserve">                                                                             11</w:t>
          </w:r>
          <w:r w:rsidR="00A016ED">
            <w:rPr>
              <w:sz w:val="24"/>
              <w:szCs w:val="24"/>
            </w:rPr>
            <w:t xml:space="preserve">                    </w:t>
          </w:r>
        </w:p>
        <w:p w14:paraId="54428FFB" w14:textId="1DE8FED0" w:rsidR="00357605" w:rsidRDefault="004D1FCE" w:rsidP="004D1FCE">
          <w:pPr>
            <w:spacing w:line="360" w:lineRule="auto"/>
            <w:rPr>
              <w:b/>
              <w:bCs/>
              <w:sz w:val="24"/>
              <w:szCs w:val="24"/>
            </w:rPr>
          </w:pPr>
          <w:r>
            <w:rPr>
              <w:b/>
              <w:bCs/>
              <w:sz w:val="24"/>
              <w:szCs w:val="24"/>
            </w:rPr>
            <w:lastRenderedPageBreak/>
            <w:t xml:space="preserve">                  5. </w:t>
          </w:r>
          <w:r w:rsidR="001D1D91">
            <w:rPr>
              <w:b/>
              <w:bCs/>
              <w:sz w:val="24"/>
              <w:szCs w:val="24"/>
            </w:rPr>
            <w:t>SCREENSHOT</w:t>
          </w:r>
        </w:p>
        <w:p w14:paraId="189A6CA6" w14:textId="517485E0" w:rsidR="00357605" w:rsidRDefault="001D1D91">
          <w:pPr>
            <w:spacing w:line="360" w:lineRule="auto"/>
            <w:ind w:left="1013"/>
            <w:rPr>
              <w:sz w:val="24"/>
              <w:szCs w:val="24"/>
            </w:rPr>
          </w:pPr>
          <w:r>
            <w:rPr>
              <w:b/>
              <w:bCs/>
              <w:sz w:val="24"/>
              <w:szCs w:val="24"/>
            </w:rPr>
            <w:t xml:space="preserve">       </w:t>
          </w:r>
          <w:r>
            <w:rPr>
              <w:sz w:val="24"/>
              <w:szCs w:val="24"/>
            </w:rPr>
            <w:t>5.1          LOGIN</w:t>
          </w:r>
          <w:r w:rsidR="00BF61E4">
            <w:rPr>
              <w:sz w:val="24"/>
              <w:szCs w:val="24"/>
            </w:rPr>
            <w:t xml:space="preserve">                                                                                              16</w:t>
          </w:r>
        </w:p>
        <w:p w14:paraId="7746D552" w14:textId="117C168F" w:rsidR="00357605" w:rsidRDefault="001D1D91">
          <w:pPr>
            <w:spacing w:line="360" w:lineRule="auto"/>
            <w:ind w:left="1013"/>
            <w:rPr>
              <w:sz w:val="24"/>
              <w:szCs w:val="24"/>
            </w:rPr>
          </w:pPr>
          <w:r>
            <w:rPr>
              <w:sz w:val="24"/>
              <w:szCs w:val="24"/>
            </w:rPr>
            <w:t xml:space="preserve">       5.2         CREATE ACCOUNT</w:t>
          </w:r>
          <w:r w:rsidR="00BF61E4">
            <w:rPr>
              <w:sz w:val="24"/>
              <w:szCs w:val="24"/>
            </w:rPr>
            <w:t xml:space="preserve">                                                                        17</w:t>
          </w:r>
        </w:p>
        <w:p w14:paraId="7372B3C1" w14:textId="73F59D15" w:rsidR="00357605" w:rsidRDefault="001D1D91">
          <w:pPr>
            <w:spacing w:line="360" w:lineRule="auto"/>
            <w:ind w:left="1013"/>
            <w:rPr>
              <w:sz w:val="24"/>
              <w:szCs w:val="24"/>
            </w:rPr>
          </w:pPr>
          <w:r>
            <w:rPr>
              <w:sz w:val="24"/>
              <w:szCs w:val="24"/>
            </w:rPr>
            <w:t xml:space="preserve">       5.3         TYPE OF ISSUE</w:t>
          </w:r>
          <w:r w:rsidR="00BF61E4">
            <w:rPr>
              <w:sz w:val="24"/>
              <w:szCs w:val="24"/>
            </w:rPr>
            <w:t xml:space="preserve">                                                                                18</w:t>
          </w:r>
        </w:p>
        <w:p w14:paraId="1266F4D1" w14:textId="277E0C44" w:rsidR="00357605" w:rsidRDefault="001D1D91">
          <w:pPr>
            <w:spacing w:line="360" w:lineRule="auto"/>
            <w:ind w:left="1013"/>
            <w:rPr>
              <w:sz w:val="24"/>
              <w:szCs w:val="24"/>
            </w:rPr>
          </w:pPr>
          <w:r>
            <w:rPr>
              <w:sz w:val="24"/>
              <w:szCs w:val="24"/>
            </w:rPr>
            <w:t xml:space="preserve">       5.4         ASSIGNED MECHANIC</w:t>
          </w:r>
          <w:r w:rsidR="00BF61E4">
            <w:rPr>
              <w:sz w:val="24"/>
              <w:szCs w:val="24"/>
            </w:rPr>
            <w:t xml:space="preserve">                                                                  19</w:t>
          </w:r>
        </w:p>
        <w:p w14:paraId="12CAB997" w14:textId="13361E28" w:rsidR="00357605" w:rsidRDefault="001D1D91">
          <w:pPr>
            <w:spacing w:line="360" w:lineRule="auto"/>
            <w:ind w:left="1013" w:firstLineChars="150" w:firstLine="360"/>
            <w:rPr>
              <w:sz w:val="24"/>
              <w:szCs w:val="24"/>
            </w:rPr>
          </w:pPr>
          <w:r>
            <w:rPr>
              <w:sz w:val="24"/>
              <w:szCs w:val="24"/>
            </w:rPr>
            <w:t>5.5          PAYMENT GATEWAY</w:t>
          </w:r>
          <w:r w:rsidR="00BF61E4">
            <w:rPr>
              <w:sz w:val="24"/>
              <w:szCs w:val="24"/>
            </w:rPr>
            <w:t xml:space="preserve">                                                                    20</w:t>
          </w:r>
        </w:p>
        <w:p w14:paraId="063E8A29" w14:textId="77777777" w:rsidR="00357605" w:rsidRDefault="001D1D91">
          <w:pPr>
            <w:spacing w:line="360" w:lineRule="auto"/>
            <w:ind w:left="1013"/>
            <w:rPr>
              <w:b/>
              <w:bCs/>
              <w:sz w:val="24"/>
              <w:szCs w:val="24"/>
            </w:rPr>
          </w:pPr>
          <w:r>
            <w:rPr>
              <w:b/>
              <w:bCs/>
              <w:sz w:val="24"/>
              <w:szCs w:val="24"/>
            </w:rPr>
            <w:t xml:space="preserve">  6. TESTING</w:t>
          </w:r>
        </w:p>
        <w:p w14:paraId="2846F221" w14:textId="12B6195C" w:rsidR="00357605" w:rsidRDefault="001D1D91">
          <w:pPr>
            <w:spacing w:line="360" w:lineRule="auto"/>
            <w:ind w:left="1013"/>
            <w:rPr>
              <w:sz w:val="24"/>
              <w:szCs w:val="24"/>
            </w:rPr>
          </w:pPr>
          <w:r>
            <w:rPr>
              <w:b/>
              <w:bCs/>
              <w:sz w:val="24"/>
              <w:szCs w:val="24"/>
            </w:rPr>
            <w:t xml:space="preserve">      </w:t>
          </w:r>
          <w:r>
            <w:rPr>
              <w:sz w:val="24"/>
              <w:szCs w:val="24"/>
            </w:rPr>
            <w:t>6.1           INTRODUCTION TO TESTING</w:t>
          </w:r>
          <w:r w:rsidR="006B5E5A">
            <w:rPr>
              <w:sz w:val="24"/>
              <w:szCs w:val="24"/>
            </w:rPr>
            <w:t xml:space="preserve">                                                     21</w:t>
          </w:r>
        </w:p>
        <w:p w14:paraId="44C3AE69" w14:textId="10951607" w:rsidR="00357605" w:rsidRDefault="001D1D91">
          <w:pPr>
            <w:spacing w:line="360" w:lineRule="auto"/>
            <w:rPr>
              <w:sz w:val="24"/>
              <w:szCs w:val="24"/>
            </w:rPr>
          </w:pPr>
          <w:r>
            <w:rPr>
              <w:sz w:val="24"/>
              <w:szCs w:val="24"/>
            </w:rPr>
            <w:t xml:space="preserve">                        6.2           TYPES OF TESTING</w:t>
          </w:r>
          <w:r w:rsidR="006B5E5A">
            <w:rPr>
              <w:sz w:val="24"/>
              <w:szCs w:val="24"/>
            </w:rPr>
            <w:t xml:space="preserve">                                                                      21</w:t>
          </w:r>
        </w:p>
        <w:p w14:paraId="2206C47E" w14:textId="427ACEF4" w:rsidR="00357605" w:rsidRDefault="001D1D91">
          <w:pPr>
            <w:spacing w:line="360" w:lineRule="auto"/>
            <w:rPr>
              <w:sz w:val="24"/>
              <w:szCs w:val="24"/>
            </w:rPr>
          </w:pPr>
          <w:r>
            <w:rPr>
              <w:sz w:val="24"/>
              <w:szCs w:val="24"/>
            </w:rPr>
            <w:t xml:space="preserve">                                        6.2.1    UNIT TESTING</w:t>
          </w:r>
          <w:r w:rsidR="006B5E5A">
            <w:rPr>
              <w:sz w:val="24"/>
              <w:szCs w:val="24"/>
            </w:rPr>
            <w:t xml:space="preserve">                                                                   21</w:t>
          </w:r>
        </w:p>
        <w:p w14:paraId="78ACE126" w14:textId="4A84A799" w:rsidR="00357605" w:rsidRDefault="001D1D91">
          <w:pPr>
            <w:spacing w:line="360" w:lineRule="auto"/>
            <w:rPr>
              <w:sz w:val="24"/>
              <w:szCs w:val="24"/>
            </w:rPr>
          </w:pPr>
          <w:r>
            <w:rPr>
              <w:sz w:val="24"/>
              <w:szCs w:val="24"/>
            </w:rPr>
            <w:t xml:space="preserve">                                        6.2.2    INTEGRATION TESTING</w:t>
          </w:r>
          <w:r w:rsidR="006B5E5A">
            <w:rPr>
              <w:sz w:val="24"/>
              <w:szCs w:val="24"/>
            </w:rPr>
            <w:t xml:space="preserve">                                                 21</w:t>
          </w:r>
        </w:p>
        <w:p w14:paraId="1B4664AB" w14:textId="5E1E750B" w:rsidR="00357605" w:rsidRDefault="001D1D91">
          <w:pPr>
            <w:spacing w:line="360" w:lineRule="auto"/>
            <w:rPr>
              <w:sz w:val="24"/>
              <w:szCs w:val="24"/>
            </w:rPr>
          </w:pPr>
          <w:r>
            <w:rPr>
              <w:sz w:val="24"/>
              <w:szCs w:val="24"/>
            </w:rPr>
            <w:t xml:space="preserve">                                        6.2.3    FUNCTIONAL TESTING    </w:t>
          </w:r>
          <w:r w:rsidR="006B5E5A">
            <w:rPr>
              <w:sz w:val="24"/>
              <w:szCs w:val="24"/>
            </w:rPr>
            <w:t xml:space="preserve">                                               22</w:t>
          </w:r>
        </w:p>
        <w:p w14:paraId="7690C351" w14:textId="77777777" w:rsidR="00357605" w:rsidRDefault="001D1D91">
          <w:pPr>
            <w:spacing w:line="360" w:lineRule="auto"/>
            <w:rPr>
              <w:sz w:val="24"/>
              <w:szCs w:val="24"/>
            </w:rPr>
          </w:pPr>
          <w:r>
            <w:rPr>
              <w:sz w:val="24"/>
              <w:szCs w:val="24"/>
            </w:rPr>
            <w:t xml:space="preserve">                        6.3           TEST CASES</w:t>
          </w:r>
        </w:p>
        <w:p w14:paraId="2AA1FA68" w14:textId="446A99D8" w:rsidR="00357605" w:rsidRDefault="001D1D91">
          <w:pPr>
            <w:spacing w:line="360" w:lineRule="auto"/>
            <w:rPr>
              <w:sz w:val="24"/>
              <w:szCs w:val="24"/>
            </w:rPr>
          </w:pPr>
          <w:r>
            <w:rPr>
              <w:sz w:val="24"/>
              <w:szCs w:val="24"/>
            </w:rPr>
            <w:t xml:space="preserve">                                        6.3.1    LOGIN</w:t>
          </w:r>
          <w:r w:rsidR="006B5E5A">
            <w:rPr>
              <w:sz w:val="24"/>
              <w:szCs w:val="24"/>
            </w:rPr>
            <w:t xml:space="preserve">                                                                                 22</w:t>
          </w:r>
        </w:p>
        <w:p w14:paraId="2310248D" w14:textId="03148787" w:rsidR="00357605" w:rsidRDefault="001D1D91">
          <w:pPr>
            <w:spacing w:line="360" w:lineRule="auto"/>
            <w:rPr>
              <w:sz w:val="24"/>
              <w:szCs w:val="24"/>
            </w:rPr>
          </w:pPr>
          <w:r>
            <w:rPr>
              <w:sz w:val="24"/>
              <w:szCs w:val="24"/>
            </w:rPr>
            <w:t xml:space="preserve">                                        6.3.2    SIGNUP</w:t>
          </w:r>
          <w:r w:rsidR="006B5E5A">
            <w:rPr>
              <w:sz w:val="24"/>
              <w:szCs w:val="24"/>
            </w:rPr>
            <w:t xml:space="preserve">                                                                               23</w:t>
          </w:r>
        </w:p>
        <w:p w14:paraId="3D56F49D" w14:textId="64CAB66D" w:rsidR="00357605" w:rsidRDefault="001D1D91">
          <w:pPr>
            <w:spacing w:line="360" w:lineRule="auto"/>
            <w:rPr>
              <w:sz w:val="24"/>
              <w:szCs w:val="24"/>
            </w:rPr>
          </w:pPr>
          <w:r>
            <w:rPr>
              <w:sz w:val="24"/>
              <w:szCs w:val="24"/>
            </w:rPr>
            <w:t xml:space="preserve">                                        6.3.3    SELECT VEHICLE </w:t>
          </w:r>
          <w:r w:rsidR="006B5E5A">
            <w:rPr>
              <w:sz w:val="24"/>
              <w:szCs w:val="24"/>
            </w:rPr>
            <w:t xml:space="preserve">                                                            23</w:t>
          </w:r>
        </w:p>
        <w:p w14:paraId="43262D08" w14:textId="2EC7EB13" w:rsidR="00357605" w:rsidRDefault="001D1D91">
          <w:pPr>
            <w:spacing w:line="360" w:lineRule="auto"/>
            <w:rPr>
              <w:sz w:val="24"/>
              <w:szCs w:val="24"/>
            </w:rPr>
          </w:pPr>
          <w:r>
            <w:rPr>
              <w:sz w:val="24"/>
              <w:szCs w:val="24"/>
            </w:rPr>
            <w:t xml:space="preserve">                                        6.3.</w:t>
          </w:r>
          <w:r w:rsidR="006B5E5A">
            <w:rPr>
              <w:sz w:val="24"/>
              <w:szCs w:val="24"/>
            </w:rPr>
            <w:t>4</w:t>
          </w:r>
          <w:r>
            <w:rPr>
              <w:sz w:val="24"/>
              <w:szCs w:val="24"/>
            </w:rPr>
            <w:t xml:space="preserve">    BREAKDOWN</w:t>
          </w:r>
          <w:r w:rsidR="006B5E5A">
            <w:rPr>
              <w:sz w:val="24"/>
              <w:szCs w:val="24"/>
            </w:rPr>
            <w:t xml:space="preserve">                                                                    24</w:t>
          </w:r>
        </w:p>
        <w:p w14:paraId="2A9A6F56" w14:textId="6FB1C897" w:rsidR="00357605" w:rsidRDefault="001D1D91">
          <w:pPr>
            <w:spacing w:line="360" w:lineRule="auto"/>
            <w:rPr>
              <w:sz w:val="24"/>
              <w:szCs w:val="24"/>
            </w:rPr>
          </w:pPr>
          <w:r>
            <w:rPr>
              <w:sz w:val="24"/>
              <w:szCs w:val="24"/>
            </w:rPr>
            <w:t xml:space="preserve">                                        6.3.</w:t>
          </w:r>
          <w:r w:rsidR="006B5E5A">
            <w:rPr>
              <w:sz w:val="24"/>
              <w:szCs w:val="24"/>
            </w:rPr>
            <w:t>5</w:t>
          </w:r>
          <w:r>
            <w:rPr>
              <w:sz w:val="24"/>
              <w:szCs w:val="24"/>
            </w:rPr>
            <w:t xml:space="preserve">    REQUEST MECHANIC</w:t>
          </w:r>
          <w:r w:rsidR="006B5E5A">
            <w:rPr>
              <w:sz w:val="24"/>
              <w:szCs w:val="24"/>
            </w:rPr>
            <w:t xml:space="preserve">                                                      24</w:t>
          </w:r>
        </w:p>
        <w:p w14:paraId="0DE264D9" w14:textId="7F261BF3" w:rsidR="00357605" w:rsidRDefault="001D1D91">
          <w:pPr>
            <w:spacing w:line="360" w:lineRule="auto"/>
            <w:rPr>
              <w:sz w:val="24"/>
              <w:szCs w:val="24"/>
            </w:rPr>
          </w:pPr>
          <w:r>
            <w:rPr>
              <w:sz w:val="24"/>
              <w:szCs w:val="24"/>
            </w:rPr>
            <w:t xml:space="preserve">                                        6.3.</w:t>
          </w:r>
          <w:r w:rsidR="006B5E5A">
            <w:rPr>
              <w:sz w:val="24"/>
              <w:szCs w:val="24"/>
            </w:rPr>
            <w:t>6</w:t>
          </w:r>
          <w:r>
            <w:rPr>
              <w:sz w:val="24"/>
              <w:szCs w:val="24"/>
            </w:rPr>
            <w:t xml:space="preserve">    PAYMENT</w:t>
          </w:r>
          <w:r w:rsidR="006B5E5A">
            <w:rPr>
              <w:sz w:val="24"/>
              <w:szCs w:val="24"/>
            </w:rPr>
            <w:t xml:space="preserve">                                                                           25</w:t>
          </w:r>
        </w:p>
        <w:p w14:paraId="41438A4A" w14:textId="7EB2D79B" w:rsidR="00357605" w:rsidRDefault="001D1D91">
          <w:pPr>
            <w:spacing w:line="360" w:lineRule="auto"/>
            <w:rPr>
              <w:sz w:val="24"/>
              <w:szCs w:val="24"/>
            </w:rPr>
          </w:pPr>
          <w:r>
            <w:rPr>
              <w:sz w:val="24"/>
              <w:szCs w:val="24"/>
            </w:rPr>
            <w:t xml:space="preserve">                  </w:t>
          </w:r>
        </w:p>
        <w:p w14:paraId="571CFEDD" w14:textId="77777777" w:rsidR="00357605" w:rsidRDefault="001D1D91">
          <w:pPr>
            <w:spacing w:line="360" w:lineRule="auto"/>
            <w:ind w:firstLineChars="500" w:firstLine="1205"/>
            <w:rPr>
              <w:b/>
              <w:bCs/>
              <w:sz w:val="24"/>
              <w:szCs w:val="24"/>
            </w:rPr>
          </w:pPr>
          <w:r>
            <w:rPr>
              <w:b/>
              <w:bCs/>
              <w:sz w:val="24"/>
              <w:szCs w:val="24"/>
            </w:rPr>
            <w:t>7. CONCLUSION &amp; FUTURE SCOPE</w:t>
          </w:r>
        </w:p>
        <w:p w14:paraId="0E6A5727" w14:textId="5583D14F" w:rsidR="00357605" w:rsidRDefault="001D1D91">
          <w:pPr>
            <w:spacing w:line="360" w:lineRule="auto"/>
            <w:ind w:firstLineChars="500" w:firstLine="1205"/>
            <w:rPr>
              <w:sz w:val="24"/>
              <w:szCs w:val="24"/>
            </w:rPr>
          </w:pPr>
          <w:r>
            <w:rPr>
              <w:b/>
              <w:bCs/>
              <w:sz w:val="24"/>
              <w:szCs w:val="24"/>
            </w:rPr>
            <w:t xml:space="preserve">    </w:t>
          </w:r>
          <w:r>
            <w:rPr>
              <w:sz w:val="24"/>
              <w:szCs w:val="24"/>
            </w:rPr>
            <w:t>7.1           CONCLUSION</w:t>
          </w:r>
          <w:r w:rsidR="006B5E5A">
            <w:rPr>
              <w:sz w:val="24"/>
              <w:szCs w:val="24"/>
            </w:rPr>
            <w:t xml:space="preserve">                                                                                26</w:t>
          </w:r>
        </w:p>
        <w:p w14:paraId="209E381B" w14:textId="752ADDA2" w:rsidR="00357605" w:rsidRDefault="001D1D91">
          <w:pPr>
            <w:spacing w:line="360" w:lineRule="auto"/>
            <w:ind w:firstLineChars="500" w:firstLine="1200"/>
            <w:rPr>
              <w:sz w:val="24"/>
              <w:szCs w:val="24"/>
            </w:rPr>
          </w:pPr>
          <w:r>
            <w:rPr>
              <w:sz w:val="24"/>
              <w:szCs w:val="24"/>
            </w:rPr>
            <w:t xml:space="preserve">    7.2           FUTURE SCOPE</w:t>
          </w:r>
          <w:r w:rsidR="006B5E5A">
            <w:rPr>
              <w:sz w:val="24"/>
              <w:szCs w:val="24"/>
            </w:rPr>
            <w:t xml:space="preserve">                                                                             26</w:t>
          </w:r>
        </w:p>
        <w:p w14:paraId="70DB1B7A" w14:textId="77777777" w:rsidR="00357605" w:rsidRDefault="00357605">
          <w:pPr>
            <w:spacing w:line="360" w:lineRule="auto"/>
            <w:ind w:firstLineChars="500" w:firstLine="1205"/>
            <w:rPr>
              <w:b/>
              <w:bCs/>
              <w:sz w:val="24"/>
              <w:szCs w:val="24"/>
            </w:rPr>
          </w:pPr>
        </w:p>
        <w:p w14:paraId="20BA15F4" w14:textId="77777777" w:rsidR="00357605" w:rsidRDefault="001D1D91">
          <w:pPr>
            <w:numPr>
              <w:ilvl w:val="0"/>
              <w:numId w:val="3"/>
            </w:numPr>
            <w:spacing w:line="360" w:lineRule="auto"/>
            <w:ind w:firstLineChars="500" w:firstLine="1205"/>
            <w:rPr>
              <w:b/>
              <w:bCs/>
              <w:sz w:val="24"/>
              <w:szCs w:val="24"/>
            </w:rPr>
          </w:pPr>
          <w:r>
            <w:rPr>
              <w:b/>
              <w:bCs/>
              <w:sz w:val="24"/>
              <w:szCs w:val="24"/>
            </w:rPr>
            <w:t>BIBLIOGRAPHY</w:t>
          </w:r>
        </w:p>
        <w:p w14:paraId="1DE8E438" w14:textId="55447430" w:rsidR="00357605" w:rsidRDefault="001D1D91">
          <w:pPr>
            <w:spacing w:line="360" w:lineRule="auto"/>
            <w:rPr>
              <w:sz w:val="24"/>
              <w:szCs w:val="24"/>
            </w:rPr>
          </w:pPr>
          <w:r>
            <w:rPr>
              <w:b/>
              <w:bCs/>
              <w:sz w:val="24"/>
              <w:szCs w:val="24"/>
            </w:rPr>
            <w:t xml:space="preserve">                        </w:t>
          </w:r>
          <w:r>
            <w:rPr>
              <w:sz w:val="24"/>
              <w:szCs w:val="24"/>
            </w:rPr>
            <w:t xml:space="preserve">8.1           </w:t>
          </w:r>
          <w:hyperlink w:anchor="_bookmark20" w:history="1">
            <w:r>
              <w:rPr>
                <w:sz w:val="24"/>
                <w:szCs w:val="24"/>
              </w:rPr>
              <w:t>WEB</w:t>
            </w:r>
            <w:r>
              <w:rPr>
                <w:spacing w:val="-3"/>
                <w:sz w:val="24"/>
                <w:szCs w:val="24"/>
              </w:rPr>
              <w:t xml:space="preserve"> </w:t>
            </w:r>
            <w:r>
              <w:rPr>
                <w:sz w:val="24"/>
                <w:szCs w:val="24"/>
              </w:rPr>
              <w:t>SITE</w:t>
            </w:r>
            <w:r>
              <w:rPr>
                <w:spacing w:val="2"/>
                <w:sz w:val="24"/>
                <w:szCs w:val="24"/>
              </w:rPr>
              <w:t xml:space="preserve"> </w:t>
            </w:r>
            <w:r>
              <w:rPr>
                <w:sz w:val="24"/>
                <w:szCs w:val="24"/>
              </w:rPr>
              <w:t>REFERENCES</w:t>
            </w:r>
          </w:hyperlink>
          <w:r w:rsidR="006B5E5A">
            <w:rPr>
              <w:sz w:val="24"/>
              <w:szCs w:val="24"/>
            </w:rPr>
            <w:t xml:space="preserve">                                                              27</w:t>
          </w:r>
        </w:p>
        <w:p w14:paraId="0A880320" w14:textId="77777777" w:rsidR="00357605" w:rsidRDefault="00A87562">
          <w:pPr>
            <w:pStyle w:val="TOC4"/>
            <w:tabs>
              <w:tab w:val="left" w:pos="2219"/>
              <w:tab w:val="left" w:pos="2220"/>
              <w:tab w:val="right" w:pos="8939"/>
            </w:tabs>
            <w:spacing w:before="22" w:line="360" w:lineRule="auto"/>
            <w:ind w:left="0" w:firstLine="0"/>
          </w:pPr>
        </w:p>
      </w:sdtContent>
    </w:sdt>
    <w:p w14:paraId="72D6F974" w14:textId="77777777" w:rsidR="00357605" w:rsidRDefault="00357605">
      <w:pPr>
        <w:spacing w:line="360" w:lineRule="auto"/>
      </w:pPr>
    </w:p>
    <w:p w14:paraId="1D0976D8" w14:textId="77777777" w:rsidR="006B5E5A" w:rsidRDefault="006B5E5A">
      <w:pPr>
        <w:spacing w:line="360" w:lineRule="auto"/>
      </w:pPr>
    </w:p>
    <w:p w14:paraId="7CE1513F" w14:textId="77777777" w:rsidR="006B5E5A" w:rsidRDefault="006B5E5A">
      <w:pPr>
        <w:spacing w:line="360" w:lineRule="auto"/>
      </w:pPr>
    </w:p>
    <w:p w14:paraId="1CC3FDE5" w14:textId="77777777" w:rsidR="006B5E5A" w:rsidRDefault="006B5E5A">
      <w:pPr>
        <w:spacing w:line="360" w:lineRule="auto"/>
      </w:pPr>
    </w:p>
    <w:p w14:paraId="015800F8" w14:textId="77777777" w:rsidR="006B5E5A" w:rsidRDefault="006B5E5A">
      <w:pPr>
        <w:spacing w:line="360" w:lineRule="auto"/>
      </w:pPr>
    </w:p>
    <w:p w14:paraId="68234759" w14:textId="77777777" w:rsidR="006B5E5A" w:rsidRDefault="006B5E5A">
      <w:pPr>
        <w:spacing w:line="360" w:lineRule="auto"/>
      </w:pPr>
    </w:p>
    <w:p w14:paraId="2453A964" w14:textId="77777777" w:rsidR="006B5E5A" w:rsidRDefault="006B5E5A">
      <w:pPr>
        <w:spacing w:line="360" w:lineRule="auto"/>
      </w:pPr>
    </w:p>
    <w:p w14:paraId="1EECA0BE" w14:textId="63AFCA04" w:rsidR="006B5E5A" w:rsidRPr="006B5E5A" w:rsidRDefault="006B5E5A">
      <w:pPr>
        <w:spacing w:line="360" w:lineRule="auto"/>
        <w:rPr>
          <w:b/>
          <w:bCs/>
        </w:rPr>
        <w:sectPr w:rsidR="006B5E5A" w:rsidRPr="006B5E5A">
          <w:footerReference w:type="default" r:id="rId13"/>
          <w:pgSz w:w="11938" w:h="16862"/>
          <w:pgMar w:top="1598" w:right="374" w:bottom="274" w:left="1080" w:header="0" w:footer="0" w:gutter="0"/>
          <w:cols w:space="0"/>
        </w:sectPr>
      </w:pPr>
      <w:r>
        <w:t xml:space="preserve">                                                                                       </w:t>
      </w:r>
      <w:r>
        <w:rPr>
          <w:b/>
          <w:bCs/>
        </w:rPr>
        <w:t>iv</w:t>
      </w:r>
    </w:p>
    <w:p w14:paraId="76DF62C0" w14:textId="77777777" w:rsidR="00357605" w:rsidRDefault="00357605">
      <w:pPr>
        <w:pStyle w:val="BodyText"/>
        <w:rPr>
          <w:sz w:val="80"/>
        </w:rPr>
      </w:pPr>
    </w:p>
    <w:p w14:paraId="72DC55C2" w14:textId="77777777" w:rsidR="00357605" w:rsidRDefault="00357605">
      <w:pPr>
        <w:pStyle w:val="BodyText"/>
        <w:rPr>
          <w:sz w:val="80"/>
        </w:rPr>
      </w:pPr>
    </w:p>
    <w:p w14:paraId="09D2F6FB" w14:textId="77777777" w:rsidR="00357605" w:rsidRDefault="00357605">
      <w:pPr>
        <w:pStyle w:val="BodyText"/>
        <w:rPr>
          <w:sz w:val="80"/>
        </w:rPr>
      </w:pPr>
    </w:p>
    <w:p w14:paraId="7D59A644" w14:textId="77777777" w:rsidR="00357605" w:rsidRDefault="00357605">
      <w:pPr>
        <w:pStyle w:val="BodyText"/>
        <w:spacing w:before="6"/>
        <w:rPr>
          <w:sz w:val="95"/>
        </w:rPr>
      </w:pPr>
    </w:p>
    <w:p w14:paraId="734C698C" w14:textId="77777777" w:rsidR="00357605" w:rsidRDefault="00357605">
      <w:pPr>
        <w:pStyle w:val="BodyText"/>
        <w:spacing w:before="6"/>
        <w:rPr>
          <w:sz w:val="95"/>
        </w:rPr>
      </w:pPr>
    </w:p>
    <w:p w14:paraId="557A20F6" w14:textId="77777777" w:rsidR="00357605" w:rsidRDefault="00357605">
      <w:pPr>
        <w:pStyle w:val="BodyText"/>
        <w:spacing w:before="6"/>
        <w:rPr>
          <w:sz w:val="95"/>
        </w:rPr>
      </w:pPr>
    </w:p>
    <w:p w14:paraId="494F5602" w14:textId="271CEDD7" w:rsidR="00357605" w:rsidRDefault="00D422AF" w:rsidP="00D422AF">
      <w:pPr>
        <w:pStyle w:val="Heading1"/>
        <w:tabs>
          <w:tab w:val="left" w:pos="2699"/>
          <w:tab w:val="left" w:pos="2700"/>
        </w:tabs>
        <w:spacing w:before="0"/>
        <w:ind w:hanging="2699"/>
      </w:pPr>
      <w:bookmarkStart w:id="8" w:name="_bookmark1"/>
      <w:bookmarkEnd w:id="8"/>
      <w:r>
        <w:t xml:space="preserve">         1.</w:t>
      </w:r>
      <w:r w:rsidR="001D1D91">
        <w:t>INTRODUCTION</w:t>
      </w:r>
    </w:p>
    <w:p w14:paraId="03A36000" w14:textId="77777777" w:rsidR="00357605" w:rsidRDefault="00357605">
      <w:pPr>
        <w:sectPr w:rsidR="00357605">
          <w:footerReference w:type="default" r:id="rId14"/>
          <w:pgSz w:w="11938" w:h="16862"/>
          <w:pgMar w:top="1598" w:right="374" w:bottom="274" w:left="1080" w:header="0" w:footer="0" w:gutter="0"/>
          <w:cols w:space="0"/>
        </w:sectPr>
      </w:pPr>
    </w:p>
    <w:p w14:paraId="68C55464" w14:textId="77777777" w:rsidR="00357605" w:rsidRDefault="00357605">
      <w:pPr>
        <w:pStyle w:val="BodyText"/>
        <w:rPr>
          <w:sz w:val="20"/>
        </w:rPr>
      </w:pPr>
    </w:p>
    <w:p w14:paraId="75435E0F" w14:textId="77777777" w:rsidR="00357605" w:rsidRDefault="00357605">
      <w:pPr>
        <w:pStyle w:val="BodyText"/>
        <w:rPr>
          <w:sz w:val="20"/>
        </w:rPr>
      </w:pPr>
    </w:p>
    <w:p w14:paraId="347C6E92" w14:textId="77777777" w:rsidR="00357605" w:rsidRDefault="00357605">
      <w:pPr>
        <w:pStyle w:val="BodyText"/>
        <w:rPr>
          <w:sz w:val="20"/>
        </w:rPr>
      </w:pPr>
    </w:p>
    <w:p w14:paraId="24AA9A1A" w14:textId="77777777" w:rsidR="00357605" w:rsidRDefault="00357605">
      <w:pPr>
        <w:pStyle w:val="BodyText"/>
        <w:rPr>
          <w:sz w:val="20"/>
        </w:rPr>
      </w:pPr>
    </w:p>
    <w:p w14:paraId="3FE6A0BA" w14:textId="77777777" w:rsidR="00357605" w:rsidRDefault="00357605">
      <w:pPr>
        <w:pStyle w:val="BodyText"/>
        <w:rPr>
          <w:sz w:val="20"/>
        </w:rPr>
      </w:pPr>
    </w:p>
    <w:p w14:paraId="0DB0CBC7" w14:textId="77777777" w:rsidR="00357605" w:rsidRDefault="001D1D91">
      <w:pPr>
        <w:pStyle w:val="Heading2"/>
        <w:numPr>
          <w:ilvl w:val="1"/>
          <w:numId w:val="4"/>
        </w:numPr>
        <w:tabs>
          <w:tab w:val="left" w:pos="3640"/>
        </w:tabs>
        <w:spacing w:before="202"/>
        <w:jc w:val="left"/>
        <w:rPr>
          <w:sz w:val="30"/>
        </w:rPr>
      </w:pPr>
      <w:bookmarkStart w:id="9" w:name="1.INTRODUCTION"/>
      <w:bookmarkEnd w:id="9"/>
      <w:r>
        <w:t>INTRODUCTION</w:t>
      </w:r>
    </w:p>
    <w:p w14:paraId="52863A5A" w14:textId="77777777" w:rsidR="00357605" w:rsidRDefault="00357605">
      <w:pPr>
        <w:pStyle w:val="BodyText"/>
        <w:spacing w:before="3"/>
        <w:rPr>
          <w:b/>
          <w:sz w:val="28"/>
        </w:rPr>
      </w:pPr>
    </w:p>
    <w:p w14:paraId="02797D38" w14:textId="77777777" w:rsidR="00357605" w:rsidRDefault="001D1D91">
      <w:pPr>
        <w:pStyle w:val="Heading4"/>
        <w:numPr>
          <w:ilvl w:val="1"/>
          <w:numId w:val="5"/>
        </w:numPr>
        <w:tabs>
          <w:tab w:val="left" w:pos="955"/>
        </w:tabs>
        <w:spacing w:before="90"/>
        <w:ind w:hanging="366"/>
      </w:pPr>
      <w:bookmarkStart w:id="10" w:name="1.1PROJECT_SCOPE"/>
      <w:bookmarkStart w:id="11" w:name="_bookmark2"/>
      <w:bookmarkEnd w:id="10"/>
      <w:bookmarkEnd w:id="11"/>
      <w:r>
        <w:rPr>
          <w:color w:val="1F1F1F"/>
        </w:rPr>
        <w:t>PROJECT</w:t>
      </w:r>
      <w:r>
        <w:rPr>
          <w:color w:val="1F1F1F"/>
          <w:spacing w:val="-14"/>
        </w:rPr>
        <w:t xml:space="preserve"> </w:t>
      </w:r>
      <w:r>
        <w:rPr>
          <w:color w:val="1F1F1F"/>
        </w:rPr>
        <w:t>SCOPE</w:t>
      </w:r>
    </w:p>
    <w:p w14:paraId="09C57DC0" w14:textId="77777777" w:rsidR="00357605" w:rsidRDefault="00357605">
      <w:pPr>
        <w:pStyle w:val="BodyText"/>
        <w:spacing w:before="11"/>
        <w:rPr>
          <w:b/>
          <w:sz w:val="32"/>
        </w:rPr>
      </w:pPr>
    </w:p>
    <w:p w14:paraId="7875EF43" w14:textId="77777777" w:rsidR="00357605" w:rsidRDefault="001D1D91">
      <w:pPr>
        <w:pStyle w:val="BodyText"/>
        <w:spacing w:line="259" w:lineRule="auto"/>
        <w:ind w:left="119" w:right="242" w:firstLine="720"/>
        <w:jc w:val="both"/>
      </w:pPr>
      <w:r>
        <w:t>The scope of this project is an android application prototype for a startup based on solving the</w:t>
      </w:r>
      <w:r>
        <w:rPr>
          <w:spacing w:val="1"/>
        </w:rPr>
        <w:t xml:space="preserve"> </w:t>
      </w:r>
      <w:r>
        <w:t>above problem, that can be used by the garages and users alike to solve the problem of vehicle</w:t>
      </w:r>
      <w:r>
        <w:rPr>
          <w:spacing w:val="1"/>
        </w:rPr>
        <w:t xml:space="preserve"> </w:t>
      </w:r>
      <w:r>
        <w:t>breakdown and help ease the process along the way. The application aims at providing a seamless</w:t>
      </w:r>
      <w:r>
        <w:rPr>
          <w:spacing w:val="1"/>
        </w:rPr>
        <w:t xml:space="preserve"> </w:t>
      </w:r>
      <w:r>
        <w:t>transition</w:t>
      </w:r>
      <w:r>
        <w:rPr>
          <w:spacing w:val="-4"/>
        </w:rPr>
        <w:t xml:space="preserve"> </w:t>
      </w:r>
      <w:r>
        <w:t>between</w:t>
      </w:r>
      <w:r>
        <w:rPr>
          <w:spacing w:val="2"/>
        </w:rPr>
        <w:t xml:space="preserve"> </w:t>
      </w:r>
      <w:r>
        <w:t>the</w:t>
      </w:r>
      <w:r>
        <w:rPr>
          <w:spacing w:val="-1"/>
        </w:rPr>
        <w:t xml:space="preserve"> </w:t>
      </w:r>
      <w:r>
        <w:t>user</w:t>
      </w:r>
      <w:r>
        <w:rPr>
          <w:spacing w:val="-1"/>
        </w:rPr>
        <w:t xml:space="preserve"> </w:t>
      </w:r>
      <w:r>
        <w:t>and</w:t>
      </w:r>
      <w:r>
        <w:rPr>
          <w:spacing w:val="2"/>
        </w:rPr>
        <w:t xml:space="preserve"> </w:t>
      </w:r>
      <w:r>
        <w:t>the</w:t>
      </w:r>
      <w:r>
        <w:rPr>
          <w:spacing w:val="-2"/>
        </w:rPr>
        <w:t xml:space="preserve"> </w:t>
      </w:r>
      <w:r>
        <w:t>mechanics</w:t>
      </w:r>
      <w:r>
        <w:rPr>
          <w:spacing w:val="2"/>
        </w:rPr>
        <w:t xml:space="preserve"> </w:t>
      </w:r>
      <w:r>
        <w:t>without any hassle.</w:t>
      </w:r>
    </w:p>
    <w:p w14:paraId="5F68DD3B" w14:textId="77777777" w:rsidR="00357605" w:rsidRDefault="00357605">
      <w:pPr>
        <w:pStyle w:val="BodyText"/>
        <w:spacing w:before="5"/>
        <w:rPr>
          <w:sz w:val="20"/>
        </w:rPr>
      </w:pPr>
    </w:p>
    <w:p w14:paraId="54FC13BF" w14:textId="77777777" w:rsidR="00357605" w:rsidRDefault="001D1D91">
      <w:pPr>
        <w:pStyle w:val="BodyText"/>
        <w:spacing w:before="1" w:line="259" w:lineRule="auto"/>
        <w:ind w:left="119" w:right="204" w:hanging="10"/>
        <w:jc w:val="both"/>
      </w:pPr>
      <w:r>
        <w:t>This project is not aiming at owning garages nor hiring any mechanics. It is a medium to connect users</w:t>
      </w:r>
      <w:r>
        <w:rPr>
          <w:spacing w:val="1"/>
        </w:rPr>
        <w:t xml:space="preserve"> </w:t>
      </w:r>
      <w:r>
        <w:t>with the service providers at the right place at the right time. The actual implementation of the database</w:t>
      </w:r>
      <w:r>
        <w:rPr>
          <w:spacing w:val="1"/>
        </w:rPr>
        <w:t xml:space="preserve"> </w:t>
      </w:r>
      <w:r>
        <w:t>is not a part of this project. Issues of application security, other than login id and passwords are not in</w:t>
      </w:r>
      <w:r>
        <w:rPr>
          <w:spacing w:val="1"/>
        </w:rPr>
        <w:t xml:space="preserve"> </w:t>
      </w:r>
      <w:r>
        <w:t>the scope of this project. The implementation of Garage side of the application is not currently in the</w:t>
      </w:r>
      <w:r>
        <w:rPr>
          <w:spacing w:val="1"/>
        </w:rPr>
        <w:t xml:space="preserve"> </w:t>
      </w:r>
      <w:r>
        <w:t>scope</w:t>
      </w:r>
      <w:r>
        <w:rPr>
          <w:spacing w:val="-2"/>
        </w:rPr>
        <w:t xml:space="preserve"> </w:t>
      </w:r>
      <w:r>
        <w:t>of</w:t>
      </w:r>
      <w:r>
        <w:rPr>
          <w:spacing w:val="1"/>
        </w:rPr>
        <w:t xml:space="preserve"> </w:t>
      </w:r>
      <w:r>
        <w:t>the</w:t>
      </w:r>
      <w:r>
        <w:rPr>
          <w:spacing w:val="-1"/>
        </w:rPr>
        <w:t xml:space="preserve"> </w:t>
      </w:r>
      <w:r>
        <w:t>project</w:t>
      </w:r>
    </w:p>
    <w:p w14:paraId="658E7521" w14:textId="77777777" w:rsidR="00357605" w:rsidRDefault="00357605">
      <w:pPr>
        <w:pStyle w:val="BodyText"/>
        <w:rPr>
          <w:sz w:val="26"/>
        </w:rPr>
      </w:pPr>
    </w:p>
    <w:p w14:paraId="25305EAA" w14:textId="77777777" w:rsidR="00357605" w:rsidRDefault="00357605">
      <w:pPr>
        <w:pStyle w:val="BodyText"/>
        <w:spacing w:before="8"/>
        <w:rPr>
          <w:sz w:val="30"/>
        </w:rPr>
      </w:pPr>
    </w:p>
    <w:p w14:paraId="4BAC53E8" w14:textId="77777777" w:rsidR="00357605" w:rsidRDefault="001D1D91">
      <w:pPr>
        <w:pStyle w:val="Heading4"/>
        <w:numPr>
          <w:ilvl w:val="1"/>
          <w:numId w:val="5"/>
        </w:numPr>
        <w:tabs>
          <w:tab w:val="left" w:pos="986"/>
        </w:tabs>
        <w:spacing w:before="1"/>
        <w:ind w:left="985" w:hanging="366"/>
      </w:pPr>
      <w:bookmarkStart w:id="12" w:name="_bookmark3"/>
      <w:bookmarkStart w:id="13" w:name="1.2PROJECT_PURPOSE"/>
      <w:bookmarkEnd w:id="12"/>
      <w:bookmarkEnd w:id="13"/>
      <w:r>
        <w:rPr>
          <w:color w:val="1F1F1F"/>
        </w:rPr>
        <w:t>PROJECT</w:t>
      </w:r>
      <w:r>
        <w:rPr>
          <w:color w:val="1F1F1F"/>
          <w:spacing w:val="-12"/>
        </w:rPr>
        <w:t xml:space="preserve"> </w:t>
      </w:r>
      <w:r>
        <w:rPr>
          <w:color w:val="1F1F1F"/>
        </w:rPr>
        <w:t>PURPOSE</w:t>
      </w:r>
    </w:p>
    <w:p w14:paraId="2D1BD54E" w14:textId="77777777" w:rsidR="00357605" w:rsidRDefault="001D1D91">
      <w:pPr>
        <w:pStyle w:val="BodyText"/>
        <w:spacing w:before="136" w:line="259" w:lineRule="auto"/>
        <w:ind w:left="119" w:right="204" w:firstLine="720"/>
        <w:jc w:val="both"/>
      </w:pPr>
      <w:r>
        <w:t>Car(e)</w:t>
      </w:r>
      <w:proofErr w:type="spellStart"/>
      <w:r>
        <w:t>Takr</w:t>
      </w:r>
      <w:proofErr w:type="spellEnd"/>
      <w:r>
        <w:rPr>
          <w:spacing w:val="1"/>
        </w:rPr>
        <w:t xml:space="preserve"> </w:t>
      </w:r>
      <w:r>
        <w:t>creates</w:t>
      </w:r>
      <w:r>
        <w:rPr>
          <w:spacing w:val="1"/>
        </w:rPr>
        <w:t xml:space="preserve"> </w:t>
      </w:r>
      <w:r>
        <w:t>a</w:t>
      </w:r>
      <w:r>
        <w:rPr>
          <w:spacing w:val="1"/>
        </w:rPr>
        <w:t xml:space="preserve"> </w:t>
      </w:r>
      <w:r>
        <w:t>mediator</w:t>
      </w:r>
      <w:r>
        <w:rPr>
          <w:spacing w:val="1"/>
        </w:rPr>
        <w:t xml:space="preserve"> </w:t>
      </w:r>
      <w:r>
        <w:t>between</w:t>
      </w:r>
      <w:r>
        <w:rPr>
          <w:spacing w:val="1"/>
        </w:rPr>
        <w:t xml:space="preserve"> </w:t>
      </w:r>
      <w:r>
        <w:t>the</w:t>
      </w:r>
      <w:r>
        <w:rPr>
          <w:spacing w:val="1"/>
        </w:rPr>
        <w:t xml:space="preserve"> </w:t>
      </w:r>
      <w:r>
        <w:t>car</w:t>
      </w:r>
      <w:r>
        <w:rPr>
          <w:spacing w:val="1"/>
        </w:rPr>
        <w:t xml:space="preserve"> </w:t>
      </w:r>
      <w:r>
        <w:t>owners</w:t>
      </w:r>
      <w:r>
        <w:rPr>
          <w:spacing w:val="1"/>
        </w:rPr>
        <w:t xml:space="preserve"> </w:t>
      </w:r>
      <w:r>
        <w:t>and</w:t>
      </w:r>
      <w:r>
        <w:rPr>
          <w:spacing w:val="1"/>
        </w:rPr>
        <w:t xml:space="preserve"> </w:t>
      </w:r>
      <w:r>
        <w:t>mechanics</w:t>
      </w:r>
      <w:r>
        <w:rPr>
          <w:spacing w:val="1"/>
        </w:rPr>
        <w:t xml:space="preserve"> </w:t>
      </w:r>
      <w:r>
        <w:t>(local</w:t>
      </w:r>
      <w:r>
        <w:rPr>
          <w:spacing w:val="1"/>
        </w:rPr>
        <w:t xml:space="preserve"> </w:t>
      </w:r>
      <w:r>
        <w:t>or</w:t>
      </w:r>
      <w:r>
        <w:rPr>
          <w:spacing w:val="1"/>
        </w:rPr>
        <w:t xml:space="preserve"> </w:t>
      </w:r>
      <w:r>
        <w:t>company-</w:t>
      </w:r>
      <w:r>
        <w:rPr>
          <w:spacing w:val="-58"/>
        </w:rPr>
        <w:t xml:space="preserve"> </w:t>
      </w:r>
      <w:r>
        <w:t>owned</w:t>
      </w:r>
      <w:proofErr w:type="gramStart"/>
      <w:r>
        <w:t>).It</w:t>
      </w:r>
      <w:proofErr w:type="gramEnd"/>
      <w:r>
        <w:t xml:space="preserve"> provides the ease of access to mechanics to the client anywhere in the country. </w:t>
      </w:r>
      <w:proofErr w:type="gramStart"/>
      <w:r>
        <w:t>Also</w:t>
      </w:r>
      <w:proofErr w:type="gramEnd"/>
      <w:r>
        <w:t xml:space="preserve"> it </w:t>
      </w:r>
      <w:proofErr w:type="spellStart"/>
      <w:r>
        <w:t>Creats</w:t>
      </w:r>
      <w:proofErr w:type="spellEnd"/>
      <w:r>
        <w:rPr>
          <w:spacing w:val="1"/>
        </w:rPr>
        <w:t xml:space="preserve"> </w:t>
      </w:r>
      <w:r>
        <w:t xml:space="preserve">a huge Consumer - Product relationship. </w:t>
      </w:r>
      <w:proofErr w:type="gramStart"/>
      <w:r>
        <w:t>.Car</w:t>
      </w:r>
      <w:proofErr w:type="gramEnd"/>
      <w:r>
        <w:t>(e)</w:t>
      </w:r>
      <w:proofErr w:type="spellStart"/>
      <w:r>
        <w:t>Takr</w:t>
      </w:r>
      <w:proofErr w:type="spellEnd"/>
      <w:r>
        <w:t xml:space="preserve"> reduces the Hassle of customers to search for the</w:t>
      </w:r>
      <w:r>
        <w:rPr>
          <w:spacing w:val="1"/>
        </w:rPr>
        <w:t xml:space="preserve"> </w:t>
      </w:r>
      <w:r>
        <w:t>mechanic,</w:t>
      </w:r>
      <w:r>
        <w:rPr>
          <w:spacing w:val="-1"/>
        </w:rPr>
        <w:t xml:space="preserve"> </w:t>
      </w:r>
      <w:r>
        <w:t>whether</w:t>
      </w:r>
      <w:r>
        <w:rPr>
          <w:spacing w:val="1"/>
        </w:rPr>
        <w:t xml:space="preserve"> </w:t>
      </w:r>
      <w:r>
        <w:t>the</w:t>
      </w:r>
      <w:r>
        <w:rPr>
          <w:spacing w:val="-1"/>
        </w:rPr>
        <w:t xml:space="preserve"> </w:t>
      </w:r>
      <w:r>
        <w:t>vehicle breaks</w:t>
      </w:r>
      <w:r>
        <w:rPr>
          <w:spacing w:val="2"/>
        </w:rPr>
        <w:t xml:space="preserve"> </w:t>
      </w:r>
      <w:r>
        <w:t>down or</w:t>
      </w:r>
      <w:r>
        <w:rPr>
          <w:spacing w:val="-1"/>
        </w:rPr>
        <w:t xml:space="preserve"> </w:t>
      </w:r>
      <w:r>
        <w:t>it’s</w:t>
      </w:r>
      <w:r>
        <w:rPr>
          <w:spacing w:val="-1"/>
        </w:rPr>
        <w:t xml:space="preserve"> </w:t>
      </w:r>
      <w:r>
        <w:t>just</w:t>
      </w:r>
      <w:r>
        <w:rPr>
          <w:spacing w:val="-2"/>
        </w:rPr>
        <w:t xml:space="preserve"> </w:t>
      </w:r>
      <w:r>
        <w:t>a</w:t>
      </w:r>
      <w:r>
        <w:rPr>
          <w:spacing w:val="1"/>
        </w:rPr>
        <w:t xml:space="preserve"> </w:t>
      </w:r>
      <w:r>
        <w:t>monthly</w:t>
      </w:r>
      <w:r>
        <w:rPr>
          <w:spacing w:val="-3"/>
        </w:rPr>
        <w:t xml:space="preserve"> </w:t>
      </w:r>
      <w:r>
        <w:t>servicing.</w:t>
      </w:r>
    </w:p>
    <w:p w14:paraId="1FD2EC00" w14:textId="77777777" w:rsidR="00357605" w:rsidRDefault="00357605">
      <w:pPr>
        <w:pStyle w:val="BodyText"/>
        <w:rPr>
          <w:sz w:val="26"/>
        </w:rPr>
      </w:pPr>
    </w:p>
    <w:p w14:paraId="79B48D98" w14:textId="77777777" w:rsidR="00357605" w:rsidRDefault="00357605">
      <w:pPr>
        <w:pStyle w:val="BodyText"/>
        <w:spacing w:before="10"/>
        <w:rPr>
          <w:sz w:val="26"/>
        </w:rPr>
      </w:pPr>
    </w:p>
    <w:p w14:paraId="1EA8F901" w14:textId="77777777" w:rsidR="00357605" w:rsidRDefault="001D1D91">
      <w:pPr>
        <w:pStyle w:val="Heading4"/>
        <w:numPr>
          <w:ilvl w:val="1"/>
          <w:numId w:val="5"/>
        </w:numPr>
        <w:tabs>
          <w:tab w:val="left" w:pos="952"/>
        </w:tabs>
        <w:ind w:left="952" w:hanging="361"/>
      </w:pPr>
      <w:bookmarkStart w:id="14" w:name="1.3PROJECT_FEATURES"/>
      <w:bookmarkStart w:id="15" w:name="_bookmark4"/>
      <w:bookmarkEnd w:id="14"/>
      <w:bookmarkEnd w:id="15"/>
      <w:r>
        <w:rPr>
          <w:color w:val="1F1F1F"/>
        </w:rPr>
        <w:t>PROJECT</w:t>
      </w:r>
      <w:r>
        <w:rPr>
          <w:color w:val="1F1F1F"/>
          <w:spacing w:val="-12"/>
        </w:rPr>
        <w:t xml:space="preserve"> </w:t>
      </w:r>
      <w:r>
        <w:rPr>
          <w:color w:val="1F1F1F"/>
        </w:rPr>
        <w:t>FEATURES</w:t>
      </w:r>
    </w:p>
    <w:p w14:paraId="53656DB5" w14:textId="77777777" w:rsidR="00357605" w:rsidRDefault="001D1D91">
      <w:pPr>
        <w:pStyle w:val="BodyText"/>
        <w:spacing w:before="137" w:line="360" w:lineRule="auto"/>
        <w:ind w:left="119" w:right="116" w:firstLine="720"/>
        <w:jc w:val="both"/>
      </w:pPr>
      <w:r>
        <w:t xml:space="preserve">The main features of this project are that </w:t>
      </w:r>
      <w:proofErr w:type="gramStart"/>
      <w:r>
        <w:t>the it</w:t>
      </w:r>
      <w:proofErr w:type="gramEnd"/>
      <w:r>
        <w:t xml:space="preserve"> allows the user to connect with the nearby</w:t>
      </w:r>
      <w:r>
        <w:rPr>
          <w:spacing w:val="1"/>
        </w:rPr>
        <w:t xml:space="preserve"> </w:t>
      </w:r>
      <w:r>
        <w:t>mechanics specialized in their respective fields. It also allows the user to make the payment online and</w:t>
      </w:r>
      <w:r>
        <w:rPr>
          <w:spacing w:val="1"/>
        </w:rPr>
        <w:t xml:space="preserve"> </w:t>
      </w:r>
      <w:r>
        <w:t>only when the service is provided. Car(e)</w:t>
      </w:r>
      <w:proofErr w:type="spellStart"/>
      <w:r>
        <w:t>Takr</w:t>
      </w:r>
      <w:proofErr w:type="spellEnd"/>
      <w:r>
        <w:t xml:space="preserve"> also tells the user basic solution to </w:t>
      </w:r>
      <w:proofErr w:type="gramStart"/>
      <w:r>
        <w:t>their</w:t>
      </w:r>
      <w:proofErr w:type="gramEnd"/>
      <w:r>
        <w:t xml:space="preserve"> just as a first aid</w:t>
      </w:r>
      <w:r>
        <w:rPr>
          <w:spacing w:val="1"/>
        </w:rPr>
        <w:t xml:space="preserve"> </w:t>
      </w:r>
      <w:r>
        <w:t>kit.</w:t>
      </w:r>
    </w:p>
    <w:p w14:paraId="6A8DC6C9" w14:textId="77777777" w:rsidR="00357605" w:rsidRDefault="00357605">
      <w:pPr>
        <w:spacing w:line="360" w:lineRule="auto"/>
        <w:jc w:val="both"/>
      </w:pPr>
    </w:p>
    <w:p w14:paraId="69DBCECC" w14:textId="77777777" w:rsidR="007447F5" w:rsidRPr="007447F5" w:rsidRDefault="007447F5" w:rsidP="007447F5"/>
    <w:p w14:paraId="0671EBB0" w14:textId="77777777" w:rsidR="007447F5" w:rsidRPr="007447F5" w:rsidRDefault="007447F5" w:rsidP="007447F5"/>
    <w:p w14:paraId="46500450" w14:textId="77777777" w:rsidR="007447F5" w:rsidRPr="007447F5" w:rsidRDefault="007447F5" w:rsidP="007447F5">
      <w:pPr>
        <w:ind w:firstLine="720"/>
      </w:pPr>
    </w:p>
    <w:p w14:paraId="0C2A7598" w14:textId="77777777" w:rsidR="007447F5" w:rsidRDefault="007447F5" w:rsidP="007447F5">
      <w:pPr>
        <w:tabs>
          <w:tab w:val="left" w:pos="800"/>
        </w:tabs>
      </w:pPr>
      <w:r>
        <w:tab/>
      </w:r>
    </w:p>
    <w:p w14:paraId="204A59FD" w14:textId="77777777" w:rsidR="00D422AF" w:rsidRDefault="00D422AF" w:rsidP="007447F5">
      <w:pPr>
        <w:tabs>
          <w:tab w:val="left" w:pos="800"/>
        </w:tabs>
      </w:pPr>
    </w:p>
    <w:p w14:paraId="29AA1A8C" w14:textId="77777777" w:rsidR="00D422AF" w:rsidRDefault="00D422AF" w:rsidP="007447F5">
      <w:pPr>
        <w:tabs>
          <w:tab w:val="left" w:pos="800"/>
        </w:tabs>
      </w:pPr>
    </w:p>
    <w:p w14:paraId="2937C5EA" w14:textId="77777777" w:rsidR="00D422AF" w:rsidRDefault="00D422AF" w:rsidP="007447F5">
      <w:pPr>
        <w:tabs>
          <w:tab w:val="left" w:pos="800"/>
        </w:tabs>
      </w:pPr>
    </w:p>
    <w:p w14:paraId="19DA248B" w14:textId="77777777" w:rsidR="00D422AF" w:rsidRDefault="00D422AF" w:rsidP="007447F5">
      <w:pPr>
        <w:tabs>
          <w:tab w:val="left" w:pos="800"/>
        </w:tabs>
      </w:pPr>
    </w:p>
    <w:p w14:paraId="29B0FE2D" w14:textId="77777777" w:rsidR="00D422AF" w:rsidRDefault="00D422AF" w:rsidP="007447F5">
      <w:pPr>
        <w:tabs>
          <w:tab w:val="left" w:pos="800"/>
        </w:tabs>
      </w:pPr>
    </w:p>
    <w:p w14:paraId="41513F5B" w14:textId="77777777" w:rsidR="00D422AF" w:rsidRDefault="00D422AF" w:rsidP="007447F5">
      <w:pPr>
        <w:tabs>
          <w:tab w:val="left" w:pos="800"/>
        </w:tabs>
      </w:pPr>
    </w:p>
    <w:p w14:paraId="24702FAA" w14:textId="77777777" w:rsidR="00D422AF" w:rsidRDefault="00D422AF" w:rsidP="007447F5">
      <w:pPr>
        <w:tabs>
          <w:tab w:val="left" w:pos="800"/>
        </w:tabs>
      </w:pPr>
    </w:p>
    <w:p w14:paraId="24D6F389" w14:textId="77777777" w:rsidR="00D422AF" w:rsidRDefault="00D422AF" w:rsidP="007447F5">
      <w:pPr>
        <w:tabs>
          <w:tab w:val="left" w:pos="800"/>
        </w:tabs>
      </w:pPr>
    </w:p>
    <w:p w14:paraId="752EAA7E" w14:textId="1BB6A5BA" w:rsidR="00D422AF" w:rsidRPr="007447F5" w:rsidRDefault="00D422AF" w:rsidP="007447F5">
      <w:pPr>
        <w:tabs>
          <w:tab w:val="left" w:pos="800"/>
        </w:tabs>
        <w:sectPr w:rsidR="00D422AF" w:rsidRPr="007447F5">
          <w:footerReference w:type="default" r:id="rId15"/>
          <w:pgSz w:w="11938" w:h="16862"/>
          <w:pgMar w:top="1598" w:right="374" w:bottom="274" w:left="1080" w:header="0" w:footer="0" w:gutter="0"/>
          <w:cols w:space="0"/>
        </w:sectPr>
      </w:pPr>
      <w:r>
        <w:t xml:space="preserve">                                                                                                                                                                                  CMRTC                                                                                                                                                                          1             </w:t>
      </w:r>
    </w:p>
    <w:p w14:paraId="1A4F99A3" w14:textId="77777777" w:rsidR="00357605" w:rsidRDefault="00357605">
      <w:pPr>
        <w:pStyle w:val="BodyText"/>
        <w:rPr>
          <w:sz w:val="20"/>
        </w:rPr>
      </w:pPr>
    </w:p>
    <w:p w14:paraId="7AC5D169" w14:textId="77777777" w:rsidR="00357605" w:rsidRDefault="00357605">
      <w:pPr>
        <w:pStyle w:val="BodyText"/>
        <w:rPr>
          <w:sz w:val="20"/>
        </w:rPr>
      </w:pPr>
    </w:p>
    <w:p w14:paraId="11FFA920" w14:textId="77777777" w:rsidR="00357605" w:rsidRDefault="00357605">
      <w:pPr>
        <w:pStyle w:val="BodyText"/>
        <w:rPr>
          <w:sz w:val="20"/>
        </w:rPr>
      </w:pPr>
    </w:p>
    <w:p w14:paraId="1807ED65" w14:textId="77777777" w:rsidR="00357605" w:rsidRDefault="00357605">
      <w:pPr>
        <w:pStyle w:val="BodyText"/>
        <w:rPr>
          <w:sz w:val="20"/>
        </w:rPr>
      </w:pPr>
    </w:p>
    <w:p w14:paraId="032AFB16" w14:textId="77777777" w:rsidR="00357605" w:rsidRDefault="00357605">
      <w:pPr>
        <w:pStyle w:val="BodyText"/>
        <w:rPr>
          <w:sz w:val="20"/>
        </w:rPr>
      </w:pPr>
    </w:p>
    <w:p w14:paraId="22EF21BB" w14:textId="77777777" w:rsidR="00357605" w:rsidRDefault="00357605">
      <w:pPr>
        <w:pStyle w:val="BodyText"/>
        <w:rPr>
          <w:sz w:val="20"/>
        </w:rPr>
      </w:pPr>
    </w:p>
    <w:p w14:paraId="4AEDD941" w14:textId="77777777" w:rsidR="00357605" w:rsidRDefault="00357605">
      <w:pPr>
        <w:pStyle w:val="BodyText"/>
        <w:rPr>
          <w:sz w:val="20"/>
        </w:rPr>
      </w:pPr>
    </w:p>
    <w:p w14:paraId="21B466AF" w14:textId="77777777" w:rsidR="00357605" w:rsidRDefault="00357605">
      <w:pPr>
        <w:pStyle w:val="BodyText"/>
        <w:rPr>
          <w:sz w:val="20"/>
        </w:rPr>
      </w:pPr>
    </w:p>
    <w:p w14:paraId="20D419C6" w14:textId="77777777" w:rsidR="00357605" w:rsidRDefault="00357605">
      <w:pPr>
        <w:pStyle w:val="BodyText"/>
        <w:rPr>
          <w:sz w:val="20"/>
        </w:rPr>
      </w:pPr>
    </w:p>
    <w:p w14:paraId="03ED7E60" w14:textId="77777777" w:rsidR="00357605" w:rsidRDefault="00357605">
      <w:pPr>
        <w:pStyle w:val="BodyText"/>
        <w:rPr>
          <w:sz w:val="20"/>
        </w:rPr>
      </w:pPr>
    </w:p>
    <w:p w14:paraId="4915DA41" w14:textId="77777777" w:rsidR="00357605" w:rsidRDefault="00357605">
      <w:pPr>
        <w:pStyle w:val="BodyText"/>
        <w:rPr>
          <w:sz w:val="20"/>
        </w:rPr>
      </w:pPr>
    </w:p>
    <w:p w14:paraId="6662BDFC" w14:textId="77777777" w:rsidR="00357605" w:rsidRDefault="00357605">
      <w:pPr>
        <w:pStyle w:val="BodyText"/>
        <w:rPr>
          <w:sz w:val="20"/>
        </w:rPr>
      </w:pPr>
    </w:p>
    <w:p w14:paraId="751F6C99" w14:textId="77777777" w:rsidR="00357605" w:rsidRDefault="00357605">
      <w:pPr>
        <w:pStyle w:val="BodyText"/>
        <w:rPr>
          <w:sz w:val="20"/>
        </w:rPr>
      </w:pPr>
    </w:p>
    <w:p w14:paraId="519613AE" w14:textId="77777777" w:rsidR="00357605" w:rsidRDefault="00357605">
      <w:pPr>
        <w:pStyle w:val="BodyText"/>
        <w:rPr>
          <w:sz w:val="20"/>
        </w:rPr>
      </w:pPr>
    </w:p>
    <w:p w14:paraId="057DDBD9" w14:textId="77777777" w:rsidR="00357605" w:rsidRDefault="00357605">
      <w:pPr>
        <w:pStyle w:val="BodyText"/>
        <w:rPr>
          <w:sz w:val="20"/>
        </w:rPr>
      </w:pPr>
    </w:p>
    <w:p w14:paraId="4867BAF2" w14:textId="77777777" w:rsidR="00357605" w:rsidRDefault="00357605">
      <w:pPr>
        <w:pStyle w:val="BodyText"/>
        <w:rPr>
          <w:sz w:val="20"/>
        </w:rPr>
      </w:pPr>
    </w:p>
    <w:p w14:paraId="4E7BA8B6" w14:textId="77777777" w:rsidR="00357605" w:rsidRDefault="00357605">
      <w:pPr>
        <w:pStyle w:val="BodyText"/>
        <w:rPr>
          <w:sz w:val="20"/>
        </w:rPr>
      </w:pPr>
    </w:p>
    <w:p w14:paraId="79041CF0" w14:textId="77777777" w:rsidR="00357605" w:rsidRDefault="00357605">
      <w:pPr>
        <w:pStyle w:val="BodyText"/>
        <w:rPr>
          <w:sz w:val="20"/>
        </w:rPr>
      </w:pPr>
    </w:p>
    <w:p w14:paraId="2DD726B0" w14:textId="77777777" w:rsidR="00357605" w:rsidRDefault="00357605">
      <w:pPr>
        <w:pStyle w:val="BodyText"/>
        <w:rPr>
          <w:sz w:val="20"/>
        </w:rPr>
      </w:pPr>
    </w:p>
    <w:p w14:paraId="31F3FF63" w14:textId="77777777" w:rsidR="00357605" w:rsidRDefault="00357605">
      <w:pPr>
        <w:pStyle w:val="BodyText"/>
        <w:rPr>
          <w:sz w:val="20"/>
        </w:rPr>
      </w:pPr>
    </w:p>
    <w:p w14:paraId="78993D72" w14:textId="77777777" w:rsidR="00357605" w:rsidRDefault="00357605">
      <w:pPr>
        <w:pStyle w:val="BodyText"/>
        <w:rPr>
          <w:sz w:val="20"/>
        </w:rPr>
      </w:pPr>
    </w:p>
    <w:p w14:paraId="29D73F5E" w14:textId="77777777" w:rsidR="00357605" w:rsidRDefault="00357605">
      <w:pPr>
        <w:pStyle w:val="BodyText"/>
        <w:rPr>
          <w:sz w:val="20"/>
        </w:rPr>
      </w:pPr>
    </w:p>
    <w:p w14:paraId="41A6C3DA" w14:textId="77777777" w:rsidR="00357605" w:rsidRDefault="00357605">
      <w:pPr>
        <w:pStyle w:val="BodyText"/>
        <w:rPr>
          <w:sz w:val="20"/>
        </w:rPr>
      </w:pPr>
    </w:p>
    <w:p w14:paraId="35B45FB5" w14:textId="77777777" w:rsidR="00357605" w:rsidRDefault="00357605">
      <w:pPr>
        <w:pStyle w:val="BodyText"/>
        <w:rPr>
          <w:sz w:val="20"/>
        </w:rPr>
      </w:pPr>
    </w:p>
    <w:p w14:paraId="63C8709A" w14:textId="77777777" w:rsidR="00357605" w:rsidRDefault="00357605">
      <w:pPr>
        <w:pStyle w:val="BodyText"/>
        <w:rPr>
          <w:sz w:val="20"/>
        </w:rPr>
      </w:pPr>
    </w:p>
    <w:p w14:paraId="1B94B996" w14:textId="77777777" w:rsidR="00357605" w:rsidRDefault="00357605">
      <w:pPr>
        <w:pStyle w:val="BodyText"/>
        <w:rPr>
          <w:sz w:val="20"/>
        </w:rPr>
      </w:pPr>
    </w:p>
    <w:p w14:paraId="33A069B6" w14:textId="77777777" w:rsidR="00357605" w:rsidRDefault="00357605">
      <w:pPr>
        <w:pStyle w:val="BodyText"/>
        <w:rPr>
          <w:sz w:val="20"/>
        </w:rPr>
      </w:pPr>
    </w:p>
    <w:p w14:paraId="2C044A21" w14:textId="77777777" w:rsidR="00357605" w:rsidRDefault="00357605">
      <w:pPr>
        <w:pStyle w:val="BodyText"/>
        <w:rPr>
          <w:sz w:val="20"/>
        </w:rPr>
      </w:pPr>
    </w:p>
    <w:p w14:paraId="3B9C93C1" w14:textId="77777777" w:rsidR="00357605" w:rsidRDefault="00357605">
      <w:pPr>
        <w:pStyle w:val="BodyText"/>
        <w:rPr>
          <w:sz w:val="20"/>
        </w:rPr>
      </w:pPr>
    </w:p>
    <w:p w14:paraId="00DD1CB2" w14:textId="77777777" w:rsidR="00357605" w:rsidRDefault="00357605">
      <w:pPr>
        <w:pStyle w:val="BodyText"/>
        <w:spacing w:before="1"/>
      </w:pPr>
    </w:p>
    <w:p w14:paraId="3DA29A60" w14:textId="10CB7310" w:rsidR="00357605" w:rsidRDefault="001C274A">
      <w:pPr>
        <w:pStyle w:val="Heading1"/>
        <w:tabs>
          <w:tab w:val="left" w:pos="2700"/>
          <w:tab w:val="left" w:pos="2701"/>
        </w:tabs>
        <w:ind w:left="440" w:firstLine="0"/>
        <w:rPr>
          <w:sz w:val="70"/>
        </w:rPr>
      </w:pPr>
      <w:r>
        <w:t xml:space="preserve">     </w:t>
      </w:r>
      <w:r w:rsidR="001D1D91">
        <w:t>2.SYSTEM</w:t>
      </w:r>
      <w:r w:rsidR="001D1D91">
        <w:rPr>
          <w:spacing w:val="-17"/>
        </w:rPr>
        <w:t xml:space="preserve"> </w:t>
      </w:r>
      <w:r w:rsidR="001D1D91">
        <w:t>ANALYSIS</w:t>
      </w:r>
    </w:p>
    <w:p w14:paraId="22093A2E" w14:textId="77777777" w:rsidR="00357605" w:rsidRDefault="00357605">
      <w:pPr>
        <w:rPr>
          <w:sz w:val="70"/>
        </w:rPr>
        <w:sectPr w:rsidR="00357605">
          <w:footerReference w:type="default" r:id="rId16"/>
          <w:pgSz w:w="11938" w:h="16862"/>
          <w:pgMar w:top="1598" w:right="374" w:bottom="274" w:left="1080" w:header="0" w:footer="0" w:gutter="0"/>
          <w:cols w:space="0"/>
        </w:sectPr>
      </w:pPr>
    </w:p>
    <w:p w14:paraId="2DDD6B0B" w14:textId="77777777" w:rsidR="00357605" w:rsidRDefault="00357605">
      <w:pPr>
        <w:pStyle w:val="BodyText"/>
        <w:rPr>
          <w:sz w:val="20"/>
        </w:rPr>
      </w:pPr>
    </w:p>
    <w:p w14:paraId="22605579" w14:textId="77777777" w:rsidR="00357605" w:rsidRDefault="00357605">
      <w:pPr>
        <w:pStyle w:val="BodyText"/>
        <w:spacing w:before="11"/>
        <w:rPr>
          <w:sz w:val="23"/>
        </w:rPr>
      </w:pPr>
    </w:p>
    <w:p w14:paraId="64BBB994" w14:textId="3D420553" w:rsidR="00357605" w:rsidRDefault="005F0BF6" w:rsidP="005F0BF6">
      <w:pPr>
        <w:pStyle w:val="Heading2"/>
        <w:spacing w:before="85"/>
        <w:ind w:right="3869"/>
        <w:jc w:val="both"/>
      </w:pPr>
      <w:r>
        <w:t xml:space="preserve">                                         2.SYSTEM </w:t>
      </w:r>
      <w:r w:rsidR="001D1D91">
        <w:t>ANALYSIS</w:t>
      </w:r>
    </w:p>
    <w:p w14:paraId="10CB4C91" w14:textId="77777777" w:rsidR="00357605" w:rsidRDefault="001D1D91" w:rsidP="00450A43">
      <w:pPr>
        <w:pStyle w:val="Heading4"/>
        <w:tabs>
          <w:tab w:val="left" w:pos="1636"/>
        </w:tabs>
        <w:spacing w:before="295"/>
        <w:rPr>
          <w:color w:val="1F1F1F"/>
        </w:rPr>
      </w:pPr>
      <w:r>
        <w:rPr>
          <w:color w:val="1F1F1F"/>
        </w:rPr>
        <w:t>SYSTEM</w:t>
      </w:r>
      <w:r>
        <w:rPr>
          <w:color w:val="1F1F1F"/>
          <w:spacing w:val="-9"/>
        </w:rPr>
        <w:t xml:space="preserve"> </w:t>
      </w:r>
      <w:r>
        <w:rPr>
          <w:color w:val="1F1F1F"/>
        </w:rPr>
        <w:t>ANALYSIS</w:t>
      </w:r>
    </w:p>
    <w:p w14:paraId="62451C6F" w14:textId="77777777" w:rsidR="00357605" w:rsidRDefault="001D1D91">
      <w:pPr>
        <w:pStyle w:val="BodyText"/>
        <w:spacing w:before="139" w:line="355" w:lineRule="auto"/>
        <w:ind w:left="1395" w:right="1137" w:firstLine="720"/>
        <w:jc w:val="both"/>
      </w:pPr>
      <w:r>
        <w:t>System Analysis is the important phase in the system development process. The</w:t>
      </w:r>
      <w:r>
        <w:rPr>
          <w:spacing w:val="1"/>
        </w:rPr>
        <w:t xml:space="preserve"> </w:t>
      </w:r>
      <w:r>
        <w:t>System</w:t>
      </w:r>
      <w:r>
        <w:rPr>
          <w:spacing w:val="1"/>
        </w:rPr>
        <w:t xml:space="preserve"> </w:t>
      </w:r>
      <w:r>
        <w:t>is studied</w:t>
      </w:r>
      <w:r>
        <w:rPr>
          <w:spacing w:val="1"/>
        </w:rPr>
        <w:t xml:space="preserve"> </w:t>
      </w:r>
      <w:r>
        <w:t>to the</w:t>
      </w:r>
      <w:r>
        <w:rPr>
          <w:spacing w:val="1"/>
        </w:rPr>
        <w:t xml:space="preserve"> </w:t>
      </w:r>
      <w:r>
        <w:t>minute details</w:t>
      </w:r>
      <w:r>
        <w:rPr>
          <w:spacing w:val="1"/>
        </w:rPr>
        <w:t xml:space="preserve"> </w:t>
      </w:r>
      <w:r>
        <w:t>and</w:t>
      </w:r>
      <w:r>
        <w:rPr>
          <w:spacing w:val="1"/>
        </w:rPr>
        <w:t xml:space="preserve"> </w:t>
      </w:r>
      <w:r>
        <w:t>analyzed.</w:t>
      </w:r>
      <w:r>
        <w:rPr>
          <w:spacing w:val="1"/>
        </w:rPr>
        <w:t xml:space="preserve"> </w:t>
      </w:r>
      <w:r>
        <w:t>The</w:t>
      </w:r>
      <w:r>
        <w:rPr>
          <w:spacing w:val="1"/>
        </w:rPr>
        <w:t xml:space="preserve"> </w:t>
      </w:r>
      <w:r>
        <w:t>system</w:t>
      </w:r>
      <w:r>
        <w:rPr>
          <w:spacing w:val="1"/>
        </w:rPr>
        <w:t xml:space="preserve"> </w:t>
      </w:r>
      <w:r>
        <w:t>analyst</w:t>
      </w:r>
      <w:r>
        <w:rPr>
          <w:spacing w:val="1"/>
        </w:rPr>
        <w:t xml:space="preserve"> </w:t>
      </w:r>
      <w:r>
        <w:t>plays</w:t>
      </w:r>
      <w:r>
        <w:rPr>
          <w:spacing w:val="1"/>
        </w:rPr>
        <w:t xml:space="preserve"> </w:t>
      </w:r>
      <w:r>
        <w:t>an</w:t>
      </w:r>
      <w:r>
        <w:rPr>
          <w:spacing w:val="1"/>
        </w:rPr>
        <w:t xml:space="preserve"> </w:t>
      </w:r>
      <w:r>
        <w:t>important role of an interrogator and dwells deep into the working of the present system.</w:t>
      </w:r>
      <w:r>
        <w:rPr>
          <w:spacing w:val="1"/>
        </w:rPr>
        <w:t xml:space="preserve"> </w:t>
      </w:r>
      <w:r>
        <w:t>In analysis, a detailed study of these operations performed by the system</w:t>
      </w:r>
      <w:r>
        <w:rPr>
          <w:spacing w:val="1"/>
        </w:rPr>
        <w:t xml:space="preserve"> </w:t>
      </w:r>
      <w:r>
        <w:t>and their</w:t>
      </w:r>
      <w:r>
        <w:rPr>
          <w:spacing w:val="1"/>
        </w:rPr>
        <w:t xml:space="preserve"> </w:t>
      </w:r>
      <w:r>
        <w:t>relationships within and outside the system is done. A key question considered here is,</w:t>
      </w:r>
      <w:r>
        <w:rPr>
          <w:spacing w:val="1"/>
        </w:rPr>
        <w:t xml:space="preserve"> </w:t>
      </w:r>
      <w:r>
        <w:t>“what must be done to solve the problem?” The system is viewed as a whole and the</w:t>
      </w:r>
      <w:r>
        <w:rPr>
          <w:spacing w:val="1"/>
        </w:rPr>
        <w:t xml:space="preserve"> </w:t>
      </w:r>
      <w:r>
        <w:t>inputs to the system are identified. Once analysis is completed the analyst has a firm</w:t>
      </w:r>
      <w:r>
        <w:rPr>
          <w:spacing w:val="1"/>
        </w:rPr>
        <w:t xml:space="preserve"> </w:t>
      </w:r>
      <w:r>
        <w:t>understanding</w:t>
      </w:r>
      <w:r>
        <w:rPr>
          <w:spacing w:val="-1"/>
        </w:rPr>
        <w:t xml:space="preserve"> </w:t>
      </w:r>
      <w:r>
        <w:t>of</w:t>
      </w:r>
      <w:r>
        <w:rPr>
          <w:spacing w:val="-1"/>
        </w:rPr>
        <w:t xml:space="preserve"> </w:t>
      </w:r>
      <w:r>
        <w:t>what</w:t>
      </w:r>
      <w:r>
        <w:rPr>
          <w:spacing w:val="2"/>
        </w:rPr>
        <w:t xml:space="preserve"> </w:t>
      </w:r>
      <w:r>
        <w:t>is to</w:t>
      </w:r>
      <w:r>
        <w:rPr>
          <w:spacing w:val="-3"/>
        </w:rPr>
        <w:t xml:space="preserve"> </w:t>
      </w:r>
      <w:r>
        <w:t>be</w:t>
      </w:r>
      <w:r>
        <w:rPr>
          <w:spacing w:val="1"/>
        </w:rPr>
        <w:t xml:space="preserve"> </w:t>
      </w:r>
      <w:r>
        <w:t>done.</w:t>
      </w:r>
    </w:p>
    <w:p w14:paraId="1060AC4A" w14:textId="77777777" w:rsidR="00357605" w:rsidRDefault="00357605">
      <w:pPr>
        <w:pStyle w:val="BodyText"/>
        <w:rPr>
          <w:sz w:val="26"/>
        </w:rPr>
      </w:pPr>
    </w:p>
    <w:p w14:paraId="67BE3DD1" w14:textId="77777777" w:rsidR="00357605" w:rsidRDefault="00357605">
      <w:pPr>
        <w:pStyle w:val="BodyText"/>
        <w:rPr>
          <w:sz w:val="26"/>
        </w:rPr>
      </w:pPr>
    </w:p>
    <w:p w14:paraId="085657D7" w14:textId="4BF7D311" w:rsidR="00357605" w:rsidRDefault="00702F21" w:rsidP="00702F21">
      <w:pPr>
        <w:pStyle w:val="Heading4"/>
        <w:tabs>
          <w:tab w:val="left" w:pos="1734"/>
        </w:tabs>
        <w:spacing w:before="188"/>
        <w:ind w:left="1560"/>
      </w:pPr>
      <w:bookmarkStart w:id="16" w:name="2.1PROBLEM_DEFINITION"/>
      <w:bookmarkEnd w:id="16"/>
      <w:r>
        <w:rPr>
          <w:color w:val="1F1F1F"/>
        </w:rPr>
        <w:t xml:space="preserve">     2.1</w:t>
      </w:r>
      <w:r w:rsidR="001D1D91">
        <w:rPr>
          <w:color w:val="1F1F1F"/>
        </w:rPr>
        <w:t>PROBLEM</w:t>
      </w:r>
      <w:r w:rsidR="001D1D91">
        <w:rPr>
          <w:color w:val="1F1F1F"/>
          <w:spacing w:val="-9"/>
        </w:rPr>
        <w:t xml:space="preserve"> </w:t>
      </w:r>
      <w:r w:rsidR="001D1D91">
        <w:rPr>
          <w:color w:val="1F1F1F"/>
        </w:rPr>
        <w:t>DEFINITION</w:t>
      </w:r>
    </w:p>
    <w:p w14:paraId="73748F92" w14:textId="77777777" w:rsidR="00357605" w:rsidRDefault="001D1D91">
      <w:pPr>
        <w:pStyle w:val="BodyText"/>
        <w:spacing w:before="137" w:line="360" w:lineRule="auto"/>
        <w:ind w:leftChars="599" w:left="1318" w:right="1101" w:firstLineChars="226" w:firstLine="542"/>
        <w:jc w:val="both"/>
      </w:pPr>
      <w:r>
        <w:t>Today data flows all around us, be it through cables or wirelessly. And the amount of</w:t>
      </w:r>
      <w:r>
        <w:rPr>
          <w:spacing w:val="1"/>
        </w:rPr>
        <w:t xml:space="preserve"> </w:t>
      </w:r>
      <w:r>
        <w:t>data is only increasing day by day. We as developers are responsible for maintaining all this</w:t>
      </w:r>
      <w:r>
        <w:rPr>
          <w:spacing w:val="1"/>
        </w:rPr>
        <w:t xml:space="preserve"> </w:t>
      </w:r>
      <w:r>
        <w:t>data and creating more if needed in an organized manner. The car repair industry is mostly</w:t>
      </w:r>
      <w:r>
        <w:rPr>
          <w:spacing w:val="1"/>
        </w:rPr>
        <w:t xml:space="preserve"> </w:t>
      </w:r>
      <w:r>
        <w:t>dependent on people’s interactions and even though we are seeing the onset of Industry 4.0</w:t>
      </w:r>
      <w:r>
        <w:rPr>
          <w:spacing w:val="1"/>
        </w:rPr>
        <w:t xml:space="preserve"> </w:t>
      </w:r>
      <w:r>
        <w:t xml:space="preserve">tools such as AI and IoT being integrated into the system the mechanic still </w:t>
      </w:r>
      <w:proofErr w:type="gramStart"/>
      <w:r>
        <w:t>has to</w:t>
      </w:r>
      <w:proofErr w:type="gramEnd"/>
      <w:r>
        <w:t xml:space="preserve"> physically</w:t>
      </w:r>
      <w:r>
        <w:rPr>
          <w:spacing w:val="1"/>
        </w:rPr>
        <w:t xml:space="preserve"> </w:t>
      </w:r>
      <w:r>
        <w:t>check a vehicle for faults as users are usually unable to do so and if the car breaks down, the</w:t>
      </w:r>
      <w:r>
        <w:rPr>
          <w:spacing w:val="1"/>
        </w:rPr>
        <w:t xml:space="preserve"> </w:t>
      </w:r>
      <w:r>
        <w:t xml:space="preserve">user has to wait for the mechanic to arrive with the correct tools. </w:t>
      </w:r>
      <w:proofErr w:type="gramStart"/>
      <w:r>
        <w:t>However</w:t>
      </w:r>
      <w:proofErr w:type="gramEnd"/>
      <w:r>
        <w:t xml:space="preserve"> if data about faults</w:t>
      </w:r>
      <w:r>
        <w:rPr>
          <w:spacing w:val="1"/>
        </w:rPr>
        <w:t xml:space="preserve"> </w:t>
      </w:r>
      <w:r>
        <w:t>can be found from the user’s end and conveyed to the nearest eligible</w:t>
      </w:r>
      <w:r>
        <w:rPr>
          <w:spacing w:val="1"/>
        </w:rPr>
        <w:t xml:space="preserve"> </w:t>
      </w:r>
      <w:r>
        <w:t>mechanic,</w:t>
      </w:r>
      <w:r>
        <w:rPr>
          <w:spacing w:val="1"/>
        </w:rPr>
        <w:t xml:space="preserve"> </w:t>
      </w:r>
      <w:r>
        <w:t>it speeds up</w:t>
      </w:r>
      <w:r>
        <w:rPr>
          <w:spacing w:val="1"/>
        </w:rPr>
        <w:t xml:space="preserve"> </w:t>
      </w:r>
      <w:r>
        <w:t>the</w:t>
      </w:r>
      <w:r>
        <w:rPr>
          <w:spacing w:val="-2"/>
        </w:rPr>
        <w:t xml:space="preserve"> </w:t>
      </w:r>
      <w:r>
        <w:t>whole</w:t>
      </w:r>
      <w:r>
        <w:rPr>
          <w:spacing w:val="-2"/>
        </w:rPr>
        <w:t xml:space="preserve"> </w:t>
      </w:r>
      <w:r>
        <w:t>process. This</w:t>
      </w:r>
      <w:r>
        <w:rPr>
          <w:spacing w:val="-1"/>
        </w:rPr>
        <w:t xml:space="preserve"> </w:t>
      </w:r>
      <w:r>
        <w:t>is</w:t>
      </w:r>
      <w:r>
        <w:rPr>
          <w:spacing w:val="-1"/>
        </w:rPr>
        <w:t xml:space="preserve"> </w:t>
      </w:r>
      <w:r>
        <w:t>what we</w:t>
      </w:r>
      <w:r>
        <w:rPr>
          <w:spacing w:val="-2"/>
        </w:rPr>
        <w:t xml:space="preserve"> </w:t>
      </w:r>
      <w:r>
        <w:t>aim to</w:t>
      </w:r>
      <w:r>
        <w:rPr>
          <w:spacing w:val="-1"/>
        </w:rPr>
        <w:t xml:space="preserve"> </w:t>
      </w:r>
      <w:r>
        <w:t>achieve through</w:t>
      </w:r>
      <w:r>
        <w:rPr>
          <w:spacing w:val="2"/>
        </w:rPr>
        <w:t xml:space="preserve"> </w:t>
      </w:r>
      <w:r>
        <w:t>this</w:t>
      </w:r>
      <w:r>
        <w:rPr>
          <w:spacing w:val="-4"/>
        </w:rPr>
        <w:t xml:space="preserve"> </w:t>
      </w:r>
      <w:r>
        <w:t>project</w:t>
      </w:r>
      <w:r>
        <w:rPr>
          <w:spacing w:val="1"/>
        </w:rPr>
        <w:t xml:space="preserve"> </w:t>
      </w:r>
      <w:r>
        <w:t>“</w:t>
      </w:r>
      <w:r>
        <w:rPr>
          <w:b/>
        </w:rPr>
        <w:t>Car(e)</w:t>
      </w:r>
      <w:proofErr w:type="spellStart"/>
      <w:r>
        <w:rPr>
          <w:b/>
        </w:rPr>
        <w:t>Takr</w:t>
      </w:r>
      <w:proofErr w:type="spellEnd"/>
      <w:r>
        <w:t>”.</w:t>
      </w:r>
    </w:p>
    <w:p w14:paraId="06DADBE5" w14:textId="77777777" w:rsidR="00357605" w:rsidRDefault="00357605">
      <w:pPr>
        <w:pStyle w:val="BodyText"/>
        <w:spacing w:before="8"/>
        <w:rPr>
          <w:sz w:val="31"/>
        </w:rPr>
      </w:pPr>
    </w:p>
    <w:p w14:paraId="15329C96" w14:textId="78A5C995" w:rsidR="00357605" w:rsidRDefault="00702F21" w:rsidP="00702F21">
      <w:pPr>
        <w:pStyle w:val="Heading4"/>
        <w:tabs>
          <w:tab w:val="left" w:pos="1780"/>
        </w:tabs>
        <w:spacing w:before="1"/>
        <w:ind w:left="1418" w:firstLine="0"/>
      </w:pPr>
      <w:bookmarkStart w:id="17" w:name="2.2EXISTING_SYSTEM"/>
      <w:bookmarkEnd w:id="17"/>
      <w:r>
        <w:rPr>
          <w:color w:val="1F1F1F"/>
        </w:rPr>
        <w:t>2.2</w:t>
      </w:r>
      <w:r w:rsidR="001D1D91">
        <w:rPr>
          <w:color w:val="1F1F1F"/>
        </w:rPr>
        <w:t>EXISTING</w:t>
      </w:r>
      <w:r w:rsidR="001D1D91">
        <w:rPr>
          <w:color w:val="1F1F1F"/>
          <w:spacing w:val="-9"/>
        </w:rPr>
        <w:t xml:space="preserve"> </w:t>
      </w:r>
      <w:r w:rsidR="001D1D91">
        <w:rPr>
          <w:color w:val="1F1F1F"/>
        </w:rPr>
        <w:t>SYSTEM</w:t>
      </w:r>
    </w:p>
    <w:p w14:paraId="17DFF621" w14:textId="6CC65895" w:rsidR="00357605" w:rsidRPr="00D422AF" w:rsidRDefault="001D1D91" w:rsidP="00D422AF">
      <w:pPr>
        <w:pStyle w:val="BodyText"/>
        <w:spacing w:before="139" w:line="360" w:lineRule="auto"/>
        <w:ind w:leftChars="599" w:left="1318" w:right="1101" w:firstLineChars="340" w:firstLine="816"/>
        <w:jc w:val="both"/>
      </w:pPr>
      <w:r>
        <w:t>The car repair industry is mostly dependent on people’s interactions and even though</w:t>
      </w:r>
      <w:r>
        <w:rPr>
          <w:spacing w:val="-57"/>
        </w:rPr>
        <w:t xml:space="preserve"> </w:t>
      </w:r>
      <w:r>
        <w:t>we are seeing the onset</w:t>
      </w:r>
      <w:r>
        <w:rPr>
          <w:spacing w:val="1"/>
        </w:rPr>
        <w:t xml:space="preserve"> </w:t>
      </w:r>
      <w:r>
        <w:t>of Industry 4.0 tools such as AI and IoT being integrated</w:t>
      </w:r>
      <w:r>
        <w:rPr>
          <w:spacing w:val="60"/>
        </w:rPr>
        <w:t xml:space="preserve"> </w:t>
      </w:r>
      <w:r>
        <w:t>into the</w:t>
      </w:r>
      <w:r>
        <w:rPr>
          <w:spacing w:val="1"/>
        </w:rPr>
        <w:t xml:space="preserve"> </w:t>
      </w:r>
      <w:r>
        <w:t>system</w:t>
      </w:r>
      <w:r>
        <w:rPr>
          <w:spacing w:val="46"/>
        </w:rPr>
        <w:t xml:space="preserve"> </w:t>
      </w:r>
      <w:r>
        <w:t>the</w:t>
      </w:r>
      <w:r>
        <w:rPr>
          <w:spacing w:val="45"/>
        </w:rPr>
        <w:t xml:space="preserve"> </w:t>
      </w:r>
      <w:r>
        <w:t>mechanic</w:t>
      </w:r>
      <w:r>
        <w:rPr>
          <w:spacing w:val="46"/>
        </w:rPr>
        <w:t xml:space="preserve"> </w:t>
      </w:r>
      <w:r>
        <w:t>still</w:t>
      </w:r>
      <w:r>
        <w:rPr>
          <w:spacing w:val="44"/>
        </w:rPr>
        <w:t xml:space="preserve"> </w:t>
      </w:r>
      <w:proofErr w:type="gramStart"/>
      <w:r>
        <w:t>has</w:t>
      </w:r>
      <w:r>
        <w:rPr>
          <w:spacing w:val="47"/>
        </w:rPr>
        <w:t xml:space="preserve"> </w:t>
      </w:r>
      <w:r>
        <w:t>to</w:t>
      </w:r>
      <w:proofErr w:type="gramEnd"/>
      <w:r>
        <w:rPr>
          <w:spacing w:val="43"/>
        </w:rPr>
        <w:t xml:space="preserve"> </w:t>
      </w:r>
      <w:r>
        <w:t>physically</w:t>
      </w:r>
      <w:r>
        <w:rPr>
          <w:spacing w:val="44"/>
        </w:rPr>
        <w:t xml:space="preserve"> </w:t>
      </w:r>
      <w:r>
        <w:t>check</w:t>
      </w:r>
      <w:r>
        <w:rPr>
          <w:spacing w:val="46"/>
        </w:rPr>
        <w:t xml:space="preserve"> </w:t>
      </w:r>
      <w:r>
        <w:t>a</w:t>
      </w:r>
      <w:r>
        <w:rPr>
          <w:spacing w:val="46"/>
        </w:rPr>
        <w:t xml:space="preserve"> </w:t>
      </w:r>
      <w:r>
        <w:t>vehicle</w:t>
      </w:r>
      <w:r>
        <w:rPr>
          <w:spacing w:val="45"/>
        </w:rPr>
        <w:t xml:space="preserve"> </w:t>
      </w:r>
      <w:r>
        <w:t>for</w:t>
      </w:r>
      <w:r>
        <w:rPr>
          <w:spacing w:val="46"/>
        </w:rPr>
        <w:t xml:space="preserve"> </w:t>
      </w:r>
      <w:r>
        <w:t>faults</w:t>
      </w:r>
      <w:r>
        <w:rPr>
          <w:spacing w:val="46"/>
        </w:rPr>
        <w:t xml:space="preserve"> </w:t>
      </w:r>
      <w:r>
        <w:t>as</w:t>
      </w:r>
      <w:r>
        <w:rPr>
          <w:spacing w:val="47"/>
        </w:rPr>
        <w:t xml:space="preserve"> </w:t>
      </w:r>
      <w:r>
        <w:t>users</w:t>
      </w:r>
      <w:r>
        <w:rPr>
          <w:spacing w:val="46"/>
        </w:rPr>
        <w:t xml:space="preserve"> </w:t>
      </w:r>
      <w:r>
        <w:t>are</w:t>
      </w:r>
      <w:r>
        <w:rPr>
          <w:spacing w:val="48"/>
        </w:rPr>
        <w:t xml:space="preserve"> </w:t>
      </w:r>
      <w:r>
        <w:t>usually</w:t>
      </w:r>
      <w:r>
        <w:rPr>
          <w:spacing w:val="-58"/>
        </w:rPr>
        <w:t xml:space="preserve"> </w:t>
      </w:r>
      <w:r>
        <w:t>unable to do so and if the car breaks down, the user has to wait for the mechanic to arrive with</w:t>
      </w:r>
      <w:r>
        <w:rPr>
          <w:spacing w:val="1"/>
        </w:rPr>
        <w:t xml:space="preserve"> </w:t>
      </w:r>
      <w:r>
        <w:t>the</w:t>
      </w:r>
      <w:r>
        <w:rPr>
          <w:spacing w:val="-2"/>
        </w:rPr>
        <w:t xml:space="preserve"> </w:t>
      </w:r>
      <w:r>
        <w:t>correct tools.</w:t>
      </w:r>
      <w:r w:rsidR="00D422AF">
        <w:t xml:space="preserve">  </w:t>
      </w:r>
    </w:p>
    <w:p w14:paraId="05F1FE13" w14:textId="038E004E" w:rsidR="00357605" w:rsidRDefault="00D422AF">
      <w:pPr>
        <w:pStyle w:val="BodyText"/>
        <w:rPr>
          <w:sz w:val="26"/>
        </w:rPr>
      </w:pPr>
      <w:r>
        <w:rPr>
          <w:sz w:val="26"/>
        </w:rPr>
        <w:t>CMRTC                                                                                                                                             2</w:t>
      </w:r>
    </w:p>
    <w:p w14:paraId="588BADAA" w14:textId="77777777" w:rsidR="00BF61E4" w:rsidRDefault="00BF61E4" w:rsidP="00702F21">
      <w:pPr>
        <w:pStyle w:val="Heading4"/>
        <w:tabs>
          <w:tab w:val="left" w:pos="1780"/>
        </w:tabs>
        <w:spacing w:before="214"/>
        <w:ind w:left="1368" w:firstLine="0"/>
        <w:rPr>
          <w:color w:val="1F1F1F"/>
        </w:rPr>
      </w:pPr>
      <w:bookmarkStart w:id="18" w:name="2.3LIMITATIONS_OF_EXISTING_SYSTEM"/>
      <w:bookmarkEnd w:id="18"/>
    </w:p>
    <w:p w14:paraId="2FACC737" w14:textId="7DF1D504" w:rsidR="00357605" w:rsidRDefault="00450A43" w:rsidP="00450A43">
      <w:pPr>
        <w:pStyle w:val="Heading4"/>
        <w:tabs>
          <w:tab w:val="left" w:pos="1560"/>
        </w:tabs>
        <w:spacing w:before="214"/>
        <w:ind w:left="1368" w:firstLine="0"/>
      </w:pPr>
      <w:r>
        <w:rPr>
          <w:color w:val="1F1F1F"/>
        </w:rPr>
        <w:lastRenderedPageBreak/>
        <w:t xml:space="preserve">    </w:t>
      </w:r>
      <w:proofErr w:type="gramStart"/>
      <w:r w:rsidR="00702F21">
        <w:rPr>
          <w:color w:val="1F1F1F"/>
        </w:rPr>
        <w:t xml:space="preserve">2.2.1  </w:t>
      </w:r>
      <w:r w:rsidR="001D1D91">
        <w:rPr>
          <w:color w:val="1F1F1F"/>
        </w:rPr>
        <w:t>LIMITATIONS</w:t>
      </w:r>
      <w:proofErr w:type="gramEnd"/>
      <w:r w:rsidR="001D1D91">
        <w:rPr>
          <w:color w:val="1F1F1F"/>
          <w:spacing w:val="-5"/>
        </w:rPr>
        <w:t xml:space="preserve"> </w:t>
      </w:r>
      <w:r w:rsidR="001D1D91">
        <w:rPr>
          <w:color w:val="1F1F1F"/>
        </w:rPr>
        <w:t>OF</w:t>
      </w:r>
      <w:r w:rsidR="001D1D91">
        <w:rPr>
          <w:color w:val="1F1F1F"/>
          <w:spacing w:val="-3"/>
        </w:rPr>
        <w:t xml:space="preserve"> </w:t>
      </w:r>
      <w:r w:rsidR="001D1D91">
        <w:rPr>
          <w:color w:val="1F1F1F"/>
        </w:rPr>
        <w:t>EXISTING</w:t>
      </w:r>
      <w:r w:rsidR="001D1D91">
        <w:rPr>
          <w:color w:val="1F1F1F"/>
          <w:spacing w:val="-12"/>
        </w:rPr>
        <w:t xml:space="preserve"> </w:t>
      </w:r>
      <w:r w:rsidR="001D1D91">
        <w:rPr>
          <w:color w:val="1F1F1F"/>
        </w:rPr>
        <w:t>SYSTEM</w:t>
      </w:r>
    </w:p>
    <w:p w14:paraId="2637D83D" w14:textId="77777777" w:rsidR="00357605" w:rsidRDefault="001D1D91" w:rsidP="005F0BF6">
      <w:pPr>
        <w:pStyle w:val="ListParagraph"/>
        <w:numPr>
          <w:ilvl w:val="4"/>
          <w:numId w:val="4"/>
        </w:numPr>
        <w:spacing w:before="137"/>
        <w:ind w:hanging="577"/>
        <w:rPr>
          <w:sz w:val="24"/>
        </w:rPr>
      </w:pPr>
      <w:r>
        <w:rPr>
          <w:sz w:val="24"/>
        </w:rPr>
        <w:t>Due</w:t>
      </w:r>
      <w:r>
        <w:rPr>
          <w:spacing w:val="-3"/>
          <w:sz w:val="24"/>
        </w:rPr>
        <w:t xml:space="preserve"> </w:t>
      </w:r>
      <w:r>
        <w:rPr>
          <w:sz w:val="24"/>
        </w:rPr>
        <w:t>to</w:t>
      </w:r>
      <w:r>
        <w:rPr>
          <w:spacing w:val="-1"/>
          <w:sz w:val="24"/>
        </w:rPr>
        <w:t xml:space="preserve"> </w:t>
      </w:r>
      <w:r>
        <w:rPr>
          <w:sz w:val="24"/>
        </w:rPr>
        <w:t>manual</w:t>
      </w:r>
      <w:r>
        <w:rPr>
          <w:spacing w:val="-2"/>
          <w:sz w:val="24"/>
        </w:rPr>
        <w:t xml:space="preserve"> </w:t>
      </w:r>
      <w:proofErr w:type="gramStart"/>
      <w:r>
        <w:rPr>
          <w:sz w:val="24"/>
        </w:rPr>
        <w:t>system</w:t>
      </w:r>
      <w:proofErr w:type="gramEnd"/>
      <w:r>
        <w:rPr>
          <w:spacing w:val="1"/>
          <w:sz w:val="24"/>
        </w:rPr>
        <w:t xml:space="preserve"> </w:t>
      </w:r>
      <w:r>
        <w:rPr>
          <w:sz w:val="24"/>
        </w:rPr>
        <w:t>it</w:t>
      </w:r>
      <w:r>
        <w:rPr>
          <w:spacing w:val="-4"/>
          <w:sz w:val="24"/>
        </w:rPr>
        <w:t xml:space="preserve"> </w:t>
      </w:r>
      <w:r>
        <w:rPr>
          <w:sz w:val="24"/>
        </w:rPr>
        <w:t>is</w:t>
      </w:r>
      <w:r>
        <w:rPr>
          <w:spacing w:val="1"/>
          <w:sz w:val="24"/>
        </w:rPr>
        <w:t xml:space="preserve"> </w:t>
      </w:r>
      <w:r>
        <w:rPr>
          <w:sz w:val="24"/>
        </w:rPr>
        <w:t>time</w:t>
      </w:r>
      <w:r>
        <w:rPr>
          <w:spacing w:val="-2"/>
          <w:sz w:val="24"/>
        </w:rPr>
        <w:t xml:space="preserve"> </w:t>
      </w:r>
      <w:r>
        <w:rPr>
          <w:sz w:val="24"/>
        </w:rPr>
        <w:t>consuming</w:t>
      </w:r>
      <w:r>
        <w:rPr>
          <w:spacing w:val="-10"/>
          <w:sz w:val="24"/>
        </w:rPr>
        <w:t xml:space="preserve"> </w:t>
      </w:r>
      <w:r>
        <w:rPr>
          <w:sz w:val="24"/>
        </w:rPr>
        <w:t>process.</w:t>
      </w:r>
    </w:p>
    <w:p w14:paraId="33F38CB5" w14:textId="33E79595" w:rsidR="00357605" w:rsidRDefault="001C274A" w:rsidP="005F0BF6">
      <w:pPr>
        <w:pStyle w:val="ListParagraph"/>
        <w:numPr>
          <w:ilvl w:val="0"/>
          <w:numId w:val="6"/>
        </w:numPr>
        <w:tabs>
          <w:tab w:val="left" w:pos="2099"/>
        </w:tabs>
        <w:spacing w:before="92"/>
        <w:ind w:hanging="397"/>
        <w:rPr>
          <w:sz w:val="24"/>
        </w:rPr>
      </w:pPr>
      <w:r>
        <w:rPr>
          <w:sz w:val="24"/>
        </w:rPr>
        <w:t xml:space="preserve"> </w:t>
      </w:r>
      <w:r w:rsidR="001D1D91">
        <w:rPr>
          <w:sz w:val="24"/>
        </w:rPr>
        <w:t>Need</w:t>
      </w:r>
      <w:r w:rsidR="001D1D91">
        <w:rPr>
          <w:spacing w:val="-1"/>
          <w:sz w:val="24"/>
        </w:rPr>
        <w:t xml:space="preserve"> </w:t>
      </w:r>
      <w:r w:rsidR="001D1D91">
        <w:rPr>
          <w:sz w:val="24"/>
        </w:rPr>
        <w:t>manual</w:t>
      </w:r>
      <w:r w:rsidR="001D1D91">
        <w:rPr>
          <w:spacing w:val="-2"/>
          <w:sz w:val="24"/>
        </w:rPr>
        <w:t xml:space="preserve"> </w:t>
      </w:r>
      <w:r w:rsidR="001D1D91">
        <w:rPr>
          <w:sz w:val="24"/>
        </w:rPr>
        <w:t>inspection.</w:t>
      </w:r>
    </w:p>
    <w:p w14:paraId="2169B8D3" w14:textId="1853F68E" w:rsidR="00357605" w:rsidRDefault="001C274A" w:rsidP="005F0BF6">
      <w:pPr>
        <w:pStyle w:val="ListParagraph"/>
        <w:numPr>
          <w:ilvl w:val="0"/>
          <w:numId w:val="6"/>
        </w:numPr>
        <w:tabs>
          <w:tab w:val="left" w:pos="2099"/>
        </w:tabs>
        <w:spacing w:before="134"/>
        <w:ind w:right="2829" w:hanging="397"/>
        <w:rPr>
          <w:sz w:val="24"/>
        </w:rPr>
      </w:pPr>
      <w:r>
        <w:rPr>
          <w:sz w:val="24"/>
        </w:rPr>
        <w:t xml:space="preserve"> </w:t>
      </w:r>
      <w:proofErr w:type="gramStart"/>
      <w:r w:rsidR="001D1D91">
        <w:rPr>
          <w:sz w:val="24"/>
        </w:rPr>
        <w:t>Non</w:t>
      </w:r>
      <w:r w:rsidR="001D1D91">
        <w:rPr>
          <w:spacing w:val="-3"/>
          <w:sz w:val="24"/>
        </w:rPr>
        <w:t xml:space="preserve"> </w:t>
      </w:r>
      <w:r w:rsidR="001D1D91">
        <w:rPr>
          <w:sz w:val="24"/>
        </w:rPr>
        <w:t>specialized</w:t>
      </w:r>
      <w:proofErr w:type="gramEnd"/>
      <w:r w:rsidR="001D1D91">
        <w:rPr>
          <w:spacing w:val="-2"/>
          <w:sz w:val="24"/>
        </w:rPr>
        <w:t xml:space="preserve"> </w:t>
      </w:r>
      <w:r w:rsidR="001D1D91">
        <w:rPr>
          <w:sz w:val="24"/>
        </w:rPr>
        <w:t>mechanics</w:t>
      </w:r>
      <w:r w:rsidR="001D1D91">
        <w:rPr>
          <w:spacing w:val="-2"/>
          <w:sz w:val="24"/>
        </w:rPr>
        <w:t xml:space="preserve"> </w:t>
      </w:r>
      <w:r w:rsidR="001D1D91">
        <w:rPr>
          <w:sz w:val="24"/>
        </w:rPr>
        <w:t>may</w:t>
      </w:r>
      <w:r w:rsidR="005F0BF6">
        <w:rPr>
          <w:sz w:val="24"/>
        </w:rPr>
        <w:t xml:space="preserve">  </w:t>
      </w:r>
      <w:r w:rsidR="001D1D91">
        <w:rPr>
          <w:spacing w:val="-2"/>
          <w:sz w:val="24"/>
        </w:rPr>
        <w:t xml:space="preserve"> </w:t>
      </w:r>
      <w:r w:rsidR="001D1D91">
        <w:rPr>
          <w:sz w:val="24"/>
        </w:rPr>
        <w:t xml:space="preserve">lead </w:t>
      </w:r>
      <w:r w:rsidR="005F0BF6">
        <w:rPr>
          <w:sz w:val="24"/>
        </w:rPr>
        <w:t xml:space="preserve">  </w:t>
      </w:r>
      <w:r w:rsidR="001D1D91">
        <w:rPr>
          <w:sz w:val="24"/>
        </w:rPr>
        <w:t>to</w:t>
      </w:r>
      <w:r w:rsidR="001D1D91">
        <w:rPr>
          <w:spacing w:val="-5"/>
          <w:sz w:val="24"/>
        </w:rPr>
        <w:t xml:space="preserve"> </w:t>
      </w:r>
      <w:r w:rsidR="001D1D91">
        <w:rPr>
          <w:sz w:val="24"/>
        </w:rPr>
        <w:t>inappropriate</w:t>
      </w:r>
      <w:r w:rsidR="001D1D91">
        <w:rPr>
          <w:spacing w:val="1"/>
          <w:sz w:val="24"/>
        </w:rPr>
        <w:t xml:space="preserve"> </w:t>
      </w:r>
      <w:r w:rsidR="001D1D91">
        <w:rPr>
          <w:sz w:val="24"/>
        </w:rPr>
        <w:t>servicing</w:t>
      </w:r>
      <w:r w:rsidR="001D1D91">
        <w:rPr>
          <w:spacing w:val="-1"/>
          <w:sz w:val="24"/>
        </w:rPr>
        <w:t xml:space="preserve"> </w:t>
      </w:r>
      <w:r w:rsidR="001D1D91">
        <w:rPr>
          <w:sz w:val="24"/>
        </w:rPr>
        <w:t>of</w:t>
      </w:r>
      <w:r w:rsidR="001D1D91">
        <w:rPr>
          <w:spacing w:val="-10"/>
          <w:sz w:val="24"/>
        </w:rPr>
        <w:t xml:space="preserve"> </w:t>
      </w:r>
      <w:r w:rsidR="001D1D91">
        <w:rPr>
          <w:sz w:val="24"/>
        </w:rPr>
        <w:t>vehicle.</w:t>
      </w:r>
    </w:p>
    <w:p w14:paraId="6FE42B8D" w14:textId="11FE2E7B" w:rsidR="00357605" w:rsidRDefault="001C274A" w:rsidP="001C274A">
      <w:pPr>
        <w:pStyle w:val="ListParagraph"/>
        <w:numPr>
          <w:ilvl w:val="0"/>
          <w:numId w:val="6"/>
        </w:numPr>
        <w:tabs>
          <w:tab w:val="left" w:pos="2127"/>
        </w:tabs>
        <w:spacing w:before="137"/>
        <w:ind w:right="-6" w:hanging="397"/>
        <w:rPr>
          <w:sz w:val="24"/>
        </w:rPr>
      </w:pPr>
      <w:r>
        <w:rPr>
          <w:sz w:val="24"/>
        </w:rPr>
        <w:t xml:space="preserve"> </w:t>
      </w:r>
      <w:r w:rsidR="001D1D91">
        <w:rPr>
          <w:sz w:val="24"/>
        </w:rPr>
        <w:t>Online</w:t>
      </w:r>
      <w:r w:rsidR="001D1D91">
        <w:rPr>
          <w:spacing w:val="-3"/>
          <w:sz w:val="24"/>
        </w:rPr>
        <w:t xml:space="preserve"> </w:t>
      </w:r>
      <w:r w:rsidR="001D1D91">
        <w:rPr>
          <w:sz w:val="24"/>
        </w:rPr>
        <w:t>mode</w:t>
      </w:r>
      <w:r w:rsidR="001D1D91">
        <w:rPr>
          <w:spacing w:val="-2"/>
          <w:sz w:val="24"/>
        </w:rPr>
        <w:t xml:space="preserve"> </w:t>
      </w:r>
      <w:r w:rsidR="001D1D91">
        <w:rPr>
          <w:sz w:val="24"/>
        </w:rPr>
        <w:t>of</w:t>
      </w:r>
      <w:r w:rsidR="001D1D91">
        <w:rPr>
          <w:spacing w:val="-2"/>
          <w:sz w:val="24"/>
        </w:rPr>
        <w:t xml:space="preserve"> </w:t>
      </w:r>
      <w:r w:rsidR="001D1D91">
        <w:rPr>
          <w:sz w:val="24"/>
        </w:rPr>
        <w:t>payment</w:t>
      </w:r>
      <w:r w:rsidR="001D1D91">
        <w:rPr>
          <w:spacing w:val="-1"/>
          <w:sz w:val="24"/>
        </w:rPr>
        <w:t xml:space="preserve"> </w:t>
      </w:r>
      <w:r w:rsidR="001D1D91">
        <w:rPr>
          <w:sz w:val="24"/>
        </w:rPr>
        <w:t>may</w:t>
      </w:r>
      <w:r w:rsidR="001D1D91">
        <w:rPr>
          <w:spacing w:val="1"/>
          <w:sz w:val="24"/>
        </w:rPr>
        <w:t xml:space="preserve"> </w:t>
      </w:r>
      <w:r w:rsidR="001D1D91">
        <w:rPr>
          <w:sz w:val="24"/>
        </w:rPr>
        <w:t>not</w:t>
      </w:r>
      <w:r w:rsidR="005F0BF6">
        <w:rPr>
          <w:spacing w:val="-3"/>
          <w:sz w:val="24"/>
        </w:rPr>
        <w:t xml:space="preserve"> </w:t>
      </w:r>
      <w:r w:rsidR="001D1D91">
        <w:rPr>
          <w:sz w:val="24"/>
        </w:rPr>
        <w:t>be</w:t>
      </w:r>
      <w:r w:rsidR="001D1D91">
        <w:rPr>
          <w:spacing w:val="-5"/>
          <w:sz w:val="24"/>
        </w:rPr>
        <w:t xml:space="preserve"> </w:t>
      </w:r>
      <w:r w:rsidR="001D1D91">
        <w:rPr>
          <w:sz w:val="24"/>
        </w:rPr>
        <w:t>available.</w:t>
      </w:r>
    </w:p>
    <w:p w14:paraId="1F67A335" w14:textId="77777777" w:rsidR="00357605" w:rsidRDefault="001D1D91">
      <w:pPr>
        <w:pStyle w:val="BodyText"/>
        <w:spacing w:before="139" w:line="360" w:lineRule="auto"/>
        <w:ind w:left="2098" w:right="2442" w:hanging="12"/>
      </w:pPr>
      <w:r>
        <w:t>To</w:t>
      </w:r>
      <w:r>
        <w:rPr>
          <w:spacing w:val="-2"/>
        </w:rPr>
        <w:t xml:space="preserve"> </w:t>
      </w:r>
      <w:r>
        <w:t>avoid</w:t>
      </w:r>
      <w:r>
        <w:rPr>
          <w:spacing w:val="-2"/>
        </w:rPr>
        <w:t xml:space="preserve"> </w:t>
      </w:r>
      <w:r>
        <w:t>all</w:t>
      </w:r>
      <w:r>
        <w:rPr>
          <w:spacing w:val="-1"/>
        </w:rPr>
        <w:t xml:space="preserve"> </w:t>
      </w:r>
      <w:r>
        <w:t>these</w:t>
      </w:r>
      <w:r>
        <w:rPr>
          <w:spacing w:val="-3"/>
        </w:rPr>
        <w:t xml:space="preserve"> </w:t>
      </w:r>
      <w:r>
        <w:t>limitations</w:t>
      </w:r>
      <w:r>
        <w:rPr>
          <w:spacing w:val="-1"/>
        </w:rPr>
        <w:t xml:space="preserve"> </w:t>
      </w:r>
      <w:r>
        <w:t>and make</w:t>
      </w:r>
      <w:r>
        <w:rPr>
          <w:spacing w:val="-2"/>
        </w:rPr>
        <w:t xml:space="preserve"> </w:t>
      </w:r>
      <w:r>
        <w:t>the</w:t>
      </w:r>
      <w:r>
        <w:rPr>
          <w:spacing w:val="-3"/>
        </w:rPr>
        <w:t xml:space="preserve"> </w:t>
      </w:r>
      <w:r>
        <w:t>working</w:t>
      </w:r>
      <w:r>
        <w:rPr>
          <w:spacing w:val="-1"/>
        </w:rPr>
        <w:t xml:space="preserve"> </w:t>
      </w:r>
      <w:r>
        <w:t>more</w:t>
      </w:r>
      <w:r>
        <w:rPr>
          <w:spacing w:val="-1"/>
        </w:rPr>
        <w:t xml:space="preserve"> </w:t>
      </w:r>
      <w:r>
        <w:t>accurately</w:t>
      </w:r>
      <w:r>
        <w:rPr>
          <w:spacing w:val="-57"/>
        </w:rPr>
        <w:t xml:space="preserve"> </w:t>
      </w:r>
      <w:r>
        <w:t>the</w:t>
      </w:r>
      <w:r>
        <w:rPr>
          <w:spacing w:val="-2"/>
        </w:rPr>
        <w:t xml:space="preserve"> </w:t>
      </w:r>
      <w:r>
        <w:t>system needs</w:t>
      </w:r>
      <w:r>
        <w:rPr>
          <w:spacing w:val="1"/>
        </w:rPr>
        <w:t xml:space="preserve"> </w:t>
      </w:r>
      <w:r>
        <w:t>to be</w:t>
      </w:r>
      <w:r>
        <w:rPr>
          <w:spacing w:val="-2"/>
        </w:rPr>
        <w:t xml:space="preserve"> </w:t>
      </w:r>
      <w:r>
        <w:t>implemented efficiently.</w:t>
      </w:r>
    </w:p>
    <w:p w14:paraId="4A6BA9F8" w14:textId="4AD0E215" w:rsidR="00357605" w:rsidRPr="005F0BF6" w:rsidRDefault="001D1D91" w:rsidP="005F0BF6">
      <w:pPr>
        <w:pStyle w:val="BodyText"/>
        <w:spacing w:before="3"/>
        <w:ind w:left="118"/>
      </w:pPr>
      <w:r>
        <w:t>.</w:t>
      </w:r>
    </w:p>
    <w:p w14:paraId="1F64608B" w14:textId="77777777" w:rsidR="00357605" w:rsidRDefault="00357605">
      <w:pPr>
        <w:pStyle w:val="BodyText"/>
        <w:spacing w:before="8"/>
        <w:rPr>
          <w:sz w:val="22"/>
        </w:rPr>
      </w:pPr>
    </w:p>
    <w:p w14:paraId="68D878FA" w14:textId="77777777" w:rsidR="00357605" w:rsidRDefault="001D1D91" w:rsidP="00702F21">
      <w:pPr>
        <w:pStyle w:val="Heading4"/>
        <w:numPr>
          <w:ilvl w:val="1"/>
          <w:numId w:val="7"/>
        </w:numPr>
        <w:spacing w:before="1"/>
        <w:ind w:hanging="803"/>
        <w:jc w:val="left"/>
      </w:pPr>
      <w:bookmarkStart w:id="19" w:name="2.3PROPOSED_SYSTEM"/>
      <w:bookmarkEnd w:id="19"/>
      <w:r>
        <w:rPr>
          <w:color w:val="1F1F1F"/>
        </w:rPr>
        <w:t>PROPOSED</w:t>
      </w:r>
      <w:r>
        <w:rPr>
          <w:color w:val="1F1F1F"/>
          <w:spacing w:val="-14"/>
        </w:rPr>
        <w:t xml:space="preserve"> </w:t>
      </w:r>
      <w:r>
        <w:rPr>
          <w:color w:val="1F1F1F"/>
        </w:rPr>
        <w:t>SYSTEM</w:t>
      </w:r>
    </w:p>
    <w:p w14:paraId="53A60FC5" w14:textId="77777777" w:rsidR="00357605" w:rsidRDefault="00357605">
      <w:pPr>
        <w:pStyle w:val="BodyText"/>
        <w:spacing w:before="1"/>
        <w:rPr>
          <w:b/>
          <w:sz w:val="28"/>
        </w:rPr>
      </w:pPr>
    </w:p>
    <w:p w14:paraId="24B7E98F" w14:textId="77777777" w:rsidR="00357605" w:rsidRDefault="001D1D91">
      <w:pPr>
        <w:pStyle w:val="BodyText"/>
        <w:spacing w:before="1" w:line="357" w:lineRule="auto"/>
        <w:ind w:left="929" w:right="2138" w:firstLine="715"/>
        <w:jc w:val="both"/>
      </w:pPr>
      <w:r>
        <w:t>The aim of proposed system is to develop a system of improved facilities.</w:t>
      </w:r>
      <w:r>
        <w:rPr>
          <w:spacing w:val="1"/>
        </w:rPr>
        <w:t xml:space="preserve"> </w:t>
      </w:r>
      <w:r>
        <w:t>The proposed system can overcome all the limitations of the existing system. The</w:t>
      </w:r>
      <w:r>
        <w:rPr>
          <w:spacing w:val="1"/>
        </w:rPr>
        <w:t xml:space="preserve"> </w:t>
      </w:r>
      <w:r>
        <w:t>existing system has several disadvantages and many more difficulties to work well.</w:t>
      </w:r>
      <w:r>
        <w:rPr>
          <w:spacing w:val="1"/>
        </w:rPr>
        <w:t xml:space="preserve"> </w:t>
      </w:r>
      <w:r>
        <w:t>The proposed system tries to eliminate or reduce these difficulties up to some</w:t>
      </w:r>
      <w:r>
        <w:rPr>
          <w:spacing w:val="1"/>
        </w:rPr>
        <w:t xml:space="preserve"> </w:t>
      </w:r>
      <w:r>
        <w:t>extent. The proposed system helps the user to work user friendly and he can easily</w:t>
      </w:r>
      <w:r>
        <w:rPr>
          <w:spacing w:val="1"/>
        </w:rPr>
        <w:t xml:space="preserve"> </w:t>
      </w:r>
      <w:r>
        <w:t>do his jobs without getting distracted as the proposed system tries to always warn</w:t>
      </w:r>
      <w:r>
        <w:rPr>
          <w:spacing w:val="1"/>
        </w:rPr>
        <w:t xml:space="preserve"> </w:t>
      </w:r>
      <w:r>
        <w:t>when</w:t>
      </w:r>
      <w:r>
        <w:rPr>
          <w:spacing w:val="-1"/>
        </w:rPr>
        <w:t xml:space="preserve"> </w:t>
      </w:r>
      <w:r>
        <w:t>the</w:t>
      </w:r>
      <w:r>
        <w:rPr>
          <w:spacing w:val="-1"/>
        </w:rPr>
        <w:t xml:space="preserve"> </w:t>
      </w:r>
      <w:r>
        <w:t>users</w:t>
      </w:r>
      <w:r>
        <w:rPr>
          <w:spacing w:val="1"/>
        </w:rPr>
        <w:t xml:space="preserve"> </w:t>
      </w:r>
      <w:proofErr w:type="gramStart"/>
      <w:r>
        <w:t>exceeds</w:t>
      </w:r>
      <w:proofErr w:type="gramEnd"/>
      <w:r>
        <w:t xml:space="preserve"> its daily</w:t>
      </w:r>
      <w:r>
        <w:rPr>
          <w:spacing w:val="-1"/>
        </w:rPr>
        <w:t xml:space="preserve"> </w:t>
      </w:r>
      <w:r>
        <w:t>visit</w:t>
      </w:r>
      <w:r>
        <w:rPr>
          <w:spacing w:val="-2"/>
        </w:rPr>
        <w:t xml:space="preserve"> </w:t>
      </w:r>
      <w:r>
        <w:t>limit on</w:t>
      </w:r>
      <w:r>
        <w:rPr>
          <w:spacing w:val="-1"/>
        </w:rPr>
        <w:t xml:space="preserve"> </w:t>
      </w:r>
      <w:r>
        <w:t>the</w:t>
      </w:r>
      <w:r>
        <w:rPr>
          <w:spacing w:val="-1"/>
        </w:rPr>
        <w:t xml:space="preserve"> </w:t>
      </w:r>
      <w:r>
        <w:t>certain websites.</w:t>
      </w:r>
    </w:p>
    <w:p w14:paraId="282FC153" w14:textId="77777777" w:rsidR="00357605" w:rsidRDefault="00357605">
      <w:pPr>
        <w:pStyle w:val="BodyText"/>
        <w:spacing w:before="5"/>
        <w:rPr>
          <w:sz w:val="38"/>
        </w:rPr>
      </w:pPr>
    </w:p>
    <w:p w14:paraId="4B184DE4" w14:textId="77777777" w:rsidR="00357605" w:rsidRDefault="001D1D91" w:rsidP="00450A43">
      <w:pPr>
        <w:pStyle w:val="Heading4"/>
        <w:numPr>
          <w:ilvl w:val="2"/>
          <w:numId w:val="7"/>
        </w:numPr>
        <w:tabs>
          <w:tab w:val="left" w:pos="1936"/>
        </w:tabs>
        <w:ind w:hanging="546"/>
      </w:pPr>
      <w:bookmarkStart w:id="20" w:name="2.3.1ADVANTAGES_OF_THE_PROPOSED_SYSTEM"/>
      <w:bookmarkEnd w:id="20"/>
      <w:r>
        <w:rPr>
          <w:color w:val="1F1F1F"/>
          <w:spacing w:val="-1"/>
        </w:rPr>
        <w:t>ADVANTAGES</w:t>
      </w:r>
      <w:r>
        <w:rPr>
          <w:color w:val="1F1F1F"/>
        </w:rPr>
        <w:t xml:space="preserve"> </w:t>
      </w:r>
      <w:r>
        <w:rPr>
          <w:color w:val="1F1F1F"/>
          <w:spacing w:val="-1"/>
        </w:rPr>
        <w:t>OF</w:t>
      </w:r>
      <w:r>
        <w:rPr>
          <w:color w:val="1F1F1F"/>
        </w:rPr>
        <w:t xml:space="preserve"> </w:t>
      </w:r>
      <w:r>
        <w:rPr>
          <w:color w:val="1F1F1F"/>
          <w:spacing w:val="-1"/>
        </w:rPr>
        <w:t>THE</w:t>
      </w:r>
      <w:r>
        <w:rPr>
          <w:color w:val="1F1F1F"/>
          <w:spacing w:val="-2"/>
        </w:rPr>
        <w:t xml:space="preserve"> </w:t>
      </w:r>
      <w:r>
        <w:rPr>
          <w:color w:val="1F1F1F"/>
        </w:rPr>
        <w:t>PROPOSED</w:t>
      </w:r>
      <w:r>
        <w:rPr>
          <w:color w:val="1F1F1F"/>
          <w:spacing w:val="-14"/>
        </w:rPr>
        <w:t xml:space="preserve"> </w:t>
      </w:r>
      <w:r>
        <w:rPr>
          <w:color w:val="1F1F1F"/>
        </w:rPr>
        <w:t>SYSTEM</w:t>
      </w:r>
    </w:p>
    <w:p w14:paraId="7E70FB44" w14:textId="77777777" w:rsidR="00357605" w:rsidRDefault="00357605">
      <w:pPr>
        <w:pStyle w:val="BodyText"/>
        <w:spacing w:before="11"/>
        <w:rPr>
          <w:b/>
          <w:sz w:val="31"/>
        </w:rPr>
      </w:pPr>
    </w:p>
    <w:p w14:paraId="589ABAC8" w14:textId="13261E74" w:rsidR="00357605" w:rsidRPr="00D422AF" w:rsidRDefault="001D1D91" w:rsidP="00D422AF">
      <w:pPr>
        <w:pStyle w:val="BodyText"/>
        <w:spacing w:line="352" w:lineRule="auto"/>
        <w:ind w:left="934" w:right="2235" w:firstLine="715"/>
        <w:jc w:val="both"/>
      </w:pPr>
      <w:r>
        <w:t>The system is very simple in design and to implement. The system requires</w:t>
      </w:r>
      <w:r>
        <w:rPr>
          <w:spacing w:val="-57"/>
        </w:rPr>
        <w:t xml:space="preserve"> </w:t>
      </w:r>
      <w:r>
        <w:t>very</w:t>
      </w:r>
      <w:r>
        <w:rPr>
          <w:spacing w:val="14"/>
        </w:rPr>
        <w:t xml:space="preserve"> </w:t>
      </w:r>
      <w:r>
        <w:t>low</w:t>
      </w:r>
      <w:r>
        <w:rPr>
          <w:spacing w:val="14"/>
        </w:rPr>
        <w:t xml:space="preserve"> </w:t>
      </w:r>
      <w:r>
        <w:t>system</w:t>
      </w:r>
      <w:r>
        <w:rPr>
          <w:spacing w:val="15"/>
        </w:rPr>
        <w:t xml:space="preserve"> </w:t>
      </w:r>
      <w:proofErr w:type="gramStart"/>
      <w:r>
        <w:t>resources</w:t>
      </w:r>
      <w:proofErr w:type="gramEnd"/>
      <w:r>
        <w:rPr>
          <w:spacing w:val="15"/>
        </w:rPr>
        <w:t xml:space="preserve"> </w:t>
      </w:r>
      <w:r>
        <w:t>and</w:t>
      </w:r>
      <w:r>
        <w:rPr>
          <w:spacing w:val="17"/>
        </w:rPr>
        <w:t xml:space="preserve"> </w:t>
      </w:r>
      <w:r>
        <w:t>the</w:t>
      </w:r>
      <w:r>
        <w:rPr>
          <w:spacing w:val="11"/>
        </w:rPr>
        <w:t xml:space="preserve"> </w:t>
      </w:r>
      <w:r>
        <w:t>system</w:t>
      </w:r>
      <w:r>
        <w:rPr>
          <w:spacing w:val="17"/>
        </w:rPr>
        <w:t xml:space="preserve"> </w:t>
      </w:r>
      <w:r>
        <w:t>will</w:t>
      </w:r>
      <w:r>
        <w:rPr>
          <w:spacing w:val="13"/>
        </w:rPr>
        <w:t xml:space="preserve"> </w:t>
      </w:r>
      <w:r>
        <w:t>work</w:t>
      </w:r>
      <w:r>
        <w:rPr>
          <w:spacing w:val="17"/>
        </w:rPr>
        <w:t xml:space="preserve"> </w:t>
      </w:r>
      <w:r>
        <w:t>in</w:t>
      </w:r>
      <w:r>
        <w:rPr>
          <w:spacing w:val="12"/>
        </w:rPr>
        <w:t xml:space="preserve"> </w:t>
      </w:r>
      <w:r>
        <w:t>almost</w:t>
      </w:r>
      <w:r>
        <w:rPr>
          <w:spacing w:val="12"/>
        </w:rPr>
        <w:t xml:space="preserve"> </w:t>
      </w:r>
      <w:r>
        <w:t>all</w:t>
      </w:r>
      <w:r>
        <w:rPr>
          <w:spacing w:val="15"/>
        </w:rPr>
        <w:t xml:space="preserve"> </w:t>
      </w:r>
      <w:r>
        <w:t>configurations.</w:t>
      </w:r>
      <w:r>
        <w:rPr>
          <w:spacing w:val="-58"/>
        </w:rPr>
        <w:t xml:space="preserve"> </w:t>
      </w:r>
      <w:r>
        <w:t>It</w:t>
      </w:r>
      <w:r>
        <w:rPr>
          <w:spacing w:val="1"/>
        </w:rPr>
        <w:t xml:space="preserve"> </w:t>
      </w:r>
      <w:r>
        <w:t>has got</w:t>
      </w:r>
      <w:r>
        <w:rPr>
          <w:spacing w:val="2"/>
        </w:rPr>
        <w:t xml:space="preserve"> </w:t>
      </w:r>
      <w:r>
        <w:t>following</w:t>
      </w:r>
      <w:r>
        <w:rPr>
          <w:spacing w:val="4"/>
        </w:rPr>
        <w:t xml:space="preserve"> </w:t>
      </w:r>
      <w:r>
        <w:t>features</w:t>
      </w:r>
    </w:p>
    <w:p w14:paraId="42FC8131" w14:textId="77777777" w:rsidR="00357605" w:rsidRDefault="001D1D91" w:rsidP="005F0BF6">
      <w:pPr>
        <w:pStyle w:val="ListParagraph"/>
        <w:numPr>
          <w:ilvl w:val="3"/>
          <w:numId w:val="7"/>
        </w:numPr>
        <w:tabs>
          <w:tab w:val="left" w:pos="2023"/>
          <w:tab w:val="left" w:pos="2024"/>
        </w:tabs>
        <w:ind w:right="2262"/>
        <w:rPr>
          <w:sz w:val="24"/>
        </w:rPr>
      </w:pPr>
      <w:r>
        <w:rPr>
          <w:sz w:val="24"/>
        </w:rPr>
        <w:t>Provide</w:t>
      </w:r>
      <w:r>
        <w:rPr>
          <w:spacing w:val="-6"/>
          <w:sz w:val="24"/>
        </w:rPr>
        <w:t xml:space="preserve"> </w:t>
      </w:r>
      <w:r>
        <w:rPr>
          <w:sz w:val="24"/>
        </w:rPr>
        <w:t>customers with</w:t>
      </w:r>
      <w:r>
        <w:rPr>
          <w:spacing w:val="-1"/>
          <w:sz w:val="24"/>
        </w:rPr>
        <w:t xml:space="preserve"> </w:t>
      </w:r>
      <w:r>
        <w:rPr>
          <w:sz w:val="24"/>
        </w:rPr>
        <w:t>direct</w:t>
      </w:r>
      <w:r>
        <w:rPr>
          <w:spacing w:val="-2"/>
          <w:sz w:val="24"/>
        </w:rPr>
        <w:t xml:space="preserve"> </w:t>
      </w:r>
      <w:r>
        <w:rPr>
          <w:sz w:val="24"/>
        </w:rPr>
        <w:t>access to</w:t>
      </w:r>
      <w:r>
        <w:rPr>
          <w:spacing w:val="-1"/>
          <w:sz w:val="24"/>
        </w:rPr>
        <w:t xml:space="preserve"> </w:t>
      </w:r>
      <w:r>
        <w:rPr>
          <w:sz w:val="24"/>
        </w:rPr>
        <w:t>the</w:t>
      </w:r>
      <w:r>
        <w:rPr>
          <w:spacing w:val="-3"/>
          <w:sz w:val="24"/>
        </w:rPr>
        <w:t xml:space="preserve"> </w:t>
      </w:r>
      <w:r>
        <w:rPr>
          <w:sz w:val="24"/>
        </w:rPr>
        <w:t>nearest</w:t>
      </w:r>
      <w:r>
        <w:rPr>
          <w:spacing w:val="-2"/>
          <w:sz w:val="24"/>
        </w:rPr>
        <w:t xml:space="preserve"> </w:t>
      </w:r>
      <w:r>
        <w:rPr>
          <w:sz w:val="24"/>
        </w:rPr>
        <w:t>available</w:t>
      </w:r>
      <w:r>
        <w:rPr>
          <w:spacing w:val="-7"/>
          <w:sz w:val="24"/>
        </w:rPr>
        <w:t xml:space="preserve"> </w:t>
      </w:r>
      <w:r>
        <w:rPr>
          <w:sz w:val="24"/>
        </w:rPr>
        <w:t>mechanic.</w:t>
      </w:r>
    </w:p>
    <w:p w14:paraId="6BF51C46" w14:textId="77777777" w:rsidR="00357605" w:rsidRDefault="001D1D91">
      <w:pPr>
        <w:pStyle w:val="ListParagraph"/>
        <w:numPr>
          <w:ilvl w:val="3"/>
          <w:numId w:val="7"/>
        </w:numPr>
        <w:tabs>
          <w:tab w:val="left" w:pos="2023"/>
          <w:tab w:val="left" w:pos="2024"/>
        </w:tabs>
        <w:spacing w:before="126"/>
        <w:rPr>
          <w:sz w:val="24"/>
        </w:rPr>
      </w:pPr>
      <w:r>
        <w:rPr>
          <w:sz w:val="24"/>
        </w:rPr>
        <w:t>Freedom</w:t>
      </w:r>
      <w:r>
        <w:rPr>
          <w:spacing w:val="-2"/>
          <w:sz w:val="24"/>
        </w:rPr>
        <w:t xml:space="preserve"> </w:t>
      </w:r>
      <w:r>
        <w:rPr>
          <w:sz w:val="24"/>
        </w:rPr>
        <w:t>of</w:t>
      </w:r>
      <w:r>
        <w:rPr>
          <w:spacing w:val="-2"/>
          <w:sz w:val="24"/>
        </w:rPr>
        <w:t xml:space="preserve"> </w:t>
      </w:r>
      <w:r>
        <w:rPr>
          <w:sz w:val="24"/>
        </w:rPr>
        <w:t>choice to</w:t>
      </w:r>
      <w:r>
        <w:rPr>
          <w:spacing w:val="-1"/>
          <w:sz w:val="24"/>
        </w:rPr>
        <w:t xml:space="preserve"> </w:t>
      </w:r>
      <w:r>
        <w:rPr>
          <w:sz w:val="24"/>
        </w:rPr>
        <w:t>the</w:t>
      </w:r>
      <w:r>
        <w:rPr>
          <w:spacing w:val="-5"/>
          <w:sz w:val="24"/>
        </w:rPr>
        <w:t xml:space="preserve"> </w:t>
      </w:r>
      <w:r>
        <w:rPr>
          <w:sz w:val="24"/>
        </w:rPr>
        <w:t>user.</w:t>
      </w:r>
    </w:p>
    <w:p w14:paraId="354AA3B7" w14:textId="77777777" w:rsidR="00357605" w:rsidRDefault="001D1D91">
      <w:pPr>
        <w:pStyle w:val="ListParagraph"/>
        <w:numPr>
          <w:ilvl w:val="3"/>
          <w:numId w:val="7"/>
        </w:numPr>
        <w:tabs>
          <w:tab w:val="left" w:pos="2023"/>
          <w:tab w:val="left" w:pos="2024"/>
        </w:tabs>
        <w:spacing w:before="131"/>
        <w:rPr>
          <w:sz w:val="24"/>
        </w:rPr>
      </w:pPr>
      <w:r>
        <w:rPr>
          <w:sz w:val="24"/>
        </w:rPr>
        <w:t>Gives</w:t>
      </w:r>
      <w:r>
        <w:rPr>
          <w:spacing w:val="-5"/>
          <w:sz w:val="24"/>
        </w:rPr>
        <w:t xml:space="preserve"> </w:t>
      </w:r>
      <w:r>
        <w:rPr>
          <w:sz w:val="24"/>
        </w:rPr>
        <w:t>the relevant</w:t>
      </w:r>
      <w:r>
        <w:rPr>
          <w:spacing w:val="-1"/>
          <w:sz w:val="24"/>
        </w:rPr>
        <w:t xml:space="preserve"> </w:t>
      </w:r>
      <w:r>
        <w:rPr>
          <w:sz w:val="24"/>
        </w:rPr>
        <w:t>details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assigned</w:t>
      </w:r>
      <w:r>
        <w:rPr>
          <w:spacing w:val="-7"/>
          <w:sz w:val="24"/>
        </w:rPr>
        <w:t xml:space="preserve"> </w:t>
      </w:r>
      <w:r>
        <w:rPr>
          <w:sz w:val="24"/>
        </w:rPr>
        <w:t>mechanic.</w:t>
      </w:r>
    </w:p>
    <w:p w14:paraId="0B7767BE" w14:textId="77777777" w:rsidR="00357605" w:rsidRDefault="001D1D91">
      <w:pPr>
        <w:pStyle w:val="ListParagraph"/>
        <w:numPr>
          <w:ilvl w:val="3"/>
          <w:numId w:val="7"/>
        </w:numPr>
        <w:tabs>
          <w:tab w:val="left" w:pos="2023"/>
          <w:tab w:val="left" w:pos="2024"/>
        </w:tabs>
        <w:spacing w:before="26"/>
        <w:rPr>
          <w:sz w:val="24"/>
        </w:rPr>
      </w:pPr>
      <w:r>
        <w:rPr>
          <w:sz w:val="24"/>
        </w:rPr>
        <w:t>Allow</w:t>
      </w:r>
      <w:r>
        <w:rPr>
          <w:spacing w:val="-3"/>
          <w:sz w:val="24"/>
        </w:rPr>
        <w:t xml:space="preserve"> </w:t>
      </w:r>
      <w:r>
        <w:rPr>
          <w:sz w:val="24"/>
        </w:rPr>
        <w:t>customers</w:t>
      </w:r>
      <w:r>
        <w:rPr>
          <w:spacing w:val="-2"/>
          <w:sz w:val="24"/>
        </w:rPr>
        <w:t xml:space="preserve"> </w:t>
      </w:r>
      <w:r>
        <w:rPr>
          <w:sz w:val="24"/>
        </w:rPr>
        <w:t>to</w:t>
      </w:r>
      <w:r>
        <w:rPr>
          <w:spacing w:val="-4"/>
          <w:sz w:val="24"/>
        </w:rPr>
        <w:t xml:space="preserve"> </w:t>
      </w:r>
      <w:r>
        <w:rPr>
          <w:sz w:val="24"/>
        </w:rPr>
        <w:t>communicate</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assigned</w:t>
      </w:r>
      <w:r>
        <w:rPr>
          <w:spacing w:val="-6"/>
          <w:sz w:val="24"/>
        </w:rPr>
        <w:t xml:space="preserve"> </w:t>
      </w:r>
      <w:r>
        <w:rPr>
          <w:sz w:val="24"/>
        </w:rPr>
        <w:t>mechanic.</w:t>
      </w:r>
    </w:p>
    <w:p w14:paraId="7ED3A9B4" w14:textId="77777777" w:rsidR="00357605" w:rsidRDefault="001D1D91">
      <w:pPr>
        <w:pStyle w:val="ListParagraph"/>
        <w:numPr>
          <w:ilvl w:val="3"/>
          <w:numId w:val="7"/>
        </w:numPr>
        <w:tabs>
          <w:tab w:val="left" w:pos="2023"/>
          <w:tab w:val="left" w:pos="2024"/>
        </w:tabs>
        <w:spacing w:before="136"/>
        <w:rPr>
          <w:sz w:val="24"/>
        </w:rPr>
      </w:pPr>
      <w:r>
        <w:rPr>
          <w:sz w:val="24"/>
        </w:rPr>
        <w:t>Allow</w:t>
      </w:r>
      <w:r>
        <w:rPr>
          <w:spacing w:val="-3"/>
          <w:sz w:val="24"/>
        </w:rPr>
        <w:t xml:space="preserve"> </w:t>
      </w:r>
      <w:r>
        <w:rPr>
          <w:sz w:val="24"/>
        </w:rPr>
        <w:t>customers</w:t>
      </w:r>
      <w:r>
        <w:rPr>
          <w:spacing w:val="-1"/>
          <w:sz w:val="24"/>
        </w:rPr>
        <w:t xml:space="preserve"> </w:t>
      </w:r>
      <w:r>
        <w:rPr>
          <w:sz w:val="24"/>
        </w:rPr>
        <w:t>to</w:t>
      </w:r>
      <w:r>
        <w:rPr>
          <w:spacing w:val="-4"/>
          <w:sz w:val="24"/>
        </w:rPr>
        <w:t xml:space="preserve"> </w:t>
      </w:r>
      <w:r>
        <w:rPr>
          <w:sz w:val="24"/>
        </w:rPr>
        <w:t>request</w:t>
      </w:r>
      <w:r>
        <w:rPr>
          <w:spacing w:val="-1"/>
          <w:sz w:val="24"/>
        </w:rPr>
        <w:t xml:space="preserve"> </w:t>
      </w:r>
      <w:r>
        <w:rPr>
          <w:sz w:val="24"/>
        </w:rPr>
        <w:t>a service and</w:t>
      </w:r>
      <w:r>
        <w:rPr>
          <w:spacing w:val="-3"/>
          <w:sz w:val="24"/>
        </w:rPr>
        <w:t xml:space="preserve"> </w:t>
      </w:r>
      <w:r>
        <w:rPr>
          <w:sz w:val="24"/>
        </w:rPr>
        <w:t>cancel</w:t>
      </w:r>
      <w:r>
        <w:rPr>
          <w:spacing w:val="1"/>
          <w:sz w:val="24"/>
        </w:rPr>
        <w:t xml:space="preserve"> </w:t>
      </w:r>
      <w:r>
        <w:rPr>
          <w:sz w:val="24"/>
        </w:rPr>
        <w:t>the</w:t>
      </w:r>
      <w:r>
        <w:rPr>
          <w:spacing w:val="-7"/>
          <w:sz w:val="24"/>
        </w:rPr>
        <w:t xml:space="preserve"> </w:t>
      </w:r>
      <w:r>
        <w:rPr>
          <w:sz w:val="24"/>
        </w:rPr>
        <w:t>request.</w:t>
      </w:r>
    </w:p>
    <w:p w14:paraId="562683E1" w14:textId="77777777" w:rsidR="00357605" w:rsidRDefault="00357605">
      <w:pPr>
        <w:pStyle w:val="BodyText"/>
        <w:spacing w:before="4"/>
        <w:rPr>
          <w:sz w:val="36"/>
        </w:rPr>
      </w:pPr>
    </w:p>
    <w:p w14:paraId="1E9E323F" w14:textId="77777777" w:rsidR="00357605" w:rsidRDefault="001D1D91">
      <w:pPr>
        <w:pStyle w:val="Heading4"/>
        <w:numPr>
          <w:ilvl w:val="1"/>
          <w:numId w:val="7"/>
        </w:numPr>
        <w:tabs>
          <w:tab w:val="left" w:pos="2278"/>
          <w:tab w:val="left" w:pos="2279"/>
        </w:tabs>
        <w:ind w:left="2278" w:hanging="911"/>
        <w:jc w:val="left"/>
      </w:pPr>
      <w:bookmarkStart w:id="21" w:name="2.4FEASIBILITY_STUDY"/>
      <w:bookmarkEnd w:id="21"/>
      <w:r>
        <w:rPr>
          <w:color w:val="1F1F1F"/>
        </w:rPr>
        <w:t>FEASIBILITY</w:t>
      </w:r>
      <w:r>
        <w:rPr>
          <w:color w:val="1F1F1F"/>
          <w:spacing w:val="-9"/>
        </w:rPr>
        <w:t xml:space="preserve"> </w:t>
      </w:r>
      <w:r>
        <w:rPr>
          <w:color w:val="1F1F1F"/>
        </w:rPr>
        <w:t>STUDY</w:t>
      </w:r>
    </w:p>
    <w:p w14:paraId="5FDC9C7F" w14:textId="77777777" w:rsidR="00D422AF" w:rsidRDefault="001D1D91" w:rsidP="00D422AF">
      <w:pPr>
        <w:pStyle w:val="BodyText"/>
        <w:spacing w:before="137" w:line="360" w:lineRule="auto"/>
        <w:ind w:left="1395" w:right="2125" w:firstLine="720"/>
        <w:jc w:val="both"/>
      </w:pPr>
      <w:r>
        <w:t>The feasibility of the project is analyzed in this phase and business</w:t>
      </w:r>
      <w:r>
        <w:rPr>
          <w:spacing w:val="1"/>
        </w:rPr>
        <w:t xml:space="preserve"> </w:t>
      </w:r>
      <w:r>
        <w:t>proposal is put forth with a very general plan for the project and some cost</w:t>
      </w:r>
      <w:r>
        <w:rPr>
          <w:spacing w:val="1"/>
        </w:rPr>
        <w:t xml:space="preserve"> </w:t>
      </w:r>
      <w:r>
        <w:t>estimates.</w:t>
      </w:r>
      <w:r>
        <w:rPr>
          <w:spacing w:val="-2"/>
        </w:rPr>
        <w:t xml:space="preserve"> </w:t>
      </w:r>
      <w:r>
        <w:t>During</w:t>
      </w:r>
      <w:r>
        <w:rPr>
          <w:spacing w:val="-2"/>
        </w:rPr>
        <w:t xml:space="preserve"> </w:t>
      </w:r>
      <w:r>
        <w:t>system analysis</w:t>
      </w:r>
      <w:r>
        <w:rPr>
          <w:spacing w:val="-1"/>
        </w:rPr>
        <w:t xml:space="preserve"> </w:t>
      </w:r>
      <w:r>
        <w:t>the</w:t>
      </w:r>
      <w:r>
        <w:rPr>
          <w:spacing w:val="-3"/>
        </w:rPr>
        <w:t xml:space="preserve"> </w:t>
      </w:r>
      <w:r w:rsidR="001C274A">
        <w:rPr>
          <w:spacing w:val="-3"/>
        </w:rPr>
        <w:t xml:space="preserve">  </w:t>
      </w:r>
      <w:r>
        <w:t>feasibility</w:t>
      </w:r>
      <w:r>
        <w:rPr>
          <w:spacing w:val="-2"/>
        </w:rPr>
        <w:t xml:space="preserve"> </w:t>
      </w:r>
      <w:r w:rsidR="001C274A">
        <w:rPr>
          <w:spacing w:val="-2"/>
        </w:rPr>
        <w:t xml:space="preserve">    </w:t>
      </w:r>
      <w:r>
        <w:t>study</w:t>
      </w:r>
      <w:r w:rsidR="00D422AF">
        <w:t>.</w:t>
      </w:r>
    </w:p>
    <w:p w14:paraId="5FDF08F9" w14:textId="2DE23F88" w:rsidR="00D422AF" w:rsidRPr="00D422AF" w:rsidRDefault="00D422AF" w:rsidP="00D422AF">
      <w:pPr>
        <w:pStyle w:val="BodyText"/>
        <w:spacing w:before="137" w:line="360" w:lineRule="auto"/>
        <w:ind w:right="703"/>
        <w:jc w:val="both"/>
        <w:rPr>
          <w:spacing w:val="-1"/>
        </w:rPr>
        <w:sectPr w:rsidR="00D422AF" w:rsidRPr="00D422AF">
          <w:footerReference w:type="default" r:id="rId17"/>
          <w:pgSz w:w="11938" w:h="16862"/>
          <w:pgMar w:top="1598" w:right="374" w:bottom="274" w:left="1080" w:header="0" w:footer="0" w:gutter="0"/>
          <w:cols w:space="0"/>
        </w:sectPr>
      </w:pPr>
      <w:r>
        <w:rPr>
          <w:spacing w:val="-1"/>
        </w:rPr>
        <w:t>CMRTC                                                                                                                                                  3</w:t>
      </w:r>
    </w:p>
    <w:p w14:paraId="55538220" w14:textId="77777777" w:rsidR="00357605" w:rsidRDefault="00357605">
      <w:pPr>
        <w:pStyle w:val="BodyText"/>
        <w:rPr>
          <w:sz w:val="20"/>
        </w:rPr>
      </w:pPr>
    </w:p>
    <w:p w14:paraId="7FB3ECF3" w14:textId="77777777" w:rsidR="00357605" w:rsidRDefault="00357605">
      <w:pPr>
        <w:pStyle w:val="BodyText"/>
        <w:spacing w:before="7"/>
        <w:rPr>
          <w:sz w:val="23"/>
        </w:rPr>
      </w:pPr>
    </w:p>
    <w:p w14:paraId="349612A0" w14:textId="165EDFB0" w:rsidR="00357605" w:rsidRDefault="001D1D91" w:rsidP="003821BA">
      <w:pPr>
        <w:pStyle w:val="BodyText"/>
        <w:spacing w:before="90" w:line="360" w:lineRule="auto"/>
        <w:ind w:left="1395" w:right="1128"/>
        <w:jc w:val="both"/>
      </w:pPr>
      <w:r>
        <w:t>is</w:t>
      </w:r>
      <w:r>
        <w:rPr>
          <w:spacing w:val="11"/>
        </w:rPr>
        <w:t xml:space="preserve"> </w:t>
      </w:r>
      <w:r>
        <w:t>to</w:t>
      </w:r>
      <w:r>
        <w:rPr>
          <w:spacing w:val="11"/>
        </w:rPr>
        <w:t xml:space="preserve"> </w:t>
      </w:r>
      <w:r>
        <w:t>be</w:t>
      </w:r>
      <w:r>
        <w:rPr>
          <w:spacing w:val="10"/>
        </w:rPr>
        <w:t xml:space="preserve"> </w:t>
      </w:r>
      <w:r>
        <w:t>carried</w:t>
      </w:r>
      <w:r>
        <w:rPr>
          <w:spacing w:val="13"/>
        </w:rPr>
        <w:t xml:space="preserve"> </w:t>
      </w:r>
      <w:r>
        <w:t>out.</w:t>
      </w:r>
      <w:r>
        <w:rPr>
          <w:spacing w:val="11"/>
        </w:rPr>
        <w:t xml:space="preserve"> </w:t>
      </w:r>
      <w:r>
        <w:t>This</w:t>
      </w:r>
      <w:r>
        <w:rPr>
          <w:spacing w:val="11"/>
        </w:rPr>
        <w:t xml:space="preserve"> </w:t>
      </w:r>
      <w:r>
        <w:t>is</w:t>
      </w:r>
      <w:r>
        <w:rPr>
          <w:spacing w:val="11"/>
        </w:rPr>
        <w:t xml:space="preserve"> </w:t>
      </w:r>
      <w:r>
        <w:t>to</w:t>
      </w:r>
      <w:r>
        <w:rPr>
          <w:spacing w:val="11"/>
        </w:rPr>
        <w:t xml:space="preserve"> </w:t>
      </w:r>
      <w:r>
        <w:t>ensure</w:t>
      </w:r>
      <w:r>
        <w:rPr>
          <w:spacing w:val="12"/>
        </w:rPr>
        <w:t xml:space="preserve"> </w:t>
      </w:r>
      <w:r>
        <w:t>that</w:t>
      </w:r>
      <w:r>
        <w:rPr>
          <w:spacing w:val="11"/>
        </w:rPr>
        <w:t xml:space="preserve"> </w:t>
      </w:r>
      <w:r>
        <w:t>the</w:t>
      </w:r>
      <w:r>
        <w:rPr>
          <w:spacing w:val="12"/>
        </w:rPr>
        <w:t xml:space="preserve"> </w:t>
      </w:r>
      <w:r>
        <w:t>proposed</w:t>
      </w:r>
      <w:r>
        <w:rPr>
          <w:spacing w:val="13"/>
        </w:rPr>
        <w:t xml:space="preserve"> </w:t>
      </w:r>
      <w:r>
        <w:t>system</w:t>
      </w:r>
      <w:r>
        <w:rPr>
          <w:spacing w:val="14"/>
        </w:rPr>
        <w:t xml:space="preserve"> </w:t>
      </w:r>
      <w:r>
        <w:t>is</w:t>
      </w:r>
      <w:r>
        <w:rPr>
          <w:spacing w:val="11"/>
        </w:rPr>
        <w:t xml:space="preserve"> </w:t>
      </w:r>
      <w:r>
        <w:t>not</w:t>
      </w:r>
      <w:r>
        <w:rPr>
          <w:spacing w:val="11"/>
        </w:rPr>
        <w:t xml:space="preserve"> </w:t>
      </w:r>
      <w:r>
        <w:t>a</w:t>
      </w:r>
      <w:r>
        <w:rPr>
          <w:spacing w:val="12"/>
        </w:rPr>
        <w:t xml:space="preserve"> </w:t>
      </w:r>
      <w:r>
        <w:t>burden</w:t>
      </w:r>
      <w:r>
        <w:rPr>
          <w:spacing w:val="-58"/>
        </w:rPr>
        <w:t xml:space="preserve"> </w:t>
      </w:r>
      <w:r>
        <w:t xml:space="preserve">to the company. </w:t>
      </w:r>
      <w:r w:rsidR="003821BA">
        <w:t xml:space="preserve"> </w:t>
      </w:r>
      <w:proofErr w:type="gramStart"/>
      <w:r>
        <w:t xml:space="preserve">Three </w:t>
      </w:r>
      <w:r w:rsidR="003821BA">
        <w:t xml:space="preserve"> </w:t>
      </w:r>
      <w:r>
        <w:t>key</w:t>
      </w:r>
      <w:proofErr w:type="gramEnd"/>
      <w:r>
        <w:t xml:space="preserve"> </w:t>
      </w:r>
      <w:r w:rsidR="003821BA">
        <w:t xml:space="preserve"> </w:t>
      </w:r>
      <w:r>
        <w:t xml:space="preserve">considerations </w:t>
      </w:r>
      <w:r w:rsidR="003821BA">
        <w:t xml:space="preserve"> </w:t>
      </w:r>
      <w:r>
        <w:t>involved</w:t>
      </w:r>
      <w:r w:rsidR="003821BA">
        <w:t xml:space="preserve"> </w:t>
      </w:r>
      <w:r>
        <w:t xml:space="preserve"> in</w:t>
      </w:r>
      <w:r w:rsidR="003821BA">
        <w:t xml:space="preserve"> </w:t>
      </w:r>
      <w:r>
        <w:t xml:space="preserve"> the </w:t>
      </w:r>
      <w:r w:rsidR="003821BA">
        <w:t xml:space="preserve"> </w:t>
      </w:r>
      <w:r>
        <w:t xml:space="preserve">feasibility </w:t>
      </w:r>
      <w:r w:rsidR="003821BA">
        <w:t xml:space="preserve"> </w:t>
      </w:r>
      <w:r>
        <w:t>analysis</w:t>
      </w:r>
      <w:r>
        <w:rPr>
          <w:spacing w:val="1"/>
        </w:rPr>
        <w:t xml:space="preserve"> </w:t>
      </w:r>
      <w:r>
        <w:t>are</w:t>
      </w:r>
    </w:p>
    <w:p w14:paraId="7C5550C6" w14:textId="77777777" w:rsidR="00357605" w:rsidRDefault="001D1D91">
      <w:pPr>
        <w:pStyle w:val="ListParagraph"/>
        <w:numPr>
          <w:ilvl w:val="0"/>
          <w:numId w:val="8"/>
        </w:numPr>
        <w:tabs>
          <w:tab w:val="left" w:pos="1819"/>
          <w:tab w:val="left" w:pos="1820"/>
        </w:tabs>
        <w:spacing w:before="3"/>
        <w:rPr>
          <w:sz w:val="24"/>
        </w:rPr>
      </w:pPr>
      <w:r>
        <w:rPr>
          <w:sz w:val="24"/>
        </w:rPr>
        <w:t>Economic</w:t>
      </w:r>
      <w:r>
        <w:rPr>
          <w:spacing w:val="-15"/>
          <w:sz w:val="24"/>
        </w:rPr>
        <w:t xml:space="preserve"> </w:t>
      </w:r>
      <w:r>
        <w:rPr>
          <w:sz w:val="24"/>
        </w:rPr>
        <w:t>Feasibility</w:t>
      </w:r>
    </w:p>
    <w:p w14:paraId="7008B529" w14:textId="77777777" w:rsidR="00357605" w:rsidRDefault="001D1D91">
      <w:pPr>
        <w:pStyle w:val="ListParagraph"/>
        <w:numPr>
          <w:ilvl w:val="0"/>
          <w:numId w:val="8"/>
        </w:numPr>
        <w:tabs>
          <w:tab w:val="left" w:pos="1819"/>
          <w:tab w:val="left" w:pos="1820"/>
        </w:tabs>
        <w:spacing w:before="18"/>
        <w:rPr>
          <w:sz w:val="24"/>
        </w:rPr>
      </w:pPr>
      <w:r>
        <w:rPr>
          <w:spacing w:val="-1"/>
          <w:sz w:val="24"/>
        </w:rPr>
        <w:t>Technical</w:t>
      </w:r>
      <w:r>
        <w:rPr>
          <w:spacing w:val="-8"/>
          <w:sz w:val="24"/>
        </w:rPr>
        <w:t xml:space="preserve"> </w:t>
      </w:r>
      <w:r>
        <w:rPr>
          <w:sz w:val="24"/>
        </w:rPr>
        <w:t>Feasibility</w:t>
      </w:r>
    </w:p>
    <w:p w14:paraId="191AE234" w14:textId="77777777" w:rsidR="00357605" w:rsidRDefault="001D1D91">
      <w:pPr>
        <w:pStyle w:val="ListParagraph"/>
        <w:numPr>
          <w:ilvl w:val="0"/>
          <w:numId w:val="8"/>
        </w:numPr>
        <w:tabs>
          <w:tab w:val="left" w:pos="1819"/>
          <w:tab w:val="left" w:pos="1820"/>
        </w:tabs>
        <w:spacing w:before="18"/>
        <w:rPr>
          <w:sz w:val="24"/>
        </w:rPr>
      </w:pPr>
      <w:r>
        <w:rPr>
          <w:sz w:val="24"/>
        </w:rPr>
        <w:t>Social</w:t>
      </w:r>
      <w:r>
        <w:rPr>
          <w:spacing w:val="-7"/>
          <w:sz w:val="24"/>
        </w:rPr>
        <w:t xml:space="preserve"> </w:t>
      </w:r>
      <w:r>
        <w:rPr>
          <w:sz w:val="24"/>
        </w:rPr>
        <w:t>Feasibility</w:t>
      </w:r>
    </w:p>
    <w:p w14:paraId="3764A58E" w14:textId="77777777" w:rsidR="00357605" w:rsidRDefault="00357605">
      <w:pPr>
        <w:pStyle w:val="BodyText"/>
        <w:spacing w:before="10"/>
        <w:rPr>
          <w:sz w:val="31"/>
        </w:rPr>
      </w:pPr>
    </w:p>
    <w:p w14:paraId="2B30090F" w14:textId="77777777" w:rsidR="00357605" w:rsidRDefault="001D1D91">
      <w:pPr>
        <w:pStyle w:val="Heading4"/>
        <w:numPr>
          <w:ilvl w:val="2"/>
          <w:numId w:val="7"/>
        </w:numPr>
        <w:tabs>
          <w:tab w:val="left" w:pos="2137"/>
        </w:tabs>
        <w:ind w:left="2136"/>
      </w:pPr>
      <w:bookmarkStart w:id="22" w:name="2.4.1ECONOMIC_FEASIBILITY"/>
      <w:bookmarkEnd w:id="22"/>
      <w:r>
        <w:rPr>
          <w:color w:val="1F1F1F"/>
        </w:rPr>
        <w:t>ECONOMIC</w:t>
      </w:r>
      <w:r>
        <w:rPr>
          <w:color w:val="1F1F1F"/>
          <w:spacing w:val="-9"/>
        </w:rPr>
        <w:t xml:space="preserve"> </w:t>
      </w:r>
      <w:r>
        <w:rPr>
          <w:color w:val="1F1F1F"/>
        </w:rPr>
        <w:t>FEASIBILITY</w:t>
      </w:r>
    </w:p>
    <w:p w14:paraId="6CD8616F" w14:textId="77777777" w:rsidR="00357605" w:rsidRDefault="001D1D91">
      <w:pPr>
        <w:pStyle w:val="BodyText"/>
        <w:spacing w:before="137"/>
        <w:ind w:left="1637" w:right="1013" w:firstLine="895"/>
        <w:jc w:val="both"/>
      </w:pPr>
      <w:r>
        <w:t>To develop the application, we don’t need to pay a lot of capital. The only</w:t>
      </w:r>
      <w:r>
        <w:rPr>
          <w:spacing w:val="1"/>
        </w:rPr>
        <w:t xml:space="preserve"> </w:t>
      </w:r>
      <w:r>
        <w:t>place you need to invest your money is when you deploy your project to the Google</w:t>
      </w:r>
      <w:r>
        <w:rPr>
          <w:spacing w:val="1"/>
        </w:rPr>
        <w:t xml:space="preserve"> </w:t>
      </w:r>
      <w:r>
        <w:t xml:space="preserve">Play Store. Cost efficiency is one of the main </w:t>
      </w:r>
      <w:proofErr w:type="gramStart"/>
      <w:r>
        <w:t>advantage</w:t>
      </w:r>
      <w:proofErr w:type="gramEnd"/>
      <w:r>
        <w:t xml:space="preserve"> of application, so we can say</w:t>
      </w:r>
      <w:r>
        <w:rPr>
          <w:spacing w:val="1"/>
        </w:rPr>
        <w:t xml:space="preserve"> </w:t>
      </w:r>
      <w:r>
        <w:t>that</w:t>
      </w:r>
      <w:r>
        <w:rPr>
          <w:spacing w:val="-3"/>
        </w:rPr>
        <w:t xml:space="preserve"> </w:t>
      </w:r>
      <w:r>
        <w:t>it is economically</w:t>
      </w:r>
      <w:r>
        <w:rPr>
          <w:spacing w:val="2"/>
        </w:rPr>
        <w:t xml:space="preserve"> </w:t>
      </w:r>
      <w:r>
        <w:t>feasible.</w:t>
      </w:r>
    </w:p>
    <w:p w14:paraId="441EC91F" w14:textId="77777777" w:rsidR="00357605" w:rsidRDefault="001D1D91">
      <w:pPr>
        <w:pStyle w:val="BodyText"/>
        <w:spacing w:line="242" w:lineRule="auto"/>
        <w:ind w:left="1637" w:right="1020"/>
        <w:jc w:val="both"/>
      </w:pPr>
      <w:r>
        <w:t>The following are some of the important financial questions asked during preliminary</w:t>
      </w:r>
      <w:r>
        <w:rPr>
          <w:spacing w:val="1"/>
        </w:rPr>
        <w:t xml:space="preserve"> </w:t>
      </w:r>
      <w:r>
        <w:t>investigation:</w:t>
      </w:r>
    </w:p>
    <w:p w14:paraId="6C169662" w14:textId="77777777" w:rsidR="00357605" w:rsidRDefault="00357605">
      <w:pPr>
        <w:pStyle w:val="BodyText"/>
        <w:spacing w:before="3"/>
        <w:rPr>
          <w:sz w:val="23"/>
        </w:rPr>
      </w:pPr>
    </w:p>
    <w:p w14:paraId="39940B90" w14:textId="77777777" w:rsidR="00357605" w:rsidRDefault="001D1D91" w:rsidP="005F0BF6">
      <w:pPr>
        <w:pStyle w:val="ListParagraph"/>
        <w:numPr>
          <w:ilvl w:val="0"/>
          <w:numId w:val="9"/>
        </w:numPr>
        <w:tabs>
          <w:tab w:val="left" w:pos="2379"/>
          <w:tab w:val="left" w:pos="2380"/>
        </w:tabs>
        <w:ind w:right="986"/>
        <w:rPr>
          <w:sz w:val="24"/>
        </w:rPr>
      </w:pPr>
      <w:r>
        <w:rPr>
          <w:spacing w:val="-1"/>
          <w:sz w:val="24"/>
        </w:rPr>
        <w:t>The costs</w:t>
      </w:r>
      <w:r>
        <w:rPr>
          <w:spacing w:val="1"/>
          <w:sz w:val="24"/>
        </w:rPr>
        <w:t xml:space="preserve"> </w:t>
      </w:r>
      <w:r>
        <w:rPr>
          <w:spacing w:val="-1"/>
          <w:sz w:val="24"/>
        </w:rPr>
        <w:t>to</w:t>
      </w:r>
      <w:r>
        <w:rPr>
          <w:spacing w:val="1"/>
          <w:sz w:val="24"/>
        </w:rPr>
        <w:t xml:space="preserve"> </w:t>
      </w:r>
      <w:r>
        <w:rPr>
          <w:spacing w:val="-1"/>
          <w:sz w:val="24"/>
        </w:rPr>
        <w:t>conduct</w:t>
      </w:r>
      <w:r>
        <w:rPr>
          <w:sz w:val="24"/>
        </w:rPr>
        <w:t xml:space="preserve"> </w:t>
      </w:r>
      <w:r>
        <w:rPr>
          <w:spacing w:val="-1"/>
          <w:sz w:val="24"/>
        </w:rPr>
        <w:t>a</w:t>
      </w:r>
      <w:r>
        <w:rPr>
          <w:spacing w:val="2"/>
          <w:sz w:val="24"/>
        </w:rPr>
        <w:t xml:space="preserve"> </w:t>
      </w:r>
      <w:r>
        <w:rPr>
          <w:spacing w:val="-1"/>
          <w:sz w:val="24"/>
        </w:rPr>
        <w:t>full</w:t>
      </w:r>
      <w:r>
        <w:rPr>
          <w:spacing w:val="1"/>
          <w:sz w:val="24"/>
        </w:rPr>
        <w:t xml:space="preserve"> </w:t>
      </w:r>
      <w:r>
        <w:rPr>
          <w:spacing w:val="-1"/>
          <w:sz w:val="24"/>
        </w:rPr>
        <w:t>system</w:t>
      </w:r>
      <w:r>
        <w:rPr>
          <w:spacing w:val="2"/>
          <w:sz w:val="24"/>
        </w:rPr>
        <w:t xml:space="preserve"> </w:t>
      </w:r>
      <w:r>
        <w:rPr>
          <w:spacing w:val="-1"/>
          <w:sz w:val="24"/>
        </w:rPr>
        <w:t>investigation</w:t>
      </w:r>
      <w:r>
        <w:rPr>
          <w:spacing w:val="1"/>
          <w:sz w:val="24"/>
        </w:rPr>
        <w:t xml:space="preserve"> </w:t>
      </w:r>
      <w:r>
        <w:rPr>
          <w:sz w:val="24"/>
        </w:rPr>
        <w:t>and</w:t>
      </w:r>
      <w:r>
        <w:rPr>
          <w:spacing w:val="3"/>
          <w:sz w:val="24"/>
        </w:rPr>
        <w:t xml:space="preserve"> </w:t>
      </w:r>
      <w:r>
        <w:rPr>
          <w:sz w:val="24"/>
        </w:rPr>
        <w:t>upload in</w:t>
      </w:r>
      <w:r>
        <w:rPr>
          <w:spacing w:val="1"/>
          <w:sz w:val="24"/>
        </w:rPr>
        <w:t xml:space="preserve"> </w:t>
      </w:r>
      <w:r>
        <w:rPr>
          <w:sz w:val="24"/>
        </w:rPr>
        <w:t>app</w:t>
      </w:r>
      <w:r>
        <w:rPr>
          <w:spacing w:val="1"/>
          <w:sz w:val="24"/>
        </w:rPr>
        <w:t xml:space="preserve"> </w:t>
      </w:r>
      <w:r>
        <w:rPr>
          <w:sz w:val="24"/>
        </w:rPr>
        <w:t>store</w:t>
      </w:r>
      <w:r>
        <w:rPr>
          <w:spacing w:val="-1"/>
          <w:sz w:val="24"/>
        </w:rPr>
        <w:t xml:space="preserve"> </w:t>
      </w:r>
      <w:r>
        <w:rPr>
          <w:sz w:val="24"/>
        </w:rPr>
        <w:t>is</w:t>
      </w:r>
      <w:r>
        <w:rPr>
          <w:spacing w:val="-35"/>
          <w:sz w:val="24"/>
        </w:rPr>
        <w:t xml:space="preserve"> </w:t>
      </w:r>
      <w:r>
        <w:rPr>
          <w:sz w:val="24"/>
        </w:rPr>
        <w:t>25$.</w:t>
      </w:r>
    </w:p>
    <w:p w14:paraId="7F8C64C2" w14:textId="77777777" w:rsidR="00357605" w:rsidRDefault="001D1D91" w:rsidP="005F0BF6">
      <w:pPr>
        <w:pStyle w:val="ListParagraph"/>
        <w:numPr>
          <w:ilvl w:val="0"/>
          <w:numId w:val="9"/>
        </w:numPr>
        <w:tabs>
          <w:tab w:val="left" w:pos="2379"/>
          <w:tab w:val="left" w:pos="2380"/>
        </w:tabs>
        <w:spacing w:before="135"/>
        <w:ind w:right="845"/>
        <w:rPr>
          <w:sz w:val="24"/>
        </w:rPr>
      </w:pPr>
      <w:r>
        <w:rPr>
          <w:spacing w:val="-1"/>
          <w:sz w:val="24"/>
        </w:rPr>
        <w:t>All</w:t>
      </w:r>
      <w:r>
        <w:rPr>
          <w:spacing w:val="-2"/>
          <w:sz w:val="24"/>
        </w:rPr>
        <w:t xml:space="preserve"> </w:t>
      </w:r>
      <w:r>
        <w:rPr>
          <w:spacing w:val="-1"/>
          <w:sz w:val="24"/>
        </w:rPr>
        <w:t>the software</w:t>
      </w:r>
      <w:r>
        <w:rPr>
          <w:spacing w:val="3"/>
          <w:sz w:val="24"/>
        </w:rPr>
        <w:t xml:space="preserve"> </w:t>
      </w:r>
      <w:r>
        <w:rPr>
          <w:spacing w:val="-1"/>
          <w:sz w:val="24"/>
        </w:rPr>
        <w:t>and</w:t>
      </w:r>
      <w:r>
        <w:rPr>
          <w:sz w:val="24"/>
        </w:rPr>
        <w:t xml:space="preserve"> </w:t>
      </w:r>
      <w:r>
        <w:rPr>
          <w:spacing w:val="-1"/>
          <w:sz w:val="24"/>
        </w:rPr>
        <w:t>hardware</w:t>
      </w:r>
      <w:r>
        <w:rPr>
          <w:spacing w:val="2"/>
          <w:sz w:val="24"/>
        </w:rPr>
        <w:t xml:space="preserve"> </w:t>
      </w:r>
      <w:r>
        <w:rPr>
          <w:sz w:val="24"/>
        </w:rPr>
        <w:t>used</w:t>
      </w:r>
      <w:r>
        <w:rPr>
          <w:spacing w:val="2"/>
          <w:sz w:val="24"/>
        </w:rPr>
        <w:t xml:space="preserve"> </w:t>
      </w:r>
      <w:r>
        <w:rPr>
          <w:sz w:val="24"/>
        </w:rPr>
        <w:t>in this</w:t>
      </w:r>
      <w:r>
        <w:rPr>
          <w:spacing w:val="-3"/>
          <w:sz w:val="24"/>
        </w:rPr>
        <w:t xml:space="preserve"> </w:t>
      </w:r>
      <w:r>
        <w:rPr>
          <w:sz w:val="24"/>
        </w:rPr>
        <w:t>application are</w:t>
      </w:r>
      <w:r>
        <w:rPr>
          <w:spacing w:val="2"/>
          <w:sz w:val="24"/>
        </w:rPr>
        <w:t xml:space="preserve"> </w:t>
      </w:r>
      <w:r>
        <w:rPr>
          <w:sz w:val="24"/>
        </w:rPr>
        <w:t>available</w:t>
      </w:r>
      <w:r>
        <w:rPr>
          <w:spacing w:val="1"/>
          <w:sz w:val="24"/>
        </w:rPr>
        <w:t xml:space="preserve"> </w:t>
      </w:r>
      <w:r>
        <w:rPr>
          <w:sz w:val="24"/>
        </w:rPr>
        <w:t>free</w:t>
      </w:r>
      <w:r>
        <w:rPr>
          <w:spacing w:val="3"/>
          <w:sz w:val="24"/>
        </w:rPr>
        <w:t xml:space="preserve"> </w:t>
      </w:r>
      <w:r>
        <w:rPr>
          <w:sz w:val="24"/>
        </w:rPr>
        <w:t>of</w:t>
      </w:r>
      <w:r>
        <w:rPr>
          <w:spacing w:val="-23"/>
          <w:sz w:val="24"/>
        </w:rPr>
        <w:t xml:space="preserve"> </w:t>
      </w:r>
      <w:r>
        <w:rPr>
          <w:sz w:val="24"/>
        </w:rPr>
        <w:t>cost.</w:t>
      </w:r>
    </w:p>
    <w:p w14:paraId="48025153" w14:textId="77777777" w:rsidR="00357605" w:rsidRDefault="00357605">
      <w:pPr>
        <w:pStyle w:val="BodyText"/>
        <w:spacing w:before="1"/>
        <w:rPr>
          <w:sz w:val="37"/>
        </w:rPr>
      </w:pPr>
    </w:p>
    <w:p w14:paraId="1BF6B7E5" w14:textId="77777777" w:rsidR="00357605" w:rsidRDefault="001D1D91">
      <w:pPr>
        <w:pStyle w:val="BodyText"/>
        <w:spacing w:before="1"/>
        <w:ind w:left="1659" w:right="1016" w:firstLine="720"/>
        <w:jc w:val="both"/>
      </w:pPr>
      <w:r>
        <w:t>Since the system is developed as part of project work, there is no manual cost to</w:t>
      </w:r>
      <w:r>
        <w:rPr>
          <w:spacing w:val="-57"/>
        </w:rPr>
        <w:t xml:space="preserve"> </w:t>
      </w:r>
      <w:r>
        <w:t xml:space="preserve">spend for the proposed system. </w:t>
      </w:r>
      <w:proofErr w:type="gramStart"/>
      <w:r>
        <w:t>Also</w:t>
      </w:r>
      <w:proofErr w:type="gramEnd"/>
      <w:r>
        <w:t xml:space="preserve"> all the resources are already available, it give an</w:t>
      </w:r>
      <w:r>
        <w:rPr>
          <w:spacing w:val="1"/>
        </w:rPr>
        <w:t xml:space="preserve"> </w:t>
      </w:r>
      <w:r>
        <w:t>indication</w:t>
      </w:r>
      <w:r>
        <w:rPr>
          <w:spacing w:val="-4"/>
        </w:rPr>
        <w:t xml:space="preserve"> </w:t>
      </w:r>
      <w:r>
        <w:t>of</w:t>
      </w:r>
      <w:r>
        <w:rPr>
          <w:spacing w:val="1"/>
        </w:rPr>
        <w:t xml:space="preserve"> </w:t>
      </w:r>
      <w:r>
        <w:t>the</w:t>
      </w:r>
      <w:r>
        <w:rPr>
          <w:spacing w:val="-1"/>
        </w:rPr>
        <w:t xml:space="preserve"> </w:t>
      </w:r>
      <w:r>
        <w:t>system</w:t>
      </w:r>
      <w:r>
        <w:rPr>
          <w:spacing w:val="1"/>
        </w:rPr>
        <w:t xml:space="preserve"> </w:t>
      </w:r>
      <w:r>
        <w:t>is</w:t>
      </w:r>
      <w:r>
        <w:rPr>
          <w:spacing w:val="-3"/>
        </w:rPr>
        <w:t xml:space="preserve"> </w:t>
      </w:r>
      <w:r>
        <w:t>economically possible</w:t>
      </w:r>
      <w:r>
        <w:rPr>
          <w:spacing w:val="-1"/>
        </w:rPr>
        <w:t xml:space="preserve"> </w:t>
      </w:r>
      <w:r>
        <w:t>for</w:t>
      </w:r>
      <w:r>
        <w:rPr>
          <w:spacing w:val="-2"/>
        </w:rPr>
        <w:t xml:space="preserve"> </w:t>
      </w:r>
      <w:r>
        <w:t>development.</w:t>
      </w:r>
    </w:p>
    <w:p w14:paraId="03E30100" w14:textId="77777777" w:rsidR="00357605" w:rsidRDefault="00357605">
      <w:pPr>
        <w:pStyle w:val="BodyText"/>
        <w:rPr>
          <w:sz w:val="26"/>
        </w:rPr>
      </w:pPr>
    </w:p>
    <w:p w14:paraId="36A9FE7E" w14:textId="77777777" w:rsidR="00357605" w:rsidRDefault="001D1D91">
      <w:pPr>
        <w:pStyle w:val="Heading4"/>
        <w:numPr>
          <w:ilvl w:val="2"/>
          <w:numId w:val="7"/>
        </w:numPr>
        <w:tabs>
          <w:tab w:val="left" w:pos="2077"/>
        </w:tabs>
        <w:spacing w:before="231"/>
        <w:ind w:left="2076"/>
      </w:pPr>
      <w:bookmarkStart w:id="23" w:name="2.4.2TECHNICAL_FEASIBILITY"/>
      <w:bookmarkEnd w:id="23"/>
      <w:r>
        <w:rPr>
          <w:color w:val="1F1F1F"/>
        </w:rPr>
        <w:t>TECHNICAL</w:t>
      </w:r>
      <w:r>
        <w:rPr>
          <w:color w:val="1F1F1F"/>
          <w:spacing w:val="-11"/>
        </w:rPr>
        <w:t xml:space="preserve"> </w:t>
      </w:r>
      <w:r>
        <w:rPr>
          <w:color w:val="1F1F1F"/>
        </w:rPr>
        <w:t>FEASIBILITY</w:t>
      </w:r>
    </w:p>
    <w:p w14:paraId="32950908" w14:textId="77777777" w:rsidR="00357605" w:rsidRDefault="00357605">
      <w:pPr>
        <w:pStyle w:val="BodyText"/>
        <w:spacing w:before="8"/>
        <w:rPr>
          <w:b/>
          <w:sz w:val="37"/>
        </w:rPr>
      </w:pPr>
    </w:p>
    <w:p w14:paraId="7961AD51" w14:textId="1CAE2EA2" w:rsidR="00357605" w:rsidRPr="005F0BF6" w:rsidRDefault="001D1D91" w:rsidP="005F0BF6">
      <w:pPr>
        <w:pStyle w:val="BodyText"/>
        <w:spacing w:before="1" w:line="352" w:lineRule="auto"/>
        <w:ind w:left="1536" w:right="1139" w:firstLine="648"/>
        <w:jc w:val="both"/>
      </w:pPr>
      <w:r>
        <w:t>This study is carried out to check the technical feasibility, that is, the technical</w:t>
      </w:r>
      <w:r>
        <w:rPr>
          <w:spacing w:val="1"/>
        </w:rPr>
        <w:t xml:space="preserve"> </w:t>
      </w:r>
      <w:r>
        <w:t>requirements of the system. Any system developed must not have a high demand on the</w:t>
      </w:r>
      <w:r>
        <w:rPr>
          <w:spacing w:val="-57"/>
        </w:rPr>
        <w:t xml:space="preserve"> </w:t>
      </w:r>
      <w:r>
        <w:t>available technical resources. The developed system must have a modest requirement,</w:t>
      </w:r>
      <w:r>
        <w:rPr>
          <w:spacing w:val="1"/>
        </w:rPr>
        <w:t xml:space="preserve"> </w:t>
      </w:r>
      <w:r>
        <w:t>as</w:t>
      </w:r>
      <w:r>
        <w:rPr>
          <w:spacing w:val="-1"/>
        </w:rPr>
        <w:t xml:space="preserve"> </w:t>
      </w:r>
      <w:r>
        <w:t>only</w:t>
      </w:r>
      <w:r>
        <w:rPr>
          <w:spacing w:val="-4"/>
        </w:rPr>
        <w:t xml:space="preserve"> </w:t>
      </w:r>
      <w:r>
        <w:t>minimal or</w:t>
      </w:r>
      <w:r>
        <w:rPr>
          <w:spacing w:val="-2"/>
        </w:rPr>
        <w:t xml:space="preserve"> </w:t>
      </w:r>
      <w:r>
        <w:t>null changes</w:t>
      </w:r>
      <w:r>
        <w:rPr>
          <w:spacing w:val="1"/>
        </w:rPr>
        <w:t xml:space="preserve"> </w:t>
      </w:r>
      <w:r>
        <w:t>are</w:t>
      </w:r>
      <w:r>
        <w:rPr>
          <w:spacing w:val="1"/>
        </w:rPr>
        <w:t xml:space="preserve"> </w:t>
      </w:r>
      <w:r>
        <w:t>required</w:t>
      </w:r>
      <w:r>
        <w:rPr>
          <w:spacing w:val="1"/>
        </w:rPr>
        <w:t xml:space="preserve"> </w:t>
      </w:r>
      <w:r>
        <w:t>for implementing</w:t>
      </w:r>
      <w:r>
        <w:rPr>
          <w:spacing w:val="-3"/>
        </w:rPr>
        <w:t xml:space="preserve"> </w:t>
      </w:r>
      <w:r>
        <w:t>this</w:t>
      </w:r>
      <w:r>
        <w:rPr>
          <w:spacing w:val="-1"/>
        </w:rPr>
        <w:t xml:space="preserve"> </w:t>
      </w:r>
      <w:r>
        <w:t>system.</w:t>
      </w:r>
    </w:p>
    <w:p w14:paraId="3342EFBE" w14:textId="77777777" w:rsidR="00357605" w:rsidRDefault="001D1D91">
      <w:pPr>
        <w:pStyle w:val="Heading4"/>
        <w:numPr>
          <w:ilvl w:val="2"/>
          <w:numId w:val="7"/>
        </w:numPr>
        <w:tabs>
          <w:tab w:val="left" w:pos="2099"/>
        </w:tabs>
        <w:ind w:left="2098" w:hanging="543"/>
      </w:pPr>
      <w:bookmarkStart w:id="24" w:name="2.4.3BEHAVIORAL_FEASIBILITY"/>
      <w:bookmarkEnd w:id="24"/>
      <w:r>
        <w:rPr>
          <w:color w:val="1F1F1F"/>
        </w:rPr>
        <w:t>BEHAVIORAL</w:t>
      </w:r>
      <w:r>
        <w:rPr>
          <w:color w:val="1F1F1F"/>
          <w:spacing w:val="-9"/>
        </w:rPr>
        <w:t xml:space="preserve"> </w:t>
      </w:r>
      <w:r>
        <w:rPr>
          <w:color w:val="1F1F1F"/>
        </w:rPr>
        <w:t>FEASIBILITY</w:t>
      </w:r>
    </w:p>
    <w:p w14:paraId="29F4147B" w14:textId="1CEAB0CA" w:rsidR="00357605" w:rsidRDefault="001D1D91" w:rsidP="005F0BF6">
      <w:pPr>
        <w:pStyle w:val="BodyText"/>
        <w:spacing w:before="137" w:line="360" w:lineRule="auto"/>
        <w:ind w:left="1539" w:firstLine="559"/>
      </w:pPr>
      <w:r>
        <w:t>This</w:t>
      </w:r>
      <w:r>
        <w:rPr>
          <w:spacing w:val="-5"/>
        </w:rPr>
        <w:t xml:space="preserve"> </w:t>
      </w:r>
      <w:r>
        <w:t>includes</w:t>
      </w:r>
      <w:r>
        <w:rPr>
          <w:spacing w:val="1"/>
        </w:rPr>
        <w:t xml:space="preserve"> </w:t>
      </w:r>
      <w:r>
        <w:t>the</w:t>
      </w:r>
      <w:r>
        <w:rPr>
          <w:spacing w:val="-2"/>
        </w:rPr>
        <w:t xml:space="preserve"> </w:t>
      </w:r>
      <w:proofErr w:type="gramStart"/>
      <w:r>
        <w:t>following</w:t>
      </w:r>
      <w:r w:rsidR="005F0BF6">
        <w:t>,  will</w:t>
      </w:r>
      <w:proofErr w:type="gramEnd"/>
      <w:r w:rsidR="005F0BF6">
        <w:t xml:space="preserve">  the proposed  system  cause  Harm?</w:t>
      </w:r>
    </w:p>
    <w:p w14:paraId="7984F1DF" w14:textId="4219C627" w:rsidR="00357605" w:rsidRDefault="001D1D91" w:rsidP="005F0BF6">
      <w:pPr>
        <w:pStyle w:val="BodyText"/>
        <w:spacing w:line="360" w:lineRule="auto"/>
        <w:ind w:left="1520" w:right="986"/>
      </w:pPr>
      <w:r>
        <w:t>The</w:t>
      </w:r>
      <w:r>
        <w:rPr>
          <w:spacing w:val="-3"/>
        </w:rPr>
        <w:t xml:space="preserve"> </w:t>
      </w:r>
      <w:r>
        <w:t>project would</w:t>
      </w:r>
      <w:r>
        <w:rPr>
          <w:spacing w:val="-2"/>
        </w:rPr>
        <w:t xml:space="preserve"> </w:t>
      </w:r>
      <w:r>
        <w:t>be</w:t>
      </w:r>
      <w:r>
        <w:rPr>
          <w:spacing w:val="-2"/>
        </w:rPr>
        <w:t xml:space="preserve"> </w:t>
      </w:r>
      <w:r>
        <w:t>beneficial because</w:t>
      </w:r>
      <w:r>
        <w:rPr>
          <w:spacing w:val="-1"/>
        </w:rPr>
        <w:t xml:space="preserve"> </w:t>
      </w:r>
      <w:r>
        <w:t>it</w:t>
      </w:r>
      <w:r>
        <w:rPr>
          <w:spacing w:val="-4"/>
        </w:rPr>
        <w:t xml:space="preserve"> </w:t>
      </w:r>
      <w:r>
        <w:t>satisfies</w:t>
      </w:r>
      <w:r>
        <w:rPr>
          <w:spacing w:val="1"/>
        </w:rPr>
        <w:t xml:space="preserve"> </w:t>
      </w:r>
      <w:r>
        <w:t>the</w:t>
      </w:r>
      <w:r>
        <w:rPr>
          <w:spacing w:val="-3"/>
        </w:rPr>
        <w:t xml:space="preserve"> </w:t>
      </w:r>
      <w:r>
        <w:t>objectives</w:t>
      </w:r>
      <w:r>
        <w:rPr>
          <w:spacing w:val="-2"/>
        </w:rPr>
        <w:t xml:space="preserve"> </w:t>
      </w:r>
      <w:r>
        <w:t>when</w:t>
      </w:r>
      <w:r>
        <w:rPr>
          <w:spacing w:val="1"/>
        </w:rPr>
        <w:t xml:space="preserve"> </w:t>
      </w:r>
      <w:r>
        <w:t>developed and</w:t>
      </w:r>
      <w:r w:rsidR="00D422AF">
        <w:t xml:space="preserve"> </w:t>
      </w:r>
      <w:r>
        <w:t xml:space="preserve">installed. All </w:t>
      </w:r>
      <w:r w:rsidR="00D422AF">
        <w:t>behavioral</w:t>
      </w:r>
      <w:r>
        <w:t xml:space="preserve"> aspects are considered carefully and conclud</w:t>
      </w:r>
      <w:r w:rsidR="001B3B5E">
        <w:t>e</w:t>
      </w:r>
      <w:r>
        <w:t>.</w:t>
      </w:r>
    </w:p>
    <w:p w14:paraId="71D39810" w14:textId="77777777" w:rsidR="00D422AF" w:rsidRDefault="00D422AF" w:rsidP="005F0BF6">
      <w:pPr>
        <w:pStyle w:val="BodyText"/>
        <w:spacing w:line="360" w:lineRule="auto"/>
        <w:ind w:left="1520" w:right="986"/>
      </w:pPr>
    </w:p>
    <w:p w14:paraId="7C3FF583" w14:textId="77777777" w:rsidR="00357605" w:rsidRDefault="00357605">
      <w:pPr>
        <w:pStyle w:val="BodyText"/>
        <w:spacing w:before="1"/>
        <w:rPr>
          <w:sz w:val="36"/>
        </w:rPr>
      </w:pPr>
    </w:p>
    <w:p w14:paraId="7045BFC7" w14:textId="77777777" w:rsidR="00D422AF" w:rsidRDefault="00D422AF">
      <w:pPr>
        <w:spacing w:before="65"/>
        <w:ind w:right="339"/>
        <w:jc w:val="right"/>
        <w:rPr>
          <w:sz w:val="18"/>
        </w:rPr>
      </w:pPr>
      <w:bookmarkStart w:id="25" w:name="2.5HARDWARE_&amp;_SOFTWARE_REQUIREMENTS"/>
      <w:bookmarkEnd w:id="25"/>
    </w:p>
    <w:p w14:paraId="79CE4465" w14:textId="77777777" w:rsidR="00D422AF" w:rsidRDefault="00D422AF">
      <w:pPr>
        <w:spacing w:before="65"/>
        <w:ind w:right="339"/>
        <w:jc w:val="right"/>
        <w:rPr>
          <w:sz w:val="18"/>
        </w:rPr>
      </w:pPr>
    </w:p>
    <w:p w14:paraId="69900DCC" w14:textId="1B3DE3C8" w:rsidR="00D422AF" w:rsidRPr="00D422AF" w:rsidRDefault="00D422AF" w:rsidP="00D422AF">
      <w:pPr>
        <w:spacing w:before="65"/>
        <w:ind w:right="419"/>
        <w:rPr>
          <w:sz w:val="24"/>
          <w:szCs w:val="24"/>
        </w:rPr>
      </w:pPr>
      <w:r w:rsidRPr="00D422AF">
        <w:rPr>
          <w:sz w:val="24"/>
          <w:szCs w:val="24"/>
        </w:rPr>
        <w:t xml:space="preserve">CMRTC </w:t>
      </w:r>
      <w:r>
        <w:rPr>
          <w:sz w:val="24"/>
          <w:szCs w:val="24"/>
        </w:rPr>
        <w:t xml:space="preserve">                                                                                                                                                 </w:t>
      </w:r>
      <w:r w:rsidRPr="00D422AF">
        <w:rPr>
          <w:sz w:val="24"/>
          <w:szCs w:val="24"/>
        </w:rPr>
        <w:t xml:space="preserve">   </w:t>
      </w:r>
      <w:r>
        <w:rPr>
          <w:sz w:val="24"/>
          <w:szCs w:val="24"/>
        </w:rPr>
        <w:t>4</w:t>
      </w:r>
      <w:r w:rsidRPr="00D422AF">
        <w:rPr>
          <w:sz w:val="24"/>
          <w:szCs w:val="24"/>
        </w:rPr>
        <w:t xml:space="preserve">                                                                                                                                                                                                       </w:t>
      </w:r>
    </w:p>
    <w:p w14:paraId="5D2CF1AF" w14:textId="77777777" w:rsidR="00D422AF" w:rsidRDefault="00D422AF">
      <w:pPr>
        <w:spacing w:before="65"/>
        <w:ind w:right="339"/>
        <w:jc w:val="right"/>
        <w:rPr>
          <w:sz w:val="18"/>
        </w:rPr>
      </w:pPr>
    </w:p>
    <w:p w14:paraId="1AC0856A" w14:textId="6C021586" w:rsidR="00357605" w:rsidRDefault="001C274A" w:rsidP="001C274A">
      <w:pPr>
        <w:pStyle w:val="BodyText"/>
        <w:tabs>
          <w:tab w:val="left" w:pos="9230"/>
        </w:tabs>
        <w:rPr>
          <w:sz w:val="20"/>
        </w:rPr>
      </w:pPr>
      <w:r>
        <w:rPr>
          <w:sz w:val="20"/>
        </w:rPr>
        <w:tab/>
      </w:r>
    </w:p>
    <w:p w14:paraId="66CAE2DC" w14:textId="77777777" w:rsidR="00357605" w:rsidRDefault="00357605">
      <w:pPr>
        <w:pStyle w:val="BodyText"/>
        <w:rPr>
          <w:sz w:val="20"/>
        </w:rPr>
      </w:pPr>
    </w:p>
    <w:p w14:paraId="106E0A56" w14:textId="4522B837" w:rsidR="00357605" w:rsidRDefault="00357605">
      <w:pPr>
        <w:pStyle w:val="BodyText"/>
        <w:spacing w:before="3"/>
        <w:rPr>
          <w:sz w:val="29"/>
        </w:rPr>
      </w:pPr>
    </w:p>
    <w:p w14:paraId="6001FEA7" w14:textId="77777777" w:rsidR="003821BA" w:rsidRDefault="003821BA">
      <w:pPr>
        <w:pStyle w:val="BodyText"/>
        <w:spacing w:before="3"/>
        <w:rPr>
          <w:sz w:val="29"/>
        </w:rPr>
      </w:pPr>
    </w:p>
    <w:p w14:paraId="688F34BF" w14:textId="00EE3E4D" w:rsidR="00357605" w:rsidRDefault="00702F21" w:rsidP="00702F21">
      <w:pPr>
        <w:pStyle w:val="Heading4"/>
        <w:tabs>
          <w:tab w:val="left" w:pos="2039"/>
        </w:tabs>
        <w:spacing w:before="90"/>
        <w:ind w:left="2038" w:hanging="762"/>
      </w:pPr>
      <w:bookmarkStart w:id="26" w:name="2.5.1HARDWARE_REQUIREMENTS"/>
      <w:bookmarkEnd w:id="26"/>
      <w:r>
        <w:rPr>
          <w:color w:val="1F1F1F"/>
        </w:rPr>
        <w:t>2.5</w:t>
      </w:r>
      <w:r w:rsidR="00930935">
        <w:rPr>
          <w:color w:val="1F1F1F"/>
        </w:rPr>
        <w:t>.1</w:t>
      </w:r>
      <w:r>
        <w:rPr>
          <w:color w:val="1F1F1F"/>
        </w:rPr>
        <w:t xml:space="preserve">   </w:t>
      </w:r>
      <w:r w:rsidR="001D1D91">
        <w:rPr>
          <w:color w:val="1F1F1F"/>
        </w:rPr>
        <w:t>HARDWARE</w:t>
      </w:r>
      <w:r w:rsidR="001D1D91">
        <w:rPr>
          <w:color w:val="1F1F1F"/>
          <w:spacing w:val="-2"/>
        </w:rPr>
        <w:t xml:space="preserve"> </w:t>
      </w:r>
      <w:r w:rsidR="001D1D91">
        <w:rPr>
          <w:color w:val="1F1F1F"/>
        </w:rPr>
        <w:t>REQUIREMENTS</w:t>
      </w:r>
    </w:p>
    <w:p w14:paraId="58E7635E" w14:textId="77777777" w:rsidR="00357605" w:rsidRDefault="001D1D91">
      <w:pPr>
        <w:pStyle w:val="BodyText"/>
        <w:spacing w:before="139" w:line="259" w:lineRule="auto"/>
        <w:ind w:left="1479" w:right="1989" w:firstLine="660"/>
        <w:jc w:val="both"/>
      </w:pPr>
      <w:r>
        <w:t>Hardware interfaces specifies the logical characteristics of each interface</w:t>
      </w:r>
      <w:r>
        <w:rPr>
          <w:spacing w:val="-57"/>
        </w:rPr>
        <w:t xml:space="preserve"> </w:t>
      </w:r>
      <w:r>
        <w:t>between the software product and the hardware components of the system. 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w:t>
      </w:r>
      <w:r>
        <w:rPr>
          <w:spacing w:val="1"/>
        </w:rPr>
        <w:t xml:space="preserve"> </w:t>
      </w:r>
      <w:r>
        <w:t>requirements.</w:t>
      </w:r>
    </w:p>
    <w:p w14:paraId="3FDC0123" w14:textId="77777777" w:rsidR="00357605" w:rsidRDefault="001D1D91">
      <w:pPr>
        <w:tabs>
          <w:tab w:val="left" w:pos="3859"/>
          <w:tab w:val="left" w:pos="4560"/>
        </w:tabs>
        <w:spacing w:line="251" w:lineRule="exact"/>
        <w:ind w:left="1536"/>
        <w:jc w:val="both"/>
      </w:pPr>
      <w:r>
        <w:t>Processor</w:t>
      </w:r>
      <w:r>
        <w:tab/>
        <w:t>:</w:t>
      </w:r>
      <w:r>
        <w:tab/>
      </w:r>
      <w:r>
        <w:rPr>
          <w:spacing w:val="-1"/>
        </w:rPr>
        <w:t>i3</w:t>
      </w:r>
      <w:r>
        <w:rPr>
          <w:spacing w:val="-3"/>
        </w:rPr>
        <w:t xml:space="preserve"> </w:t>
      </w:r>
      <w:r>
        <w:rPr>
          <w:spacing w:val="-1"/>
        </w:rPr>
        <w:t>2.30</w:t>
      </w:r>
      <w:r>
        <w:rPr>
          <w:spacing w:val="-14"/>
        </w:rPr>
        <w:t xml:space="preserve"> </w:t>
      </w:r>
      <w:r>
        <w:t>GHz.</w:t>
      </w:r>
    </w:p>
    <w:p w14:paraId="76247C72" w14:textId="77777777" w:rsidR="00357605" w:rsidRDefault="00357605">
      <w:pPr>
        <w:pStyle w:val="BodyText"/>
        <w:spacing w:before="10"/>
        <w:rPr>
          <w:sz w:val="23"/>
        </w:rPr>
      </w:pPr>
    </w:p>
    <w:p w14:paraId="70C70E5B" w14:textId="77777777" w:rsidR="00357605" w:rsidRDefault="001D1D91">
      <w:pPr>
        <w:tabs>
          <w:tab w:val="left" w:pos="3859"/>
          <w:tab w:val="left" w:pos="4615"/>
        </w:tabs>
        <w:spacing w:before="1"/>
        <w:ind w:left="1536"/>
      </w:pPr>
      <w:r>
        <w:t>Hard</w:t>
      </w:r>
      <w:r>
        <w:rPr>
          <w:spacing w:val="-13"/>
        </w:rPr>
        <w:t xml:space="preserve"> </w:t>
      </w:r>
      <w:r>
        <w:t>disk</w:t>
      </w:r>
      <w:r>
        <w:tab/>
        <w:t>:</w:t>
      </w:r>
      <w:r>
        <w:tab/>
        <w:t>2</w:t>
      </w:r>
      <w:r>
        <w:rPr>
          <w:spacing w:val="-3"/>
        </w:rPr>
        <w:t xml:space="preserve"> </w:t>
      </w:r>
      <w:r>
        <w:t>GB</w:t>
      </w:r>
      <w:r>
        <w:rPr>
          <w:spacing w:val="-2"/>
        </w:rPr>
        <w:t xml:space="preserve"> </w:t>
      </w:r>
      <w:r>
        <w:t>and</w:t>
      </w:r>
      <w:r>
        <w:rPr>
          <w:spacing w:val="-8"/>
        </w:rPr>
        <w:t xml:space="preserve"> </w:t>
      </w:r>
      <w:r>
        <w:t>above.</w:t>
      </w:r>
    </w:p>
    <w:p w14:paraId="1F7EBD76" w14:textId="77777777" w:rsidR="00357605" w:rsidRDefault="00357605">
      <w:pPr>
        <w:pStyle w:val="BodyText"/>
        <w:spacing w:before="1"/>
        <w:rPr>
          <w:sz w:val="20"/>
        </w:rPr>
      </w:pPr>
    </w:p>
    <w:p w14:paraId="5C3709D8" w14:textId="77777777" w:rsidR="00357605" w:rsidRDefault="001D1D91">
      <w:pPr>
        <w:tabs>
          <w:tab w:val="left" w:pos="3859"/>
          <w:tab w:val="left" w:pos="4615"/>
        </w:tabs>
        <w:ind w:left="1536"/>
      </w:pPr>
      <w:r>
        <w:t>RAM</w:t>
      </w:r>
      <w:r>
        <w:tab/>
        <w:t>:</w:t>
      </w:r>
      <w:r>
        <w:tab/>
        <w:t>4GB</w:t>
      </w:r>
      <w:r>
        <w:rPr>
          <w:spacing w:val="-5"/>
        </w:rPr>
        <w:t xml:space="preserve"> </w:t>
      </w:r>
      <w:r>
        <w:t>and</w:t>
      </w:r>
      <w:r>
        <w:rPr>
          <w:spacing w:val="-11"/>
        </w:rPr>
        <w:t xml:space="preserve"> </w:t>
      </w:r>
      <w:r>
        <w:t>above.</w:t>
      </w:r>
    </w:p>
    <w:p w14:paraId="4681833A" w14:textId="77777777" w:rsidR="00357605" w:rsidRDefault="00357605">
      <w:pPr>
        <w:pStyle w:val="BodyText"/>
        <w:spacing w:before="5"/>
        <w:rPr>
          <w:sz w:val="22"/>
        </w:rPr>
      </w:pPr>
    </w:p>
    <w:p w14:paraId="71942727" w14:textId="77777777" w:rsidR="00357605" w:rsidRDefault="001D1D91">
      <w:pPr>
        <w:tabs>
          <w:tab w:val="left" w:pos="3859"/>
          <w:tab w:val="left" w:pos="4615"/>
        </w:tabs>
        <w:ind w:left="1536"/>
      </w:pPr>
      <w:r>
        <w:rPr>
          <w:sz w:val="24"/>
        </w:rPr>
        <w:t>GPU</w:t>
      </w:r>
      <w:r>
        <w:rPr>
          <w:sz w:val="24"/>
        </w:rPr>
        <w:tab/>
      </w:r>
      <w:r>
        <w:rPr>
          <w:position w:val="2"/>
        </w:rPr>
        <w:t>:</w:t>
      </w:r>
      <w:r>
        <w:rPr>
          <w:position w:val="2"/>
        </w:rPr>
        <w:tab/>
        <w:t>2</w:t>
      </w:r>
      <w:proofErr w:type="gramStart"/>
      <w:r>
        <w:rPr>
          <w:position w:val="2"/>
        </w:rPr>
        <w:t>GB(</w:t>
      </w:r>
      <w:proofErr w:type="gramEnd"/>
      <w:r>
        <w:rPr>
          <w:position w:val="2"/>
        </w:rPr>
        <w:t>optional)</w:t>
      </w:r>
    </w:p>
    <w:p w14:paraId="5BAEF043" w14:textId="77777777" w:rsidR="00357605" w:rsidRDefault="00357605">
      <w:pPr>
        <w:pStyle w:val="BodyText"/>
        <w:rPr>
          <w:sz w:val="26"/>
        </w:rPr>
      </w:pPr>
    </w:p>
    <w:p w14:paraId="61442629" w14:textId="77777777" w:rsidR="00357605" w:rsidRDefault="00357605">
      <w:pPr>
        <w:pStyle w:val="BodyText"/>
        <w:rPr>
          <w:sz w:val="26"/>
        </w:rPr>
      </w:pPr>
    </w:p>
    <w:p w14:paraId="0E78DB59" w14:textId="77777777" w:rsidR="00357605" w:rsidRDefault="00357605" w:rsidP="006337D0">
      <w:pPr>
        <w:pStyle w:val="BodyText"/>
        <w:spacing w:before="10"/>
        <w:ind w:right="1979"/>
        <w:rPr>
          <w:sz w:val="31"/>
        </w:rPr>
      </w:pPr>
    </w:p>
    <w:p w14:paraId="4D83A0C0" w14:textId="6B08B8E2" w:rsidR="00357605" w:rsidRDefault="00702F21" w:rsidP="00702F21">
      <w:pPr>
        <w:pStyle w:val="Heading4"/>
        <w:tabs>
          <w:tab w:val="left" w:pos="2039"/>
        </w:tabs>
        <w:ind w:left="1560" w:firstLine="0"/>
      </w:pPr>
      <w:bookmarkStart w:id="27" w:name="2.5.2SOFTWARE_REQUIREMENTS"/>
      <w:bookmarkEnd w:id="27"/>
      <w:r>
        <w:rPr>
          <w:color w:val="1F1F1F"/>
        </w:rPr>
        <w:t>2.5.</w:t>
      </w:r>
      <w:r w:rsidR="00930935">
        <w:rPr>
          <w:color w:val="1F1F1F"/>
        </w:rPr>
        <w:t>2</w:t>
      </w:r>
      <w:r w:rsidR="00D422AF">
        <w:rPr>
          <w:color w:val="1F1F1F"/>
        </w:rPr>
        <w:t xml:space="preserve"> </w:t>
      </w:r>
      <w:r w:rsidR="001D1D91">
        <w:rPr>
          <w:color w:val="1F1F1F"/>
        </w:rPr>
        <w:t>SOFTWARE</w:t>
      </w:r>
      <w:r w:rsidR="001D1D91">
        <w:rPr>
          <w:color w:val="1F1F1F"/>
          <w:spacing w:val="-7"/>
        </w:rPr>
        <w:t xml:space="preserve"> </w:t>
      </w:r>
      <w:r w:rsidR="001D1D91">
        <w:rPr>
          <w:color w:val="1F1F1F"/>
        </w:rPr>
        <w:t>REQUIREMENTS</w:t>
      </w:r>
    </w:p>
    <w:p w14:paraId="4DBAC129" w14:textId="116C1A72" w:rsidR="00357605" w:rsidRDefault="001D1D91" w:rsidP="006337D0">
      <w:pPr>
        <w:pStyle w:val="BodyText"/>
        <w:spacing w:before="137" w:line="264" w:lineRule="auto"/>
        <w:ind w:left="1438" w:right="1979" w:firstLine="480"/>
        <w:jc w:val="both"/>
      </w:pPr>
      <w:r>
        <w:t>Software</w:t>
      </w:r>
      <w:r>
        <w:rPr>
          <w:spacing w:val="-2"/>
        </w:rPr>
        <w:t xml:space="preserve"> </w:t>
      </w:r>
      <w:r>
        <w:t>Requirements</w:t>
      </w:r>
      <w:r>
        <w:rPr>
          <w:spacing w:val="-3"/>
        </w:rPr>
        <w:t xml:space="preserve"> </w:t>
      </w:r>
      <w:r>
        <w:t>specifies</w:t>
      </w:r>
      <w:r>
        <w:rPr>
          <w:spacing w:val="-1"/>
        </w:rPr>
        <w:t xml:space="preserve"> </w:t>
      </w:r>
      <w:r>
        <w:t>the</w:t>
      </w:r>
      <w:r>
        <w:rPr>
          <w:spacing w:val="-4"/>
        </w:rPr>
        <w:t xml:space="preserve"> </w:t>
      </w:r>
      <w:r>
        <w:t>logical</w:t>
      </w:r>
      <w:r>
        <w:rPr>
          <w:spacing w:val="-2"/>
        </w:rPr>
        <w:t xml:space="preserve"> </w:t>
      </w:r>
      <w:r>
        <w:t>characteristics</w:t>
      </w:r>
      <w:r>
        <w:rPr>
          <w:spacing w:val="-3"/>
        </w:rPr>
        <w:t xml:space="preserve"> </w:t>
      </w:r>
      <w:r>
        <w:t>of</w:t>
      </w:r>
      <w:r>
        <w:rPr>
          <w:spacing w:val="-4"/>
        </w:rPr>
        <w:t xml:space="preserve"> </w:t>
      </w:r>
      <w:r>
        <w:t>each</w:t>
      </w:r>
      <w:r>
        <w:rPr>
          <w:spacing w:val="-1"/>
        </w:rPr>
        <w:t xml:space="preserve"> </w:t>
      </w:r>
      <w:r>
        <w:t>interface</w:t>
      </w:r>
      <w:r>
        <w:rPr>
          <w:spacing w:val="-1"/>
        </w:rPr>
        <w:t xml:space="preserve"> </w:t>
      </w:r>
      <w:r>
        <w:t>and</w:t>
      </w:r>
      <w:r>
        <w:rPr>
          <w:spacing w:val="-57"/>
        </w:rPr>
        <w:t xml:space="preserve"> </w:t>
      </w:r>
      <w:r>
        <w:t>software</w:t>
      </w:r>
      <w:r>
        <w:rPr>
          <w:spacing w:val="-1"/>
        </w:rPr>
        <w:t xml:space="preserve"> </w:t>
      </w:r>
      <w:r>
        <w:t>components</w:t>
      </w:r>
      <w:r>
        <w:rPr>
          <w:spacing w:val="-2"/>
        </w:rPr>
        <w:t xml:space="preserve"> </w:t>
      </w:r>
      <w:r>
        <w:t>of</w:t>
      </w:r>
      <w:r>
        <w:rPr>
          <w:spacing w:val="-1"/>
        </w:rPr>
        <w:t xml:space="preserve"> </w:t>
      </w:r>
      <w:r>
        <w:t>the</w:t>
      </w:r>
      <w:r>
        <w:rPr>
          <w:spacing w:val="-2"/>
        </w:rPr>
        <w:t xml:space="preserve"> </w:t>
      </w:r>
      <w:r>
        <w:t>system.</w:t>
      </w:r>
      <w:r>
        <w:rPr>
          <w:spacing w:val="-2"/>
        </w:rPr>
        <w:t xml:space="preserve"> </w:t>
      </w:r>
      <w:r>
        <w:t>The</w:t>
      </w:r>
      <w:r>
        <w:rPr>
          <w:spacing w:val="-1"/>
        </w:rPr>
        <w:t xml:space="preserve"> </w:t>
      </w:r>
      <w:r>
        <w:t>following</w:t>
      </w:r>
      <w:r>
        <w:rPr>
          <w:spacing w:val="-1"/>
        </w:rPr>
        <w:t xml:space="preserve"> </w:t>
      </w:r>
      <w:r>
        <w:t>are</w:t>
      </w:r>
      <w:r>
        <w:rPr>
          <w:spacing w:val="-1"/>
        </w:rPr>
        <w:t xml:space="preserve"> </w:t>
      </w:r>
      <w:r>
        <w:t>some</w:t>
      </w:r>
      <w:r w:rsidR="00702F21">
        <w:t xml:space="preserve">  </w:t>
      </w:r>
      <w:r>
        <w:rPr>
          <w:spacing w:val="-3"/>
        </w:rPr>
        <w:t xml:space="preserve"> </w:t>
      </w:r>
      <w:proofErr w:type="gramStart"/>
      <w:r>
        <w:t>software</w:t>
      </w:r>
      <w:r w:rsidR="00702F21">
        <w:t xml:space="preserve"> </w:t>
      </w:r>
      <w:r>
        <w:rPr>
          <w:spacing w:val="-1"/>
        </w:rPr>
        <w:t xml:space="preserve"> </w:t>
      </w:r>
      <w:r>
        <w:t>requirements</w:t>
      </w:r>
      <w:proofErr w:type="gramEnd"/>
      <w:r>
        <w:t>,</w:t>
      </w:r>
    </w:p>
    <w:p w14:paraId="109132D1" w14:textId="77777777" w:rsidR="00357605" w:rsidRDefault="00357605">
      <w:pPr>
        <w:pStyle w:val="BodyText"/>
        <w:spacing w:before="6"/>
        <w:rPr>
          <w:sz w:val="37"/>
        </w:rPr>
      </w:pPr>
    </w:p>
    <w:p w14:paraId="2D572523" w14:textId="77777777" w:rsidR="00357605" w:rsidRDefault="001D1D91" w:rsidP="006337D0">
      <w:pPr>
        <w:pStyle w:val="BodyText"/>
        <w:tabs>
          <w:tab w:val="left" w:pos="4138"/>
          <w:tab w:val="left" w:pos="4978"/>
        </w:tabs>
        <w:spacing w:before="1"/>
        <w:ind w:left="1419" w:right="1553"/>
      </w:pPr>
      <w:r>
        <w:t>Operating</w:t>
      </w:r>
      <w:r>
        <w:rPr>
          <w:spacing w:val="-14"/>
        </w:rPr>
        <w:t xml:space="preserve"> </w:t>
      </w:r>
      <w:r>
        <w:t>system</w:t>
      </w:r>
      <w:r>
        <w:tab/>
        <w:t>:</w:t>
      </w:r>
      <w:r>
        <w:tab/>
        <w:t>Windows</w:t>
      </w:r>
      <w:r>
        <w:rPr>
          <w:spacing w:val="-10"/>
        </w:rPr>
        <w:t xml:space="preserve"> </w:t>
      </w:r>
      <w:r>
        <w:t>7+</w:t>
      </w:r>
    </w:p>
    <w:p w14:paraId="033885D0" w14:textId="77777777" w:rsidR="00357605" w:rsidRDefault="001D1D91" w:rsidP="006337D0">
      <w:pPr>
        <w:pStyle w:val="BodyText"/>
        <w:tabs>
          <w:tab w:val="left" w:pos="4138"/>
          <w:tab w:val="left" w:pos="4978"/>
        </w:tabs>
        <w:spacing w:before="28"/>
        <w:ind w:left="1419" w:right="1553"/>
      </w:pPr>
      <w:r>
        <w:t>Frontend</w:t>
      </w:r>
      <w:r>
        <w:tab/>
        <w:t>:</w:t>
      </w:r>
      <w:r>
        <w:tab/>
        <w:t>XML</w:t>
      </w:r>
    </w:p>
    <w:p w14:paraId="2A7224BA" w14:textId="77777777" w:rsidR="00357605" w:rsidRDefault="001D1D91" w:rsidP="006337D0">
      <w:pPr>
        <w:pStyle w:val="BodyText"/>
        <w:tabs>
          <w:tab w:val="left" w:pos="4138"/>
          <w:tab w:val="left" w:pos="4978"/>
        </w:tabs>
        <w:spacing w:before="27"/>
        <w:ind w:left="1419" w:right="1553"/>
      </w:pPr>
      <w:r>
        <w:t>Backend</w:t>
      </w:r>
      <w:r>
        <w:tab/>
        <w:t>:</w:t>
      </w:r>
      <w:r>
        <w:tab/>
        <w:t>Google</w:t>
      </w:r>
      <w:r>
        <w:rPr>
          <w:spacing w:val="-11"/>
        </w:rPr>
        <w:t xml:space="preserve"> </w:t>
      </w:r>
      <w:proofErr w:type="gramStart"/>
      <w:r>
        <w:t>Firebase(</w:t>
      </w:r>
      <w:proofErr w:type="spellStart"/>
      <w:proofErr w:type="gramEnd"/>
      <w:r>
        <w:t>NoSql</w:t>
      </w:r>
      <w:proofErr w:type="spellEnd"/>
      <w:r>
        <w:t>),</w:t>
      </w:r>
      <w:proofErr w:type="spellStart"/>
      <w:r>
        <w:t>Java,SQLite</w:t>
      </w:r>
      <w:proofErr w:type="spellEnd"/>
    </w:p>
    <w:p w14:paraId="291B6E9B" w14:textId="77777777" w:rsidR="00357605" w:rsidRDefault="001D1D91" w:rsidP="006337D0">
      <w:pPr>
        <w:pStyle w:val="BodyText"/>
        <w:tabs>
          <w:tab w:val="left" w:pos="4116"/>
          <w:tab w:val="left" w:pos="4963"/>
        </w:tabs>
        <w:spacing w:before="26"/>
        <w:ind w:left="1438" w:right="1553"/>
      </w:pPr>
      <w:r>
        <w:t>IDE</w:t>
      </w:r>
      <w:r>
        <w:tab/>
        <w:t>:</w:t>
      </w:r>
      <w:r>
        <w:tab/>
        <w:t>Android</w:t>
      </w:r>
      <w:r>
        <w:rPr>
          <w:spacing w:val="-4"/>
        </w:rPr>
        <w:t xml:space="preserve"> </w:t>
      </w:r>
      <w:r>
        <w:t>Studio</w:t>
      </w:r>
    </w:p>
    <w:p w14:paraId="6AB7278B" w14:textId="77777777" w:rsidR="00C2330A" w:rsidRDefault="00C2330A" w:rsidP="006337D0">
      <w:pPr>
        <w:pStyle w:val="BodyText"/>
        <w:tabs>
          <w:tab w:val="left" w:pos="4116"/>
          <w:tab w:val="left" w:pos="4963"/>
        </w:tabs>
        <w:spacing w:before="26"/>
        <w:ind w:left="1438" w:right="1553"/>
      </w:pPr>
    </w:p>
    <w:p w14:paraId="14D31B1A" w14:textId="77777777" w:rsidR="00C2330A" w:rsidRDefault="00C2330A" w:rsidP="00C2330A">
      <w:pPr>
        <w:pStyle w:val="BodyText"/>
        <w:tabs>
          <w:tab w:val="left" w:pos="4116"/>
          <w:tab w:val="left" w:pos="4963"/>
        </w:tabs>
        <w:spacing w:before="26"/>
        <w:ind w:left="1438"/>
      </w:pPr>
    </w:p>
    <w:p w14:paraId="410C13AE" w14:textId="77777777" w:rsidR="00C2330A" w:rsidRDefault="00C2330A" w:rsidP="00C2330A">
      <w:pPr>
        <w:pStyle w:val="BodyText"/>
        <w:tabs>
          <w:tab w:val="left" w:pos="4116"/>
          <w:tab w:val="left" w:pos="4963"/>
        </w:tabs>
        <w:spacing w:before="26"/>
        <w:ind w:left="1438"/>
      </w:pPr>
    </w:p>
    <w:p w14:paraId="6B3304C1" w14:textId="77777777" w:rsidR="00C2330A" w:rsidRDefault="00C2330A" w:rsidP="00C2330A">
      <w:pPr>
        <w:pStyle w:val="BodyText"/>
        <w:tabs>
          <w:tab w:val="left" w:pos="4116"/>
          <w:tab w:val="left" w:pos="4963"/>
        </w:tabs>
        <w:spacing w:before="26"/>
        <w:ind w:left="1438"/>
      </w:pPr>
    </w:p>
    <w:p w14:paraId="01330E36" w14:textId="77777777" w:rsidR="00C2330A" w:rsidRDefault="00C2330A" w:rsidP="00C2330A">
      <w:pPr>
        <w:pStyle w:val="BodyText"/>
        <w:tabs>
          <w:tab w:val="left" w:pos="4116"/>
          <w:tab w:val="left" w:pos="4963"/>
        </w:tabs>
        <w:spacing w:before="26"/>
        <w:ind w:left="1438"/>
      </w:pPr>
    </w:p>
    <w:p w14:paraId="1CA7C1D5" w14:textId="77777777" w:rsidR="00C2330A" w:rsidRDefault="00C2330A" w:rsidP="00C2330A">
      <w:pPr>
        <w:pStyle w:val="BodyText"/>
        <w:tabs>
          <w:tab w:val="left" w:pos="4116"/>
          <w:tab w:val="left" w:pos="4963"/>
        </w:tabs>
        <w:spacing w:before="26"/>
        <w:ind w:left="1438"/>
      </w:pPr>
    </w:p>
    <w:p w14:paraId="75E315EF" w14:textId="77777777" w:rsidR="00C2330A" w:rsidRDefault="00C2330A" w:rsidP="00C2330A">
      <w:pPr>
        <w:pStyle w:val="BodyText"/>
        <w:tabs>
          <w:tab w:val="left" w:pos="4116"/>
          <w:tab w:val="left" w:pos="4963"/>
        </w:tabs>
        <w:spacing w:before="26"/>
        <w:ind w:left="1438"/>
      </w:pPr>
    </w:p>
    <w:p w14:paraId="19DEBC43" w14:textId="77777777" w:rsidR="00C2330A" w:rsidRDefault="00C2330A" w:rsidP="00C2330A">
      <w:pPr>
        <w:pStyle w:val="BodyText"/>
        <w:tabs>
          <w:tab w:val="left" w:pos="4116"/>
          <w:tab w:val="left" w:pos="4963"/>
        </w:tabs>
        <w:spacing w:before="26"/>
        <w:ind w:left="1438"/>
      </w:pPr>
    </w:p>
    <w:p w14:paraId="5AD65E4F" w14:textId="77777777" w:rsidR="00C2330A" w:rsidRDefault="00C2330A" w:rsidP="00C2330A">
      <w:pPr>
        <w:pStyle w:val="BodyText"/>
        <w:tabs>
          <w:tab w:val="left" w:pos="4116"/>
          <w:tab w:val="left" w:pos="4963"/>
        </w:tabs>
        <w:spacing w:before="26"/>
        <w:ind w:left="1438"/>
      </w:pPr>
    </w:p>
    <w:p w14:paraId="542326FC" w14:textId="77777777" w:rsidR="00C2330A" w:rsidRDefault="00C2330A" w:rsidP="00C2330A">
      <w:pPr>
        <w:pStyle w:val="BodyText"/>
        <w:tabs>
          <w:tab w:val="left" w:pos="4116"/>
          <w:tab w:val="left" w:pos="4963"/>
        </w:tabs>
        <w:spacing w:before="26"/>
        <w:ind w:left="1438"/>
      </w:pPr>
    </w:p>
    <w:p w14:paraId="5FFFDDC5" w14:textId="77777777" w:rsidR="00C2330A" w:rsidRDefault="00C2330A" w:rsidP="00C2330A">
      <w:pPr>
        <w:pStyle w:val="BodyText"/>
        <w:tabs>
          <w:tab w:val="left" w:pos="4116"/>
          <w:tab w:val="left" w:pos="4963"/>
        </w:tabs>
        <w:spacing w:before="26"/>
        <w:ind w:left="1438"/>
      </w:pPr>
    </w:p>
    <w:p w14:paraId="6CE7AC9B" w14:textId="77777777" w:rsidR="00C2330A" w:rsidRDefault="00C2330A" w:rsidP="00C2330A">
      <w:pPr>
        <w:pStyle w:val="BodyText"/>
        <w:tabs>
          <w:tab w:val="left" w:pos="4116"/>
          <w:tab w:val="left" w:pos="4963"/>
        </w:tabs>
        <w:spacing w:before="26"/>
        <w:ind w:left="1438"/>
      </w:pPr>
    </w:p>
    <w:p w14:paraId="359FAA2B" w14:textId="77777777" w:rsidR="00C2330A" w:rsidRDefault="00C2330A" w:rsidP="00C2330A">
      <w:pPr>
        <w:pStyle w:val="BodyText"/>
        <w:tabs>
          <w:tab w:val="left" w:pos="4116"/>
          <w:tab w:val="left" w:pos="4963"/>
        </w:tabs>
        <w:spacing w:before="26"/>
        <w:ind w:left="1438"/>
      </w:pPr>
    </w:p>
    <w:p w14:paraId="1DF3671F" w14:textId="77777777" w:rsidR="00C2330A" w:rsidRDefault="00C2330A" w:rsidP="00C2330A">
      <w:pPr>
        <w:pStyle w:val="BodyText"/>
        <w:tabs>
          <w:tab w:val="left" w:pos="4116"/>
          <w:tab w:val="left" w:pos="4963"/>
        </w:tabs>
        <w:spacing w:before="26"/>
        <w:ind w:left="1438"/>
      </w:pPr>
    </w:p>
    <w:p w14:paraId="1536C99E" w14:textId="77777777" w:rsidR="00C2330A" w:rsidRDefault="00C2330A" w:rsidP="00C2330A">
      <w:pPr>
        <w:pStyle w:val="BodyText"/>
        <w:tabs>
          <w:tab w:val="left" w:pos="4116"/>
          <w:tab w:val="left" w:pos="4963"/>
        </w:tabs>
        <w:spacing w:before="26"/>
        <w:ind w:left="1438"/>
      </w:pPr>
    </w:p>
    <w:p w14:paraId="709DA211" w14:textId="77777777" w:rsidR="00C2330A" w:rsidRDefault="00C2330A" w:rsidP="00C2330A">
      <w:pPr>
        <w:pStyle w:val="BodyText"/>
        <w:tabs>
          <w:tab w:val="left" w:pos="4116"/>
          <w:tab w:val="left" w:pos="4963"/>
        </w:tabs>
        <w:spacing w:before="26"/>
        <w:ind w:left="1438"/>
      </w:pPr>
    </w:p>
    <w:p w14:paraId="693DA51A" w14:textId="77777777" w:rsidR="00C2330A" w:rsidRDefault="00C2330A" w:rsidP="00C2330A">
      <w:pPr>
        <w:pStyle w:val="BodyText"/>
        <w:tabs>
          <w:tab w:val="left" w:pos="4116"/>
          <w:tab w:val="left" w:pos="4963"/>
        </w:tabs>
        <w:spacing w:before="26"/>
        <w:ind w:left="1438"/>
      </w:pPr>
    </w:p>
    <w:p w14:paraId="3130D378" w14:textId="77777777" w:rsidR="00C2330A" w:rsidRDefault="00C2330A" w:rsidP="00C2330A">
      <w:pPr>
        <w:pStyle w:val="BodyText"/>
        <w:tabs>
          <w:tab w:val="left" w:pos="4116"/>
          <w:tab w:val="left" w:pos="4963"/>
        </w:tabs>
        <w:spacing w:before="26"/>
        <w:ind w:left="1438"/>
      </w:pPr>
    </w:p>
    <w:p w14:paraId="206A873E" w14:textId="77777777" w:rsidR="00C2330A" w:rsidRDefault="00C2330A" w:rsidP="00C2330A">
      <w:pPr>
        <w:pStyle w:val="BodyText"/>
        <w:tabs>
          <w:tab w:val="left" w:pos="4116"/>
          <w:tab w:val="left" w:pos="4963"/>
        </w:tabs>
        <w:spacing w:before="26"/>
        <w:ind w:left="1438"/>
      </w:pPr>
    </w:p>
    <w:p w14:paraId="74E1483C" w14:textId="4D22C335" w:rsidR="00C2330A" w:rsidRDefault="00C2330A" w:rsidP="00C2330A">
      <w:pPr>
        <w:pStyle w:val="BodyText"/>
        <w:tabs>
          <w:tab w:val="left" w:pos="4116"/>
          <w:tab w:val="left" w:pos="4963"/>
        </w:tabs>
        <w:spacing w:before="26"/>
        <w:sectPr w:rsidR="00C2330A">
          <w:footerReference w:type="default" r:id="rId18"/>
          <w:pgSz w:w="11938" w:h="16862"/>
          <w:pgMar w:top="1598" w:right="374" w:bottom="274" w:left="1080" w:header="0" w:footer="0" w:gutter="0"/>
          <w:cols w:space="0"/>
        </w:sectPr>
      </w:pPr>
      <w:r>
        <w:t>CMRTC                                                                                                                                                        5</w:t>
      </w:r>
    </w:p>
    <w:p w14:paraId="019D258E" w14:textId="77777777" w:rsidR="00357605" w:rsidRDefault="00357605">
      <w:pPr>
        <w:pStyle w:val="BodyText"/>
        <w:rPr>
          <w:sz w:val="20"/>
        </w:rPr>
      </w:pPr>
    </w:p>
    <w:p w14:paraId="04B66087" w14:textId="77777777" w:rsidR="00357605" w:rsidRDefault="00357605">
      <w:pPr>
        <w:pStyle w:val="BodyText"/>
        <w:rPr>
          <w:sz w:val="20"/>
        </w:rPr>
      </w:pPr>
    </w:p>
    <w:p w14:paraId="63A1C766" w14:textId="77777777" w:rsidR="00357605" w:rsidRDefault="00357605">
      <w:pPr>
        <w:pStyle w:val="BodyText"/>
        <w:rPr>
          <w:sz w:val="20"/>
        </w:rPr>
      </w:pPr>
    </w:p>
    <w:p w14:paraId="506B8DC5" w14:textId="77777777" w:rsidR="00357605" w:rsidRDefault="00357605">
      <w:pPr>
        <w:pStyle w:val="BodyText"/>
        <w:rPr>
          <w:sz w:val="20"/>
        </w:rPr>
      </w:pPr>
    </w:p>
    <w:p w14:paraId="492AA6DE" w14:textId="77777777" w:rsidR="00357605" w:rsidRDefault="00357605">
      <w:pPr>
        <w:pStyle w:val="BodyText"/>
        <w:rPr>
          <w:sz w:val="20"/>
        </w:rPr>
      </w:pPr>
    </w:p>
    <w:p w14:paraId="0450667F" w14:textId="77777777" w:rsidR="00357605" w:rsidRDefault="00357605">
      <w:pPr>
        <w:pStyle w:val="BodyText"/>
        <w:rPr>
          <w:sz w:val="20"/>
        </w:rPr>
      </w:pPr>
    </w:p>
    <w:p w14:paraId="1B78D36E" w14:textId="77777777" w:rsidR="00357605" w:rsidRDefault="00357605">
      <w:pPr>
        <w:pStyle w:val="BodyText"/>
        <w:rPr>
          <w:sz w:val="20"/>
        </w:rPr>
      </w:pPr>
    </w:p>
    <w:p w14:paraId="0553ECC5" w14:textId="77777777" w:rsidR="00357605" w:rsidRDefault="00357605">
      <w:pPr>
        <w:pStyle w:val="BodyText"/>
        <w:rPr>
          <w:sz w:val="20"/>
        </w:rPr>
      </w:pPr>
    </w:p>
    <w:p w14:paraId="7FAEF1D1" w14:textId="77777777" w:rsidR="00357605" w:rsidRDefault="00357605">
      <w:pPr>
        <w:pStyle w:val="BodyText"/>
        <w:rPr>
          <w:sz w:val="20"/>
        </w:rPr>
      </w:pPr>
    </w:p>
    <w:p w14:paraId="757FDE3A" w14:textId="77777777" w:rsidR="00357605" w:rsidRDefault="00357605">
      <w:pPr>
        <w:pStyle w:val="BodyText"/>
        <w:rPr>
          <w:sz w:val="20"/>
        </w:rPr>
      </w:pPr>
    </w:p>
    <w:p w14:paraId="457D4849" w14:textId="77777777" w:rsidR="00357605" w:rsidRDefault="00357605">
      <w:pPr>
        <w:pStyle w:val="BodyText"/>
        <w:rPr>
          <w:sz w:val="20"/>
        </w:rPr>
      </w:pPr>
    </w:p>
    <w:p w14:paraId="724B040A" w14:textId="77777777" w:rsidR="00357605" w:rsidRDefault="00357605">
      <w:pPr>
        <w:pStyle w:val="BodyText"/>
        <w:rPr>
          <w:sz w:val="20"/>
        </w:rPr>
      </w:pPr>
    </w:p>
    <w:p w14:paraId="42E6E693" w14:textId="77777777" w:rsidR="00357605" w:rsidRDefault="00357605">
      <w:pPr>
        <w:pStyle w:val="BodyText"/>
        <w:rPr>
          <w:sz w:val="20"/>
        </w:rPr>
      </w:pPr>
    </w:p>
    <w:p w14:paraId="2F286175" w14:textId="77777777" w:rsidR="00357605" w:rsidRDefault="00357605">
      <w:pPr>
        <w:pStyle w:val="BodyText"/>
        <w:rPr>
          <w:sz w:val="20"/>
        </w:rPr>
      </w:pPr>
    </w:p>
    <w:p w14:paraId="3B2F86FE" w14:textId="77777777" w:rsidR="00357605" w:rsidRDefault="00357605">
      <w:pPr>
        <w:pStyle w:val="BodyText"/>
        <w:rPr>
          <w:sz w:val="20"/>
        </w:rPr>
      </w:pPr>
    </w:p>
    <w:p w14:paraId="295A8EAC" w14:textId="77777777" w:rsidR="00357605" w:rsidRDefault="00357605">
      <w:pPr>
        <w:pStyle w:val="BodyText"/>
        <w:rPr>
          <w:sz w:val="20"/>
        </w:rPr>
      </w:pPr>
    </w:p>
    <w:p w14:paraId="12203281" w14:textId="77777777" w:rsidR="00357605" w:rsidRDefault="00357605">
      <w:pPr>
        <w:pStyle w:val="BodyText"/>
        <w:rPr>
          <w:sz w:val="20"/>
        </w:rPr>
      </w:pPr>
    </w:p>
    <w:p w14:paraId="783E466B" w14:textId="77777777" w:rsidR="00357605" w:rsidRDefault="00357605">
      <w:pPr>
        <w:pStyle w:val="BodyText"/>
        <w:rPr>
          <w:sz w:val="20"/>
        </w:rPr>
      </w:pPr>
    </w:p>
    <w:p w14:paraId="0820629F" w14:textId="77777777" w:rsidR="00357605" w:rsidRDefault="001D1D91">
      <w:pPr>
        <w:pStyle w:val="BodyText"/>
        <w:rPr>
          <w:sz w:val="20"/>
        </w:rPr>
      </w:pPr>
      <w:r>
        <w:rPr>
          <w:sz w:val="20"/>
        </w:rPr>
        <w:t xml:space="preserve"> </w:t>
      </w:r>
    </w:p>
    <w:p w14:paraId="5D742907" w14:textId="77777777" w:rsidR="00357605" w:rsidRDefault="00357605">
      <w:pPr>
        <w:pStyle w:val="BodyText"/>
        <w:rPr>
          <w:sz w:val="20"/>
        </w:rPr>
      </w:pPr>
    </w:p>
    <w:p w14:paraId="4C56E562" w14:textId="77777777" w:rsidR="00357605" w:rsidRDefault="00357605">
      <w:pPr>
        <w:pStyle w:val="BodyText"/>
        <w:rPr>
          <w:sz w:val="20"/>
        </w:rPr>
      </w:pPr>
    </w:p>
    <w:p w14:paraId="3CAAB366" w14:textId="77777777" w:rsidR="00357605" w:rsidRDefault="00357605">
      <w:pPr>
        <w:pStyle w:val="BodyText"/>
        <w:rPr>
          <w:sz w:val="20"/>
        </w:rPr>
      </w:pPr>
    </w:p>
    <w:p w14:paraId="7BB11EE0" w14:textId="77777777" w:rsidR="00357605" w:rsidRDefault="00357605">
      <w:pPr>
        <w:pStyle w:val="BodyText"/>
        <w:rPr>
          <w:sz w:val="20"/>
        </w:rPr>
      </w:pPr>
    </w:p>
    <w:p w14:paraId="54FA7AE0" w14:textId="77777777" w:rsidR="00357605" w:rsidRDefault="00357605">
      <w:pPr>
        <w:pStyle w:val="BodyText"/>
        <w:rPr>
          <w:sz w:val="20"/>
        </w:rPr>
      </w:pPr>
    </w:p>
    <w:p w14:paraId="2848B4D3" w14:textId="77777777" w:rsidR="00357605" w:rsidRDefault="00357605">
      <w:pPr>
        <w:pStyle w:val="BodyText"/>
        <w:spacing w:before="5"/>
        <w:rPr>
          <w:sz w:val="27"/>
        </w:rPr>
      </w:pPr>
    </w:p>
    <w:p w14:paraId="084DC724" w14:textId="5D24C6B5" w:rsidR="00357605" w:rsidRDefault="001B3B5E" w:rsidP="001B3B5E">
      <w:pPr>
        <w:pStyle w:val="Heading1"/>
        <w:tabs>
          <w:tab w:val="left" w:pos="3058"/>
          <w:tab w:val="left" w:pos="3059"/>
        </w:tabs>
        <w:ind w:hanging="2699"/>
        <w:rPr>
          <w:sz w:val="70"/>
        </w:rPr>
      </w:pPr>
      <w:bookmarkStart w:id="28" w:name="3.ARCHITECTURE"/>
      <w:bookmarkEnd w:id="28"/>
      <w:r>
        <w:t xml:space="preserve">          3.</w:t>
      </w:r>
      <w:r w:rsidR="001D1D91">
        <w:t>ARCHITECTURE</w:t>
      </w:r>
    </w:p>
    <w:p w14:paraId="2ADD644E" w14:textId="77777777" w:rsidR="00357605" w:rsidRDefault="00357605">
      <w:pPr>
        <w:rPr>
          <w:sz w:val="70"/>
        </w:rPr>
        <w:sectPr w:rsidR="00357605">
          <w:footerReference w:type="default" r:id="rId19"/>
          <w:pgSz w:w="11938" w:h="16862"/>
          <w:pgMar w:top="1598" w:right="374" w:bottom="274" w:left="1080" w:header="0" w:footer="0" w:gutter="0"/>
          <w:cols w:space="0"/>
        </w:sectPr>
      </w:pPr>
    </w:p>
    <w:p w14:paraId="4BD9B046" w14:textId="77777777" w:rsidR="00357605" w:rsidRDefault="00357605">
      <w:pPr>
        <w:pStyle w:val="BodyText"/>
        <w:rPr>
          <w:sz w:val="20"/>
        </w:rPr>
      </w:pPr>
    </w:p>
    <w:p w14:paraId="794C3F66" w14:textId="77777777" w:rsidR="00357605" w:rsidRDefault="00357605">
      <w:pPr>
        <w:pStyle w:val="BodyText"/>
        <w:rPr>
          <w:sz w:val="20"/>
        </w:rPr>
      </w:pPr>
    </w:p>
    <w:p w14:paraId="7D292150" w14:textId="77777777" w:rsidR="00357605" w:rsidRDefault="00357605">
      <w:pPr>
        <w:pStyle w:val="BodyText"/>
        <w:rPr>
          <w:sz w:val="20"/>
        </w:rPr>
      </w:pPr>
    </w:p>
    <w:p w14:paraId="2DF0049B" w14:textId="0329598E" w:rsidR="00357605" w:rsidRDefault="003821BA" w:rsidP="003821BA">
      <w:pPr>
        <w:pStyle w:val="Heading2"/>
        <w:spacing w:before="228"/>
        <w:jc w:val="left"/>
      </w:pPr>
      <w:bookmarkStart w:id="29" w:name="3._ARCHITECTURE"/>
      <w:bookmarkStart w:id="30" w:name="_bookmark6"/>
      <w:bookmarkEnd w:id="29"/>
      <w:bookmarkEnd w:id="30"/>
      <w:r>
        <w:t xml:space="preserve">                                         </w:t>
      </w:r>
      <w:r w:rsidR="001D1D91">
        <w:t>3.</w:t>
      </w:r>
      <w:r w:rsidR="001D1D91">
        <w:rPr>
          <w:spacing w:val="-7"/>
        </w:rPr>
        <w:t xml:space="preserve"> </w:t>
      </w:r>
      <w:r w:rsidR="001D1D91">
        <w:t>ARCHITECTURE</w:t>
      </w:r>
    </w:p>
    <w:p w14:paraId="6BED829A" w14:textId="720AF9EE" w:rsidR="00357605" w:rsidRDefault="003821BA" w:rsidP="003821BA">
      <w:pPr>
        <w:pStyle w:val="Heading4"/>
        <w:tabs>
          <w:tab w:val="left" w:pos="1859"/>
        </w:tabs>
        <w:spacing w:before="300"/>
      </w:pPr>
      <w:bookmarkStart w:id="31" w:name="3.1PROJECT_ARCITECTURE"/>
      <w:bookmarkEnd w:id="31"/>
      <w:r>
        <w:t>3.1 Architecture of Project</w:t>
      </w:r>
    </w:p>
    <w:p w14:paraId="11B8350D" w14:textId="77777777" w:rsidR="00357605" w:rsidRDefault="00357605">
      <w:pPr>
        <w:pStyle w:val="BodyText"/>
        <w:rPr>
          <w:b/>
          <w:sz w:val="20"/>
        </w:rPr>
      </w:pPr>
    </w:p>
    <w:p w14:paraId="62D7E4CD" w14:textId="77777777" w:rsidR="00357605" w:rsidRDefault="00357605">
      <w:pPr>
        <w:pStyle w:val="BodyText"/>
        <w:rPr>
          <w:b/>
          <w:sz w:val="20"/>
        </w:rPr>
      </w:pPr>
    </w:p>
    <w:p w14:paraId="0F716557" w14:textId="77777777" w:rsidR="00357605" w:rsidRDefault="001D1D91">
      <w:pPr>
        <w:pStyle w:val="BodyText"/>
        <w:spacing w:before="4"/>
        <w:rPr>
          <w:b/>
          <w:sz w:val="29"/>
        </w:rPr>
      </w:pPr>
      <w:r>
        <w:rPr>
          <w:noProof/>
        </w:rPr>
        <w:drawing>
          <wp:inline distT="0" distB="0" distL="114300" distR="114300" wp14:anchorId="45E7C45D" wp14:editId="6764FF58">
            <wp:extent cx="6773545" cy="3858895"/>
            <wp:effectExtent l="0" t="0" r="8255" b="8255"/>
            <wp:docPr id="2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73545" cy="3858895"/>
                    </a:xfrm>
                    <a:prstGeom prst="rect">
                      <a:avLst/>
                    </a:prstGeom>
                  </pic:spPr>
                </pic:pic>
              </a:graphicData>
            </a:graphic>
          </wp:inline>
        </w:drawing>
      </w:r>
    </w:p>
    <w:p w14:paraId="0C497E6B" w14:textId="77777777" w:rsidR="00357605" w:rsidRDefault="00357605">
      <w:pPr>
        <w:pStyle w:val="BodyText"/>
        <w:spacing w:before="7"/>
        <w:rPr>
          <w:b/>
          <w:sz w:val="21"/>
        </w:rPr>
      </w:pPr>
    </w:p>
    <w:p w14:paraId="7A83911B" w14:textId="49A7A684" w:rsidR="00357605" w:rsidRDefault="001D1D91">
      <w:pPr>
        <w:pStyle w:val="BodyText"/>
        <w:ind w:left="3467" w:right="3869"/>
        <w:jc w:val="center"/>
      </w:pPr>
      <w:r>
        <w:t>Figure</w:t>
      </w:r>
      <w:r>
        <w:rPr>
          <w:spacing w:val="-2"/>
        </w:rPr>
        <w:t xml:space="preserve"> </w:t>
      </w:r>
      <w:r>
        <w:t>3.1:</w:t>
      </w:r>
      <w:r>
        <w:rPr>
          <w:spacing w:val="56"/>
        </w:rPr>
        <w:t xml:space="preserve"> </w:t>
      </w:r>
      <w:r>
        <w:t>Architecture</w:t>
      </w:r>
    </w:p>
    <w:p w14:paraId="3FABF3C4" w14:textId="42B36990" w:rsidR="00C2330A" w:rsidRDefault="00C2330A">
      <w:pPr>
        <w:pStyle w:val="BodyText"/>
        <w:ind w:left="3467" w:right="3869"/>
        <w:jc w:val="center"/>
      </w:pPr>
    </w:p>
    <w:p w14:paraId="77E59E76" w14:textId="3EFD1D50" w:rsidR="00C2330A" w:rsidRDefault="00C2330A">
      <w:pPr>
        <w:pStyle w:val="BodyText"/>
        <w:ind w:left="3467" w:right="3869"/>
        <w:jc w:val="center"/>
      </w:pPr>
    </w:p>
    <w:p w14:paraId="0F5A5710" w14:textId="17CAC1DA" w:rsidR="00C2330A" w:rsidRDefault="00C2330A">
      <w:pPr>
        <w:pStyle w:val="BodyText"/>
        <w:ind w:left="3467" w:right="3869"/>
        <w:jc w:val="center"/>
      </w:pPr>
    </w:p>
    <w:p w14:paraId="587B9525" w14:textId="18159B30" w:rsidR="00C2330A" w:rsidRDefault="00C2330A">
      <w:pPr>
        <w:pStyle w:val="BodyText"/>
        <w:ind w:left="3467" w:right="3869"/>
        <w:jc w:val="center"/>
      </w:pPr>
    </w:p>
    <w:p w14:paraId="0FEF45C0" w14:textId="69538AE6" w:rsidR="00C2330A" w:rsidRDefault="00C2330A">
      <w:pPr>
        <w:pStyle w:val="BodyText"/>
        <w:ind w:left="3467" w:right="3869"/>
        <w:jc w:val="center"/>
      </w:pPr>
    </w:p>
    <w:p w14:paraId="45048394" w14:textId="59389F6D" w:rsidR="00C2330A" w:rsidRDefault="00C2330A">
      <w:pPr>
        <w:pStyle w:val="BodyText"/>
        <w:ind w:left="3467" w:right="3869"/>
        <w:jc w:val="center"/>
      </w:pPr>
    </w:p>
    <w:p w14:paraId="6C49108E" w14:textId="4A0D105F" w:rsidR="00C2330A" w:rsidRDefault="00C2330A">
      <w:pPr>
        <w:pStyle w:val="BodyText"/>
        <w:ind w:left="3467" w:right="3869"/>
        <w:jc w:val="center"/>
      </w:pPr>
    </w:p>
    <w:p w14:paraId="7239DEDB" w14:textId="3127694D" w:rsidR="00C2330A" w:rsidRDefault="00C2330A">
      <w:pPr>
        <w:pStyle w:val="BodyText"/>
        <w:ind w:left="3467" w:right="3869"/>
        <w:jc w:val="center"/>
      </w:pPr>
    </w:p>
    <w:p w14:paraId="4FFF7E9F" w14:textId="17A976D3" w:rsidR="00C2330A" w:rsidRDefault="00C2330A">
      <w:pPr>
        <w:pStyle w:val="BodyText"/>
        <w:ind w:left="3467" w:right="3869"/>
        <w:jc w:val="center"/>
      </w:pPr>
    </w:p>
    <w:p w14:paraId="5B40470E" w14:textId="4BF2CC16" w:rsidR="00C2330A" w:rsidRDefault="00C2330A">
      <w:pPr>
        <w:pStyle w:val="BodyText"/>
        <w:ind w:left="3467" w:right="3869"/>
        <w:jc w:val="center"/>
      </w:pPr>
    </w:p>
    <w:p w14:paraId="3C8C4654" w14:textId="6C72D24A" w:rsidR="00C2330A" w:rsidRDefault="00C2330A">
      <w:pPr>
        <w:pStyle w:val="BodyText"/>
        <w:ind w:left="3467" w:right="3869"/>
        <w:jc w:val="center"/>
      </w:pPr>
    </w:p>
    <w:p w14:paraId="0BFA4F8E" w14:textId="1CCAB901" w:rsidR="00C2330A" w:rsidRDefault="00C2330A">
      <w:pPr>
        <w:pStyle w:val="BodyText"/>
        <w:ind w:left="3467" w:right="3869"/>
        <w:jc w:val="center"/>
      </w:pPr>
    </w:p>
    <w:p w14:paraId="28281A9B" w14:textId="25916B7A" w:rsidR="00C2330A" w:rsidRDefault="00C2330A">
      <w:pPr>
        <w:pStyle w:val="BodyText"/>
        <w:ind w:left="3467" w:right="3869"/>
        <w:jc w:val="center"/>
      </w:pPr>
    </w:p>
    <w:p w14:paraId="56D4DF84" w14:textId="3F8FADA2" w:rsidR="00C2330A" w:rsidRDefault="00C2330A">
      <w:pPr>
        <w:pStyle w:val="BodyText"/>
        <w:ind w:left="3467" w:right="3869"/>
        <w:jc w:val="center"/>
      </w:pPr>
    </w:p>
    <w:p w14:paraId="06050229" w14:textId="09309E5D" w:rsidR="00C2330A" w:rsidRDefault="00C2330A">
      <w:pPr>
        <w:pStyle w:val="BodyText"/>
        <w:ind w:left="3467" w:right="3869"/>
        <w:jc w:val="center"/>
      </w:pPr>
    </w:p>
    <w:p w14:paraId="2938037E" w14:textId="64EACAF8" w:rsidR="00C2330A" w:rsidRDefault="00C2330A">
      <w:pPr>
        <w:pStyle w:val="BodyText"/>
        <w:ind w:left="3467" w:right="3869"/>
        <w:jc w:val="center"/>
      </w:pPr>
    </w:p>
    <w:p w14:paraId="1E796FE7" w14:textId="33C6A24C" w:rsidR="00C2330A" w:rsidRDefault="00C2330A">
      <w:pPr>
        <w:pStyle w:val="BodyText"/>
        <w:ind w:left="3467" w:right="3869"/>
        <w:jc w:val="center"/>
      </w:pPr>
    </w:p>
    <w:p w14:paraId="664D0BFB" w14:textId="34D19C3D" w:rsidR="00C2330A" w:rsidRDefault="00C2330A">
      <w:pPr>
        <w:pStyle w:val="BodyText"/>
        <w:ind w:left="3467" w:right="3869"/>
        <w:jc w:val="center"/>
      </w:pPr>
    </w:p>
    <w:p w14:paraId="686393E5" w14:textId="4F2D99D3" w:rsidR="00C2330A" w:rsidRDefault="00C2330A">
      <w:pPr>
        <w:pStyle w:val="BodyText"/>
        <w:ind w:left="3467" w:right="3869"/>
        <w:jc w:val="center"/>
      </w:pPr>
    </w:p>
    <w:p w14:paraId="23730121" w14:textId="1EB74D24" w:rsidR="00C2330A" w:rsidRDefault="00C2330A" w:rsidP="00C2330A">
      <w:pPr>
        <w:pStyle w:val="BodyText"/>
        <w:ind w:right="703"/>
      </w:pPr>
      <w:r>
        <w:t>CMRTC                                                                                                                                               6</w:t>
      </w:r>
    </w:p>
    <w:p w14:paraId="2462A887" w14:textId="77777777" w:rsidR="00357605" w:rsidRDefault="00357605">
      <w:pPr>
        <w:jc w:val="center"/>
        <w:sectPr w:rsidR="00357605">
          <w:footerReference w:type="default" r:id="rId21"/>
          <w:pgSz w:w="11938" w:h="16862"/>
          <w:pgMar w:top="1598" w:right="374" w:bottom="274" w:left="1080" w:header="0" w:footer="0" w:gutter="0"/>
          <w:pgNumType w:start="7"/>
          <w:cols w:space="0"/>
        </w:sectPr>
      </w:pPr>
    </w:p>
    <w:p w14:paraId="1DABE728" w14:textId="77777777" w:rsidR="00357605" w:rsidRDefault="00357605">
      <w:pPr>
        <w:pStyle w:val="BodyText"/>
        <w:rPr>
          <w:sz w:val="20"/>
        </w:rPr>
      </w:pPr>
    </w:p>
    <w:p w14:paraId="66CFAE17" w14:textId="77777777" w:rsidR="00357605" w:rsidRDefault="00357605">
      <w:pPr>
        <w:pStyle w:val="BodyText"/>
        <w:rPr>
          <w:sz w:val="20"/>
        </w:rPr>
      </w:pPr>
    </w:p>
    <w:p w14:paraId="485689E9" w14:textId="77777777" w:rsidR="00357605" w:rsidRDefault="00357605">
      <w:pPr>
        <w:pStyle w:val="BodyText"/>
        <w:rPr>
          <w:sz w:val="16"/>
        </w:rPr>
      </w:pPr>
    </w:p>
    <w:p w14:paraId="3AF59C84" w14:textId="7CE8014E" w:rsidR="00357605" w:rsidRDefault="003821BA" w:rsidP="003821BA">
      <w:pPr>
        <w:pStyle w:val="Heading4"/>
        <w:tabs>
          <w:tab w:val="left" w:pos="1739"/>
        </w:tabs>
        <w:spacing w:before="90"/>
        <w:ind w:left="1738" w:firstLine="0"/>
      </w:pPr>
      <w:bookmarkStart w:id="32" w:name="3.2USE_CASE_DIAGRAM"/>
      <w:bookmarkStart w:id="33" w:name="_bookmark7"/>
      <w:bookmarkEnd w:id="32"/>
      <w:bookmarkEnd w:id="33"/>
      <w:r>
        <w:rPr>
          <w:color w:val="1F1F1F"/>
        </w:rPr>
        <w:t>3.2</w:t>
      </w:r>
      <w:r w:rsidR="001D1D91">
        <w:rPr>
          <w:color w:val="1F1F1F"/>
        </w:rPr>
        <w:t>USE</w:t>
      </w:r>
      <w:r w:rsidR="001D1D91">
        <w:rPr>
          <w:color w:val="1F1F1F"/>
          <w:spacing w:val="-6"/>
        </w:rPr>
        <w:t xml:space="preserve"> </w:t>
      </w:r>
      <w:r w:rsidR="001D1D91">
        <w:rPr>
          <w:color w:val="1F1F1F"/>
        </w:rPr>
        <w:t>CASE</w:t>
      </w:r>
      <w:r w:rsidR="001D1D91">
        <w:rPr>
          <w:color w:val="1F1F1F"/>
          <w:spacing w:val="-8"/>
        </w:rPr>
        <w:t xml:space="preserve"> </w:t>
      </w:r>
      <w:r w:rsidR="001D1D91">
        <w:rPr>
          <w:color w:val="1F1F1F"/>
        </w:rPr>
        <w:t>DIAGRAM</w:t>
      </w:r>
    </w:p>
    <w:p w14:paraId="7B824ADE" w14:textId="77777777" w:rsidR="00357605" w:rsidRDefault="00357605">
      <w:pPr>
        <w:pStyle w:val="BodyText"/>
        <w:rPr>
          <w:b/>
          <w:sz w:val="20"/>
        </w:rPr>
      </w:pPr>
    </w:p>
    <w:p w14:paraId="507F1B76" w14:textId="77777777" w:rsidR="00357605" w:rsidRDefault="00357605">
      <w:pPr>
        <w:pStyle w:val="BodyText"/>
        <w:rPr>
          <w:b/>
          <w:sz w:val="20"/>
        </w:rPr>
      </w:pPr>
    </w:p>
    <w:p w14:paraId="374D5E9A" w14:textId="77777777" w:rsidR="00357605" w:rsidRDefault="001D1D91">
      <w:pPr>
        <w:pStyle w:val="BodyText"/>
        <w:spacing w:before="10"/>
        <w:rPr>
          <w:b/>
          <w:sz w:val="26"/>
        </w:rPr>
      </w:pPr>
      <w:r>
        <w:rPr>
          <w:noProof/>
        </w:rPr>
        <w:drawing>
          <wp:anchor distT="0" distB="0" distL="0" distR="0" simplePos="0" relativeHeight="251654144" behindDoc="0" locked="0" layoutInCell="1" allowOverlap="1" wp14:anchorId="28A4D1D3" wp14:editId="561252FC">
            <wp:simplePos x="0" y="0"/>
            <wp:positionH relativeFrom="page">
              <wp:posOffset>1631950</wp:posOffset>
            </wp:positionH>
            <wp:positionV relativeFrom="paragraph">
              <wp:posOffset>220980</wp:posOffset>
            </wp:positionV>
            <wp:extent cx="5416550" cy="699198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22" cstate="print"/>
                    <a:stretch>
                      <a:fillRect/>
                    </a:stretch>
                  </pic:blipFill>
                  <pic:spPr>
                    <a:xfrm>
                      <a:off x="0" y="0"/>
                      <a:ext cx="5416296" cy="6992111"/>
                    </a:xfrm>
                    <a:prstGeom prst="rect">
                      <a:avLst/>
                    </a:prstGeom>
                  </pic:spPr>
                </pic:pic>
              </a:graphicData>
            </a:graphic>
          </wp:anchor>
        </w:drawing>
      </w:r>
    </w:p>
    <w:p w14:paraId="2E330087" w14:textId="77777777" w:rsidR="00357605" w:rsidRDefault="00357605">
      <w:pPr>
        <w:pStyle w:val="BodyText"/>
        <w:spacing w:before="9"/>
        <w:rPr>
          <w:b/>
          <w:sz w:val="6"/>
        </w:rPr>
      </w:pPr>
    </w:p>
    <w:p w14:paraId="75A818ED" w14:textId="77777777" w:rsidR="00357605" w:rsidRDefault="001D1D91">
      <w:pPr>
        <w:pStyle w:val="BodyText"/>
        <w:spacing w:before="90"/>
        <w:ind w:left="3783" w:right="3340"/>
        <w:jc w:val="center"/>
      </w:pPr>
      <w:r>
        <w:t>Figure</w:t>
      </w:r>
      <w:r>
        <w:rPr>
          <w:spacing w:val="-1"/>
        </w:rPr>
        <w:t xml:space="preserve"> </w:t>
      </w:r>
      <w:r>
        <w:t>3.2:</w:t>
      </w:r>
      <w:r>
        <w:rPr>
          <w:spacing w:val="-1"/>
        </w:rPr>
        <w:t xml:space="preserve"> </w:t>
      </w:r>
      <w:r>
        <w:t>Use</w:t>
      </w:r>
      <w:r>
        <w:rPr>
          <w:spacing w:val="-2"/>
        </w:rPr>
        <w:t xml:space="preserve"> </w:t>
      </w:r>
      <w:r>
        <w:t>Case</w:t>
      </w:r>
      <w:r>
        <w:rPr>
          <w:spacing w:val="-1"/>
        </w:rPr>
        <w:t xml:space="preserve"> </w:t>
      </w:r>
      <w:r>
        <w:t>Diagram</w:t>
      </w:r>
    </w:p>
    <w:p w14:paraId="4147C4D9" w14:textId="77777777" w:rsidR="00357605" w:rsidRDefault="00357605">
      <w:pPr>
        <w:jc w:val="center"/>
      </w:pPr>
    </w:p>
    <w:p w14:paraId="04C09072" w14:textId="77777777" w:rsidR="00C2330A" w:rsidRDefault="00C2330A">
      <w:pPr>
        <w:jc w:val="center"/>
      </w:pPr>
    </w:p>
    <w:p w14:paraId="37AA438F" w14:textId="77777777" w:rsidR="00C2330A" w:rsidRDefault="00C2330A">
      <w:pPr>
        <w:jc w:val="center"/>
      </w:pPr>
    </w:p>
    <w:p w14:paraId="71D2E29D" w14:textId="77777777" w:rsidR="00C2330A" w:rsidRDefault="00C2330A">
      <w:pPr>
        <w:jc w:val="center"/>
      </w:pPr>
    </w:p>
    <w:p w14:paraId="4CD12CCA" w14:textId="6F8792F1" w:rsidR="00C2330A" w:rsidRDefault="00C2330A" w:rsidP="00C2330A">
      <w:pPr>
        <w:sectPr w:rsidR="00C2330A">
          <w:pgSz w:w="11938" w:h="16862"/>
          <w:pgMar w:top="1598" w:right="374" w:bottom="274" w:left="1080" w:header="0" w:footer="0" w:gutter="0"/>
          <w:cols w:space="0"/>
        </w:sectPr>
      </w:pPr>
      <w:r>
        <w:t>CMRTC                                                                                                                                                                        7</w:t>
      </w:r>
    </w:p>
    <w:p w14:paraId="69170045" w14:textId="77777777" w:rsidR="00357605" w:rsidRDefault="00357605">
      <w:pPr>
        <w:pStyle w:val="BodyText"/>
        <w:rPr>
          <w:sz w:val="20"/>
        </w:rPr>
      </w:pPr>
    </w:p>
    <w:p w14:paraId="3272424A" w14:textId="77777777" w:rsidR="00357605" w:rsidRDefault="00357605">
      <w:pPr>
        <w:pStyle w:val="BodyText"/>
        <w:rPr>
          <w:sz w:val="20"/>
        </w:rPr>
      </w:pPr>
    </w:p>
    <w:p w14:paraId="6465E7F3" w14:textId="77777777" w:rsidR="00357605" w:rsidRDefault="00357605">
      <w:pPr>
        <w:pStyle w:val="BodyText"/>
        <w:spacing w:before="6"/>
        <w:rPr>
          <w:sz w:val="18"/>
        </w:rPr>
      </w:pPr>
    </w:p>
    <w:p w14:paraId="348031AA" w14:textId="65B82D26" w:rsidR="00357605" w:rsidRDefault="003821BA" w:rsidP="003821BA">
      <w:pPr>
        <w:pStyle w:val="Heading4"/>
        <w:tabs>
          <w:tab w:val="left" w:pos="1897"/>
        </w:tabs>
        <w:spacing w:before="1"/>
        <w:ind w:left="1531" w:firstLine="0"/>
        <w:rPr>
          <w:color w:val="1F1F1F"/>
        </w:rPr>
      </w:pPr>
      <w:bookmarkStart w:id="34" w:name="3.4CLASS_DIAGRAM"/>
      <w:bookmarkStart w:id="35" w:name="_bookmark8"/>
      <w:bookmarkEnd w:id="34"/>
      <w:bookmarkEnd w:id="35"/>
      <w:r>
        <w:rPr>
          <w:color w:val="1F1F1F"/>
          <w:spacing w:val="-1"/>
        </w:rPr>
        <w:t>3.3</w:t>
      </w:r>
      <w:r w:rsidR="001D1D91">
        <w:rPr>
          <w:color w:val="1F1F1F"/>
          <w:spacing w:val="-1"/>
        </w:rPr>
        <w:t>CLASS</w:t>
      </w:r>
      <w:r w:rsidR="001D1D91">
        <w:rPr>
          <w:color w:val="1F1F1F"/>
          <w:spacing w:val="-13"/>
        </w:rPr>
        <w:t xml:space="preserve"> </w:t>
      </w:r>
      <w:r w:rsidR="001D1D91">
        <w:rPr>
          <w:color w:val="1F1F1F"/>
        </w:rPr>
        <w:t>DIAGRAM</w:t>
      </w:r>
    </w:p>
    <w:p w14:paraId="5FC10BC2" w14:textId="77777777" w:rsidR="001B3B5E" w:rsidRPr="001B3B5E" w:rsidRDefault="001B3B5E" w:rsidP="001B3B5E"/>
    <w:p w14:paraId="13FEC1B7" w14:textId="6F0C7F91" w:rsidR="00357605" w:rsidRDefault="001D1D91" w:rsidP="00702F21">
      <w:pPr>
        <w:pStyle w:val="BodyText"/>
        <w:spacing w:before="139" w:line="352" w:lineRule="auto"/>
        <w:ind w:left="709" w:right="2120" w:firstLine="840"/>
      </w:pPr>
      <w:r>
        <w:t xml:space="preserve">Class diagram is a static diagram. It represents the static view of </w:t>
      </w:r>
      <w:r w:rsidR="001B3B5E">
        <w:t xml:space="preserve">  </w:t>
      </w:r>
      <w:r>
        <w:t>an application.</w:t>
      </w:r>
      <w:r>
        <w:rPr>
          <w:spacing w:val="-57"/>
        </w:rPr>
        <w:t xml:space="preserve"> </w:t>
      </w:r>
      <w:r>
        <w:t xml:space="preserve">Class diagram is not only used for visualizing, </w:t>
      </w:r>
      <w:proofErr w:type="gramStart"/>
      <w:r>
        <w:t xml:space="preserve">describing, </w:t>
      </w:r>
      <w:r w:rsidR="001B3B5E">
        <w:t xml:space="preserve">  </w:t>
      </w:r>
      <w:proofErr w:type="gramEnd"/>
      <w:r w:rsidR="001B3B5E">
        <w:t xml:space="preserve">   </w:t>
      </w:r>
      <w:r w:rsidR="00702F21">
        <w:t xml:space="preserve"> </w:t>
      </w:r>
      <w:r>
        <w:t>and documenting different</w:t>
      </w:r>
      <w:r>
        <w:rPr>
          <w:spacing w:val="1"/>
        </w:rPr>
        <w:t xml:space="preserve"> </w:t>
      </w:r>
      <w:r>
        <w:t>aspects of a system but also</w:t>
      </w:r>
      <w:r w:rsidR="00702F21">
        <w:t xml:space="preserve"> </w:t>
      </w:r>
      <w:proofErr w:type="spellStart"/>
      <w:r>
        <w:t>forconstructing</w:t>
      </w:r>
      <w:proofErr w:type="spellEnd"/>
      <w:r>
        <w:t xml:space="preserve"> executable code of the software application.</w:t>
      </w:r>
      <w:r>
        <w:rPr>
          <w:spacing w:val="-58"/>
        </w:rPr>
        <w:t xml:space="preserve"> </w:t>
      </w:r>
      <w:r>
        <w:t xml:space="preserve">Class </w:t>
      </w:r>
      <w:proofErr w:type="gramStart"/>
      <w:r>
        <w:t xml:space="preserve">diagram </w:t>
      </w:r>
      <w:r w:rsidR="00702F21">
        <w:t xml:space="preserve"> </w:t>
      </w:r>
      <w:r>
        <w:t>describes</w:t>
      </w:r>
      <w:proofErr w:type="gramEnd"/>
      <w:r>
        <w:t xml:space="preserve"> </w:t>
      </w:r>
      <w:r w:rsidR="00702F21">
        <w:t xml:space="preserve"> </w:t>
      </w:r>
      <w:r>
        <w:t xml:space="preserve">the </w:t>
      </w:r>
      <w:r w:rsidR="00702F21">
        <w:t xml:space="preserve"> </w:t>
      </w:r>
      <w:r>
        <w:t>attributes</w:t>
      </w:r>
      <w:r w:rsidR="001B3B5E">
        <w:t xml:space="preserve">   </w:t>
      </w:r>
      <w:r>
        <w:t>and operations of a class and also the constraints</w:t>
      </w:r>
      <w:r>
        <w:rPr>
          <w:spacing w:val="1"/>
        </w:rPr>
        <w:t xml:space="preserve"> </w:t>
      </w:r>
      <w:r>
        <w:t xml:space="preserve">imposed on the </w:t>
      </w:r>
      <w:proofErr w:type="spellStart"/>
      <w:r>
        <w:t>system.The</w:t>
      </w:r>
      <w:proofErr w:type="spellEnd"/>
      <w:r>
        <w:t xml:space="preserve"> class diagrams are widely used in the modelling of object</w:t>
      </w:r>
      <w:r>
        <w:rPr>
          <w:spacing w:val="1"/>
        </w:rPr>
        <w:t xml:space="preserve"> </w:t>
      </w:r>
      <w:r>
        <w:t>oriented</w:t>
      </w:r>
      <w:r>
        <w:rPr>
          <w:spacing w:val="1"/>
        </w:rPr>
        <w:t xml:space="preserve"> </w:t>
      </w:r>
      <w:r>
        <w:t>systems</w:t>
      </w:r>
      <w:r>
        <w:rPr>
          <w:spacing w:val="-1"/>
        </w:rPr>
        <w:t xml:space="preserve"> </w:t>
      </w:r>
      <w:r>
        <w:t>because</w:t>
      </w:r>
      <w:r>
        <w:rPr>
          <w:spacing w:val="1"/>
        </w:rPr>
        <w:t xml:space="preserve"> </w:t>
      </w:r>
      <w:r>
        <w:t>they</w:t>
      </w:r>
      <w:r>
        <w:rPr>
          <w:spacing w:val="-1"/>
        </w:rPr>
        <w:t xml:space="preserve"> </w:t>
      </w:r>
      <w:r>
        <w:t>are</w:t>
      </w:r>
      <w:r>
        <w:rPr>
          <w:spacing w:val="1"/>
        </w:rPr>
        <w:t xml:space="preserve"> </w:t>
      </w:r>
      <w:r>
        <w:t>the</w:t>
      </w:r>
      <w:r>
        <w:rPr>
          <w:spacing w:val="-2"/>
        </w:rPr>
        <w:t xml:space="preserve"> </w:t>
      </w:r>
      <w:r>
        <w:t>only UML</w:t>
      </w:r>
      <w:r>
        <w:rPr>
          <w:spacing w:val="-2"/>
        </w:rPr>
        <w:t xml:space="preserve"> </w:t>
      </w:r>
      <w:r>
        <w:t>diagrams,</w:t>
      </w:r>
      <w:r>
        <w:rPr>
          <w:spacing w:val="2"/>
        </w:rPr>
        <w:t xml:space="preserve"> </w:t>
      </w:r>
      <w:r>
        <w:t>which</w:t>
      </w:r>
      <w:r>
        <w:rPr>
          <w:spacing w:val="-1"/>
        </w:rPr>
        <w:t xml:space="preserve"> </w:t>
      </w:r>
      <w:r>
        <w:t>can</w:t>
      </w:r>
      <w:r>
        <w:rPr>
          <w:spacing w:val="2"/>
        </w:rPr>
        <w:t xml:space="preserve"> </w:t>
      </w:r>
      <w:r>
        <w:t>be</w:t>
      </w:r>
      <w:r w:rsidR="001B3B5E">
        <w:t xml:space="preserve"> </w:t>
      </w:r>
      <w:r>
        <w:t>mapped</w:t>
      </w:r>
      <w:r>
        <w:rPr>
          <w:spacing w:val="-3"/>
        </w:rPr>
        <w:t xml:space="preserve"> </w:t>
      </w:r>
      <w:r>
        <w:t>directly with</w:t>
      </w:r>
      <w:r>
        <w:rPr>
          <w:spacing w:val="-6"/>
        </w:rPr>
        <w:t xml:space="preserve"> </w:t>
      </w:r>
      <w:r w:rsidR="001B3B5E">
        <w:rPr>
          <w:spacing w:val="-6"/>
        </w:rPr>
        <w:t xml:space="preserve">  </w:t>
      </w:r>
      <w:r>
        <w:t>object-oriented languages.</w:t>
      </w:r>
    </w:p>
    <w:p w14:paraId="2F5A3E15" w14:textId="77777777" w:rsidR="00357605" w:rsidRDefault="00357605">
      <w:pPr>
        <w:pStyle w:val="BodyText"/>
        <w:rPr>
          <w:sz w:val="20"/>
        </w:rPr>
      </w:pPr>
    </w:p>
    <w:p w14:paraId="340C72BD" w14:textId="77777777" w:rsidR="00357605" w:rsidRDefault="00357605">
      <w:pPr>
        <w:pStyle w:val="BodyText"/>
        <w:rPr>
          <w:sz w:val="20"/>
        </w:rPr>
      </w:pPr>
    </w:p>
    <w:p w14:paraId="5C9A7E98" w14:textId="77777777" w:rsidR="00357605" w:rsidRDefault="00357605">
      <w:pPr>
        <w:pStyle w:val="BodyText"/>
        <w:rPr>
          <w:sz w:val="20"/>
        </w:rPr>
      </w:pPr>
    </w:p>
    <w:p w14:paraId="2DF7876E" w14:textId="77777777" w:rsidR="00357605" w:rsidRDefault="001D1D91">
      <w:pPr>
        <w:pStyle w:val="BodyText"/>
        <w:spacing w:before="10"/>
        <w:rPr>
          <w:sz w:val="10"/>
        </w:rPr>
      </w:pPr>
      <w:r>
        <w:rPr>
          <w:noProof/>
        </w:rPr>
        <w:drawing>
          <wp:anchor distT="0" distB="0" distL="0" distR="0" simplePos="0" relativeHeight="251655168" behindDoc="0" locked="0" layoutInCell="1" allowOverlap="1" wp14:anchorId="18066464" wp14:editId="484617CF">
            <wp:simplePos x="0" y="0"/>
            <wp:positionH relativeFrom="page">
              <wp:posOffset>1691005</wp:posOffset>
            </wp:positionH>
            <wp:positionV relativeFrom="paragraph">
              <wp:posOffset>104140</wp:posOffset>
            </wp:positionV>
            <wp:extent cx="4819650" cy="4045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23" cstate="print"/>
                    <a:stretch>
                      <a:fillRect/>
                    </a:stretch>
                  </pic:blipFill>
                  <pic:spPr>
                    <a:xfrm>
                      <a:off x="0" y="0"/>
                      <a:ext cx="4819844" cy="4045743"/>
                    </a:xfrm>
                    <a:prstGeom prst="rect">
                      <a:avLst/>
                    </a:prstGeom>
                  </pic:spPr>
                </pic:pic>
              </a:graphicData>
            </a:graphic>
          </wp:anchor>
        </w:drawing>
      </w:r>
    </w:p>
    <w:p w14:paraId="0C134441" w14:textId="77777777" w:rsidR="00357605" w:rsidRDefault="00357605">
      <w:pPr>
        <w:pStyle w:val="BodyText"/>
        <w:rPr>
          <w:sz w:val="26"/>
        </w:rPr>
      </w:pPr>
    </w:p>
    <w:p w14:paraId="5A2E3B6B" w14:textId="77777777" w:rsidR="00357605" w:rsidRDefault="001D1D91">
      <w:pPr>
        <w:pStyle w:val="BodyText"/>
        <w:spacing w:before="232"/>
        <w:ind w:left="2223"/>
      </w:pPr>
      <w:r>
        <w:t>Figure</w:t>
      </w:r>
      <w:r>
        <w:rPr>
          <w:spacing w:val="-1"/>
        </w:rPr>
        <w:t xml:space="preserve"> </w:t>
      </w:r>
      <w:r>
        <w:t>3.3:</w:t>
      </w:r>
      <w:r>
        <w:rPr>
          <w:spacing w:val="-2"/>
        </w:rPr>
        <w:t xml:space="preserve"> </w:t>
      </w:r>
      <w:r>
        <w:t>Class</w:t>
      </w:r>
      <w:r>
        <w:rPr>
          <w:spacing w:val="-5"/>
        </w:rPr>
        <w:t xml:space="preserve"> </w:t>
      </w:r>
      <w:r>
        <w:t>Diagram</w:t>
      </w:r>
      <w:r>
        <w:rPr>
          <w:spacing w:val="-1"/>
        </w:rPr>
        <w:t xml:space="preserve"> </w:t>
      </w:r>
      <w:r>
        <w:t>for</w:t>
      </w:r>
      <w:r>
        <w:rPr>
          <w:spacing w:val="-1"/>
        </w:rPr>
        <w:t xml:space="preserve"> </w:t>
      </w:r>
      <w:r>
        <w:t>Car(e)</w:t>
      </w:r>
      <w:proofErr w:type="spellStart"/>
      <w:r>
        <w:t>Takr</w:t>
      </w:r>
      <w:proofErr w:type="spellEnd"/>
    </w:p>
    <w:p w14:paraId="592F6F74" w14:textId="77777777" w:rsidR="00357605" w:rsidRDefault="00357605"/>
    <w:p w14:paraId="4EBF1DBE" w14:textId="77777777" w:rsidR="00C2330A" w:rsidRDefault="00C2330A"/>
    <w:p w14:paraId="2B4959A8" w14:textId="77777777" w:rsidR="00C2330A" w:rsidRDefault="00C2330A"/>
    <w:p w14:paraId="24CA073B" w14:textId="77777777" w:rsidR="00C2330A" w:rsidRDefault="00C2330A"/>
    <w:p w14:paraId="6C4883C4" w14:textId="77777777" w:rsidR="00C2330A" w:rsidRDefault="00C2330A"/>
    <w:p w14:paraId="0994FB55" w14:textId="77777777" w:rsidR="00C2330A" w:rsidRDefault="00C2330A"/>
    <w:p w14:paraId="016E612D" w14:textId="77777777" w:rsidR="00C2330A" w:rsidRDefault="00C2330A"/>
    <w:p w14:paraId="3AAA4E7D" w14:textId="4074D65E" w:rsidR="00C2330A" w:rsidRDefault="00C2330A">
      <w:pPr>
        <w:sectPr w:rsidR="00C2330A">
          <w:pgSz w:w="11938" w:h="16862"/>
          <w:pgMar w:top="1598" w:right="374" w:bottom="274" w:left="1080" w:header="0" w:footer="0" w:gutter="0"/>
          <w:cols w:space="0"/>
        </w:sectPr>
      </w:pPr>
      <w:r>
        <w:t>CMRTC                                                                                                                                                                     8</w:t>
      </w:r>
    </w:p>
    <w:p w14:paraId="22D8497A" w14:textId="77777777" w:rsidR="00357605" w:rsidRDefault="00357605">
      <w:pPr>
        <w:pStyle w:val="BodyText"/>
        <w:spacing w:before="2"/>
        <w:rPr>
          <w:sz w:val="27"/>
        </w:rPr>
      </w:pPr>
    </w:p>
    <w:p w14:paraId="5E878B6F" w14:textId="7F32895D" w:rsidR="00357605" w:rsidRDefault="001D1D91">
      <w:pPr>
        <w:pStyle w:val="Heading4"/>
        <w:numPr>
          <w:ilvl w:val="1"/>
          <w:numId w:val="10"/>
        </w:numPr>
        <w:tabs>
          <w:tab w:val="left" w:pos="1919"/>
        </w:tabs>
        <w:spacing w:before="90"/>
        <w:ind w:left="1918" w:hanging="363"/>
      </w:pPr>
      <w:bookmarkStart w:id="36" w:name="3.5DATA_FLOW_DIAGRAM"/>
      <w:bookmarkStart w:id="37" w:name="_bookmark9"/>
      <w:bookmarkEnd w:id="36"/>
      <w:bookmarkEnd w:id="37"/>
      <w:r>
        <w:rPr>
          <w:color w:val="1F1F1F"/>
        </w:rPr>
        <w:t>DATA</w:t>
      </w:r>
      <w:r>
        <w:rPr>
          <w:color w:val="1F1F1F"/>
          <w:spacing w:val="-5"/>
        </w:rPr>
        <w:t xml:space="preserve"> </w:t>
      </w:r>
      <w:r>
        <w:rPr>
          <w:color w:val="1F1F1F"/>
        </w:rPr>
        <w:t>FLOW</w:t>
      </w:r>
      <w:r>
        <w:rPr>
          <w:color w:val="1F1F1F"/>
          <w:spacing w:val="-6"/>
        </w:rPr>
        <w:t xml:space="preserve"> </w:t>
      </w:r>
      <w:r>
        <w:rPr>
          <w:color w:val="1F1F1F"/>
        </w:rPr>
        <w:t>DIAGRAM</w:t>
      </w:r>
    </w:p>
    <w:p w14:paraId="10FD116C" w14:textId="77777777" w:rsidR="00357605" w:rsidRDefault="001D1D91">
      <w:pPr>
        <w:pStyle w:val="BodyText"/>
        <w:spacing w:before="137" w:line="355" w:lineRule="auto"/>
        <w:ind w:left="1558" w:right="1186" w:firstLine="840"/>
        <w:jc w:val="both"/>
      </w:pPr>
      <w:r>
        <w:t>A data flow diagram shows the way information flows through a process or</w:t>
      </w:r>
      <w:r>
        <w:rPr>
          <w:spacing w:val="1"/>
        </w:rPr>
        <w:t xml:space="preserve"> </w:t>
      </w:r>
      <w:r>
        <w:t>system. It includes data inputs and outputs, data stores, and the various subprocesses</w:t>
      </w:r>
      <w:r>
        <w:rPr>
          <w:spacing w:val="1"/>
        </w:rPr>
        <w:t xml:space="preserve"> </w:t>
      </w:r>
      <w:r>
        <w:t>the data moves through. DFDs are built using standardized symbols and notation to</w:t>
      </w:r>
      <w:r>
        <w:rPr>
          <w:spacing w:val="1"/>
        </w:rPr>
        <w:t xml:space="preserve"> </w:t>
      </w:r>
      <w:r>
        <w:t>describe various entities and their</w:t>
      </w:r>
      <w:r>
        <w:rPr>
          <w:spacing w:val="1"/>
        </w:rPr>
        <w:t xml:space="preserve"> </w:t>
      </w:r>
      <w:r>
        <w:t>relationships.</w:t>
      </w:r>
    </w:p>
    <w:p w14:paraId="57920585" w14:textId="77777777" w:rsidR="00357605" w:rsidRDefault="00357605">
      <w:pPr>
        <w:pStyle w:val="BodyText"/>
        <w:rPr>
          <w:sz w:val="20"/>
        </w:rPr>
      </w:pPr>
    </w:p>
    <w:p w14:paraId="17EA9C61" w14:textId="6C582B07" w:rsidR="00357605" w:rsidRDefault="00A87562">
      <w:pPr>
        <w:pStyle w:val="BodyText"/>
        <w:rPr>
          <w:sz w:val="20"/>
        </w:rPr>
      </w:pPr>
      <w:r>
        <w:pict w14:anchorId="440C44FA">
          <v:group id="_x0000_s1026" style="position:absolute;margin-left:43.9pt;margin-top:11.2pt;width:508.35pt;height:488.4pt;z-index:-251654144;mso-position-horizontal-relative:page" coordorigin="1118,304" coordsize="10167,9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118;top:304;width:10167;height:9768">
              <v:imagedata r:id="rId24" o:title=""/>
            </v:shape>
            <v:shapetype id="_x0000_t202" coordsize="21600,21600" o:spt="202" path="m,l,21600r21600,l21600,xe">
              <v:stroke joinstyle="miter"/>
              <v:path gradientshapeok="t" o:connecttype="rect"/>
            </v:shapetype>
            <v:shape id="_x0000_s1028" type="#_x0000_t202" style="position:absolute;left:10252;top:4373;width:320;height:266" filled="f" stroked="f">
              <v:textbox style="mso-next-textbox:#_x0000_s1028" inset="0,0,0,0">
                <w:txbxContent>
                  <w:p w14:paraId="589B511B" w14:textId="77777777" w:rsidR="00357605" w:rsidRDefault="001D1D91">
                    <w:pPr>
                      <w:spacing w:line="266" w:lineRule="exact"/>
                      <w:rPr>
                        <w:b/>
                        <w:sz w:val="24"/>
                      </w:rPr>
                    </w:pPr>
                    <w:r>
                      <w:rPr>
                        <w:b/>
                        <w:color w:val="1F1F1F"/>
                        <w:sz w:val="24"/>
                      </w:rPr>
                      <w:t>3.6</w:t>
                    </w:r>
                  </w:p>
                </w:txbxContent>
              </v:textbox>
            </v:shape>
            <w10:wrap type="topAndBottom" anchorx="page"/>
          </v:group>
        </w:pict>
      </w:r>
    </w:p>
    <w:p w14:paraId="1E7DFFA5" w14:textId="77777777" w:rsidR="00357605" w:rsidRDefault="00357605">
      <w:pPr>
        <w:pStyle w:val="BodyText"/>
        <w:rPr>
          <w:sz w:val="20"/>
        </w:rPr>
      </w:pPr>
    </w:p>
    <w:p w14:paraId="62C51E94" w14:textId="77777777" w:rsidR="00357605" w:rsidRDefault="00357605">
      <w:pPr>
        <w:pStyle w:val="BodyText"/>
        <w:rPr>
          <w:sz w:val="20"/>
        </w:rPr>
      </w:pPr>
    </w:p>
    <w:p w14:paraId="3F32F21A" w14:textId="63E8A249" w:rsidR="00357605" w:rsidRPr="00C46B3B" w:rsidRDefault="00C46B3B">
      <w:pPr>
        <w:pStyle w:val="BodyText"/>
      </w:pPr>
      <w:r>
        <w:rPr>
          <w:sz w:val="20"/>
        </w:rPr>
        <w:t xml:space="preserve">                                              </w:t>
      </w:r>
      <w:proofErr w:type="gramStart"/>
      <w:r w:rsidRPr="00C46B3B">
        <w:t>Figure :</w:t>
      </w:r>
      <w:proofErr w:type="gramEnd"/>
      <w:r w:rsidRPr="00C46B3B">
        <w:t xml:space="preserve"> 3.4 DFD Diagram                             </w:t>
      </w:r>
    </w:p>
    <w:p w14:paraId="207E9D39" w14:textId="636507D8" w:rsidR="00357605" w:rsidRPr="00C46B3B" w:rsidRDefault="00357605">
      <w:pPr>
        <w:pStyle w:val="BodyText"/>
        <w:spacing w:before="1"/>
      </w:pPr>
    </w:p>
    <w:p w14:paraId="14BF0801" w14:textId="77777777" w:rsidR="00357605" w:rsidRDefault="00357605">
      <w:pPr>
        <w:rPr>
          <w:sz w:val="23"/>
        </w:rPr>
      </w:pPr>
    </w:p>
    <w:p w14:paraId="0320F873" w14:textId="77777777" w:rsidR="00C2330A" w:rsidRDefault="00C2330A">
      <w:pPr>
        <w:rPr>
          <w:sz w:val="23"/>
        </w:rPr>
      </w:pPr>
    </w:p>
    <w:p w14:paraId="34625C04" w14:textId="4563F7D4" w:rsidR="00C2330A" w:rsidRDefault="00C2330A">
      <w:pPr>
        <w:rPr>
          <w:sz w:val="23"/>
        </w:rPr>
        <w:sectPr w:rsidR="00C2330A">
          <w:pgSz w:w="11938" w:h="16862"/>
          <w:pgMar w:top="1598" w:right="374" w:bottom="274" w:left="1080" w:header="0" w:footer="0" w:gutter="0"/>
          <w:cols w:space="0"/>
        </w:sectPr>
      </w:pPr>
      <w:r>
        <w:rPr>
          <w:sz w:val="23"/>
        </w:rPr>
        <w:t xml:space="preserve">CMRTC                                                                                                                                                                 9 </w:t>
      </w:r>
    </w:p>
    <w:p w14:paraId="4D142161" w14:textId="77777777" w:rsidR="00357605" w:rsidRDefault="00357605">
      <w:pPr>
        <w:pStyle w:val="BodyText"/>
        <w:spacing w:before="2"/>
        <w:rPr>
          <w:sz w:val="27"/>
        </w:rPr>
      </w:pPr>
    </w:p>
    <w:p w14:paraId="18516FE4" w14:textId="1F8D84DB" w:rsidR="00357605" w:rsidRDefault="003821BA">
      <w:pPr>
        <w:pStyle w:val="Heading4"/>
        <w:spacing w:before="90"/>
        <w:ind w:left="118" w:firstLine="0"/>
      </w:pPr>
      <w:bookmarkStart w:id="38" w:name="SEQUENCE_DIAGRAM"/>
      <w:bookmarkEnd w:id="38"/>
      <w:r>
        <w:rPr>
          <w:color w:val="1F1F1F"/>
        </w:rPr>
        <w:t xml:space="preserve">                      3.5</w:t>
      </w:r>
      <w:r w:rsidR="00DD39C6">
        <w:rPr>
          <w:color w:val="1F1F1F"/>
        </w:rPr>
        <w:t xml:space="preserve">   </w:t>
      </w:r>
      <w:r w:rsidR="001D1D91">
        <w:rPr>
          <w:color w:val="1F1F1F"/>
        </w:rPr>
        <w:t>SEQUENCE</w:t>
      </w:r>
      <w:r w:rsidR="001D1D91">
        <w:rPr>
          <w:color w:val="1F1F1F"/>
          <w:spacing w:val="-9"/>
        </w:rPr>
        <w:t xml:space="preserve"> </w:t>
      </w:r>
      <w:r w:rsidR="001D1D91">
        <w:rPr>
          <w:color w:val="1F1F1F"/>
        </w:rPr>
        <w:t>DIAGRAM</w:t>
      </w:r>
    </w:p>
    <w:p w14:paraId="073E35A7" w14:textId="77777777" w:rsidR="00357605" w:rsidRDefault="00357605">
      <w:pPr>
        <w:pStyle w:val="BodyText"/>
        <w:rPr>
          <w:b/>
          <w:sz w:val="20"/>
        </w:rPr>
      </w:pPr>
    </w:p>
    <w:p w14:paraId="789D0781" w14:textId="77777777" w:rsidR="00357605" w:rsidRDefault="00357605">
      <w:pPr>
        <w:pStyle w:val="BodyText"/>
        <w:rPr>
          <w:b/>
          <w:sz w:val="20"/>
        </w:rPr>
      </w:pPr>
    </w:p>
    <w:p w14:paraId="3B35D6C6" w14:textId="77777777" w:rsidR="00357605" w:rsidRDefault="00357605">
      <w:pPr>
        <w:pStyle w:val="BodyText"/>
        <w:rPr>
          <w:b/>
          <w:sz w:val="20"/>
        </w:rPr>
      </w:pPr>
    </w:p>
    <w:p w14:paraId="1B7D4DF6" w14:textId="77777777" w:rsidR="00357605" w:rsidRDefault="001D1D91">
      <w:pPr>
        <w:pStyle w:val="BodyText"/>
        <w:spacing w:before="9"/>
        <w:rPr>
          <w:b/>
          <w:sz w:val="18"/>
        </w:rPr>
      </w:pPr>
      <w:r>
        <w:rPr>
          <w:noProof/>
        </w:rPr>
        <w:drawing>
          <wp:anchor distT="0" distB="0" distL="0" distR="0" simplePos="0" relativeHeight="251657216" behindDoc="0" locked="0" layoutInCell="1" allowOverlap="1" wp14:anchorId="25BF106D" wp14:editId="2DE5E4C3">
            <wp:simplePos x="0" y="0"/>
            <wp:positionH relativeFrom="page">
              <wp:posOffset>781685</wp:posOffset>
            </wp:positionH>
            <wp:positionV relativeFrom="paragraph">
              <wp:posOffset>161925</wp:posOffset>
            </wp:positionV>
            <wp:extent cx="6546850" cy="637476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5" cstate="print"/>
                    <a:stretch>
                      <a:fillRect/>
                    </a:stretch>
                  </pic:blipFill>
                  <pic:spPr>
                    <a:xfrm>
                      <a:off x="0" y="0"/>
                      <a:ext cx="6546712" cy="6374511"/>
                    </a:xfrm>
                    <a:prstGeom prst="rect">
                      <a:avLst/>
                    </a:prstGeom>
                  </pic:spPr>
                </pic:pic>
              </a:graphicData>
            </a:graphic>
          </wp:anchor>
        </w:drawing>
      </w:r>
    </w:p>
    <w:p w14:paraId="31249CA7" w14:textId="77777777" w:rsidR="00357605" w:rsidRDefault="00357605">
      <w:pPr>
        <w:pStyle w:val="BodyText"/>
        <w:rPr>
          <w:b/>
          <w:sz w:val="20"/>
        </w:rPr>
      </w:pPr>
    </w:p>
    <w:p w14:paraId="649A74AE" w14:textId="77777777" w:rsidR="00357605" w:rsidRDefault="00357605">
      <w:pPr>
        <w:pStyle w:val="BodyText"/>
        <w:rPr>
          <w:b/>
          <w:sz w:val="20"/>
        </w:rPr>
      </w:pPr>
    </w:p>
    <w:p w14:paraId="147B1207" w14:textId="132E7777" w:rsidR="00357605" w:rsidRDefault="001D1D91">
      <w:pPr>
        <w:pStyle w:val="BodyText"/>
        <w:spacing w:before="90"/>
        <w:ind w:left="3008"/>
      </w:pPr>
      <w:r>
        <w:t>Figure</w:t>
      </w:r>
      <w:r>
        <w:rPr>
          <w:spacing w:val="-2"/>
        </w:rPr>
        <w:t xml:space="preserve"> </w:t>
      </w:r>
      <w:r>
        <w:t>3.5:</w:t>
      </w:r>
      <w:r>
        <w:rPr>
          <w:spacing w:val="-3"/>
        </w:rPr>
        <w:t xml:space="preserve"> </w:t>
      </w:r>
      <w:r>
        <w:t>Sequence</w:t>
      </w:r>
      <w:r>
        <w:rPr>
          <w:spacing w:val="-1"/>
        </w:rPr>
        <w:t xml:space="preserve"> </w:t>
      </w:r>
      <w:r>
        <w:t>Diagram</w:t>
      </w:r>
      <w:r>
        <w:rPr>
          <w:spacing w:val="-1"/>
        </w:rPr>
        <w:t xml:space="preserve"> </w:t>
      </w:r>
    </w:p>
    <w:p w14:paraId="29283555" w14:textId="0692B76D" w:rsidR="00C2330A" w:rsidRDefault="00C2330A">
      <w:pPr>
        <w:pStyle w:val="BodyText"/>
        <w:spacing w:before="90"/>
        <w:ind w:left="3008"/>
      </w:pPr>
    </w:p>
    <w:p w14:paraId="45939741" w14:textId="4A1E7D77" w:rsidR="00C2330A" w:rsidRDefault="00C2330A">
      <w:pPr>
        <w:pStyle w:val="BodyText"/>
        <w:spacing w:before="90"/>
        <w:ind w:left="3008"/>
      </w:pPr>
    </w:p>
    <w:p w14:paraId="0EC02ACE" w14:textId="7D36DBE0" w:rsidR="00C2330A" w:rsidRDefault="00C2330A">
      <w:pPr>
        <w:pStyle w:val="BodyText"/>
        <w:spacing w:before="90"/>
        <w:ind w:left="3008"/>
      </w:pPr>
    </w:p>
    <w:p w14:paraId="3C9E25AC" w14:textId="1A1816B9" w:rsidR="00C2330A" w:rsidRDefault="00C2330A">
      <w:pPr>
        <w:pStyle w:val="BodyText"/>
        <w:spacing w:before="90"/>
        <w:ind w:left="3008"/>
      </w:pPr>
    </w:p>
    <w:p w14:paraId="292C6584" w14:textId="27F18105" w:rsidR="00C2330A" w:rsidRDefault="00C2330A" w:rsidP="00C2330A">
      <w:pPr>
        <w:pStyle w:val="BodyText"/>
        <w:spacing w:before="90"/>
      </w:pPr>
      <w:r>
        <w:t>CMRTC                                                                                                                                                      10</w:t>
      </w:r>
    </w:p>
    <w:p w14:paraId="506F4FB6" w14:textId="77777777" w:rsidR="00357605" w:rsidRDefault="00357605">
      <w:pPr>
        <w:pStyle w:val="Heading1"/>
        <w:tabs>
          <w:tab w:val="left" w:pos="1902"/>
        </w:tabs>
        <w:spacing w:before="203"/>
        <w:ind w:left="506" w:firstLine="0"/>
      </w:pPr>
    </w:p>
    <w:p w14:paraId="5951E9A9" w14:textId="77777777" w:rsidR="00357605" w:rsidRDefault="00357605">
      <w:pPr>
        <w:pStyle w:val="Heading1"/>
        <w:tabs>
          <w:tab w:val="left" w:pos="1902"/>
        </w:tabs>
        <w:spacing w:before="203"/>
        <w:ind w:left="506" w:firstLine="0"/>
      </w:pPr>
    </w:p>
    <w:p w14:paraId="367DCB7E" w14:textId="77777777" w:rsidR="00357605" w:rsidRDefault="00357605">
      <w:pPr>
        <w:pStyle w:val="Heading1"/>
        <w:tabs>
          <w:tab w:val="left" w:pos="1902"/>
        </w:tabs>
        <w:spacing w:before="203"/>
        <w:ind w:left="506" w:firstLine="0"/>
      </w:pPr>
    </w:p>
    <w:p w14:paraId="12F4651C" w14:textId="77777777" w:rsidR="00357605" w:rsidRDefault="00357605">
      <w:pPr>
        <w:pStyle w:val="Heading1"/>
        <w:tabs>
          <w:tab w:val="left" w:pos="1902"/>
        </w:tabs>
        <w:spacing w:before="203"/>
        <w:ind w:left="506" w:firstLine="0"/>
      </w:pPr>
    </w:p>
    <w:p w14:paraId="44D7AFD3" w14:textId="77777777" w:rsidR="00357605" w:rsidRDefault="00357605"/>
    <w:p w14:paraId="21810486" w14:textId="77777777" w:rsidR="00357605" w:rsidRDefault="00357605"/>
    <w:p w14:paraId="6D975E78" w14:textId="77777777" w:rsidR="00357605" w:rsidRDefault="00357605"/>
    <w:p w14:paraId="631020F8" w14:textId="77777777" w:rsidR="00357605" w:rsidRDefault="00357605"/>
    <w:p w14:paraId="7CCDC233" w14:textId="77777777" w:rsidR="00357605" w:rsidRDefault="00357605"/>
    <w:p w14:paraId="7CA0253F" w14:textId="77777777" w:rsidR="00357605" w:rsidRDefault="00357605"/>
    <w:p w14:paraId="26C1D281" w14:textId="77777777" w:rsidR="00357605" w:rsidRDefault="00357605"/>
    <w:p w14:paraId="74B57900" w14:textId="77777777" w:rsidR="00357605" w:rsidRDefault="00357605"/>
    <w:p w14:paraId="70EFE28B" w14:textId="77777777" w:rsidR="00357605" w:rsidRDefault="00357605"/>
    <w:p w14:paraId="3DD2DDEA" w14:textId="77777777" w:rsidR="00357605" w:rsidRDefault="00357605"/>
    <w:p w14:paraId="5D9837BE" w14:textId="77777777" w:rsidR="00357605" w:rsidRDefault="00357605"/>
    <w:p w14:paraId="339F56C8" w14:textId="77777777" w:rsidR="00357605" w:rsidRDefault="00357605"/>
    <w:p w14:paraId="02D0F992" w14:textId="77777777" w:rsidR="00357605" w:rsidRDefault="00357605"/>
    <w:p w14:paraId="26031162" w14:textId="77777777" w:rsidR="00357605" w:rsidRDefault="00357605"/>
    <w:p w14:paraId="5EBEB10C" w14:textId="77777777" w:rsidR="00357605" w:rsidRDefault="00357605"/>
    <w:p w14:paraId="549AFF09" w14:textId="77777777" w:rsidR="00357605" w:rsidRDefault="00357605"/>
    <w:p w14:paraId="5936E8C4" w14:textId="17AD636F" w:rsidR="00357605" w:rsidRDefault="001B3B5E">
      <w:pPr>
        <w:pStyle w:val="Heading1"/>
        <w:tabs>
          <w:tab w:val="left" w:pos="1902"/>
        </w:tabs>
        <w:spacing w:before="203"/>
        <w:ind w:left="506" w:firstLine="0"/>
      </w:pPr>
      <w:r>
        <w:t xml:space="preserve">  </w:t>
      </w:r>
      <w:r w:rsidR="001D1D91">
        <w:t xml:space="preserve">   </w:t>
      </w:r>
      <w:r>
        <w:t>4.</w:t>
      </w:r>
      <w:r w:rsidR="001D1D91">
        <w:t>IMPLEMENTATION</w:t>
      </w:r>
    </w:p>
    <w:p w14:paraId="2A8C81A5" w14:textId="77777777" w:rsidR="00357605" w:rsidRDefault="00357605">
      <w:pPr>
        <w:pStyle w:val="BodyText"/>
        <w:spacing w:before="4"/>
        <w:rPr>
          <w:sz w:val="17"/>
        </w:rPr>
      </w:pPr>
    </w:p>
    <w:p w14:paraId="6B5653A2" w14:textId="77777777" w:rsidR="00357605" w:rsidRDefault="00357605">
      <w:pPr>
        <w:pStyle w:val="BodyText"/>
        <w:spacing w:before="4"/>
        <w:rPr>
          <w:sz w:val="17"/>
        </w:rPr>
      </w:pPr>
    </w:p>
    <w:p w14:paraId="69D34CA2" w14:textId="77777777" w:rsidR="00357605" w:rsidRDefault="00357605">
      <w:pPr>
        <w:pStyle w:val="BodyText"/>
        <w:spacing w:before="4"/>
        <w:rPr>
          <w:sz w:val="17"/>
        </w:rPr>
      </w:pPr>
    </w:p>
    <w:p w14:paraId="6A2FDA83" w14:textId="77777777" w:rsidR="00357605" w:rsidRDefault="00357605">
      <w:pPr>
        <w:pStyle w:val="BodyText"/>
        <w:spacing w:before="4"/>
        <w:rPr>
          <w:sz w:val="17"/>
        </w:rPr>
      </w:pPr>
    </w:p>
    <w:p w14:paraId="48DEB080" w14:textId="77777777" w:rsidR="00357605" w:rsidRDefault="00357605">
      <w:pPr>
        <w:pStyle w:val="BodyText"/>
        <w:spacing w:before="4"/>
        <w:rPr>
          <w:sz w:val="17"/>
        </w:rPr>
      </w:pPr>
    </w:p>
    <w:p w14:paraId="22260155" w14:textId="77777777" w:rsidR="00357605" w:rsidRDefault="00357605">
      <w:pPr>
        <w:pStyle w:val="BodyText"/>
        <w:spacing w:before="4"/>
        <w:rPr>
          <w:sz w:val="17"/>
        </w:rPr>
      </w:pPr>
    </w:p>
    <w:p w14:paraId="270DE3C3" w14:textId="77777777" w:rsidR="00357605" w:rsidRDefault="00357605">
      <w:pPr>
        <w:pStyle w:val="BodyText"/>
        <w:spacing w:before="4"/>
        <w:rPr>
          <w:sz w:val="17"/>
        </w:rPr>
      </w:pPr>
    </w:p>
    <w:p w14:paraId="5AE76710" w14:textId="77777777" w:rsidR="00357605" w:rsidRDefault="00357605">
      <w:pPr>
        <w:pStyle w:val="BodyText"/>
        <w:spacing w:before="4"/>
        <w:rPr>
          <w:sz w:val="17"/>
        </w:rPr>
      </w:pPr>
    </w:p>
    <w:p w14:paraId="7A69A5A1" w14:textId="77777777" w:rsidR="00357605" w:rsidRDefault="00357605">
      <w:pPr>
        <w:pStyle w:val="BodyText"/>
        <w:spacing w:before="4"/>
        <w:rPr>
          <w:sz w:val="17"/>
        </w:rPr>
      </w:pPr>
    </w:p>
    <w:p w14:paraId="42040301" w14:textId="77777777" w:rsidR="00357605" w:rsidRDefault="00357605">
      <w:pPr>
        <w:pStyle w:val="BodyText"/>
        <w:spacing w:before="4"/>
        <w:rPr>
          <w:sz w:val="17"/>
        </w:rPr>
      </w:pPr>
    </w:p>
    <w:p w14:paraId="2EF41E66" w14:textId="77777777" w:rsidR="00357605" w:rsidRDefault="00357605">
      <w:pPr>
        <w:pStyle w:val="BodyText"/>
        <w:spacing w:before="4"/>
        <w:rPr>
          <w:sz w:val="17"/>
        </w:rPr>
      </w:pPr>
    </w:p>
    <w:p w14:paraId="663EEB25" w14:textId="77777777" w:rsidR="00357605" w:rsidRDefault="00357605">
      <w:pPr>
        <w:pStyle w:val="BodyText"/>
        <w:spacing w:before="4"/>
        <w:rPr>
          <w:sz w:val="17"/>
        </w:rPr>
      </w:pPr>
    </w:p>
    <w:p w14:paraId="16CFDE35" w14:textId="77777777" w:rsidR="00357605" w:rsidRDefault="00357605">
      <w:pPr>
        <w:pStyle w:val="BodyText"/>
        <w:spacing w:before="4"/>
        <w:rPr>
          <w:sz w:val="17"/>
        </w:rPr>
      </w:pPr>
    </w:p>
    <w:p w14:paraId="3F8C6315" w14:textId="77777777" w:rsidR="00357605" w:rsidRDefault="00357605">
      <w:pPr>
        <w:pStyle w:val="BodyText"/>
        <w:spacing w:before="4"/>
        <w:rPr>
          <w:sz w:val="17"/>
        </w:rPr>
      </w:pPr>
    </w:p>
    <w:p w14:paraId="07C1EF94" w14:textId="77777777" w:rsidR="00357605" w:rsidRDefault="00357605">
      <w:pPr>
        <w:pStyle w:val="BodyText"/>
        <w:spacing w:before="4"/>
        <w:rPr>
          <w:sz w:val="17"/>
        </w:rPr>
      </w:pPr>
    </w:p>
    <w:p w14:paraId="3610B72A" w14:textId="77777777" w:rsidR="00357605" w:rsidRDefault="00357605">
      <w:pPr>
        <w:pStyle w:val="BodyText"/>
        <w:spacing w:before="4"/>
        <w:rPr>
          <w:sz w:val="17"/>
        </w:rPr>
      </w:pPr>
    </w:p>
    <w:p w14:paraId="3A4F9B27" w14:textId="77777777" w:rsidR="00357605" w:rsidRDefault="00357605">
      <w:pPr>
        <w:pStyle w:val="BodyText"/>
        <w:spacing w:before="4"/>
        <w:rPr>
          <w:sz w:val="17"/>
        </w:rPr>
      </w:pPr>
    </w:p>
    <w:p w14:paraId="1AFFF94B" w14:textId="77777777" w:rsidR="00357605" w:rsidRDefault="00357605">
      <w:pPr>
        <w:pStyle w:val="BodyText"/>
        <w:spacing w:before="4"/>
        <w:rPr>
          <w:sz w:val="17"/>
        </w:rPr>
      </w:pPr>
    </w:p>
    <w:p w14:paraId="690B68B7" w14:textId="77777777" w:rsidR="00357605" w:rsidRDefault="00357605">
      <w:pPr>
        <w:pStyle w:val="BodyText"/>
        <w:spacing w:before="4"/>
        <w:rPr>
          <w:sz w:val="17"/>
        </w:rPr>
      </w:pPr>
    </w:p>
    <w:p w14:paraId="75BD36B4" w14:textId="77777777" w:rsidR="00357605" w:rsidRDefault="00357605">
      <w:pPr>
        <w:pStyle w:val="BodyText"/>
        <w:spacing w:before="4"/>
        <w:rPr>
          <w:sz w:val="17"/>
        </w:rPr>
      </w:pPr>
    </w:p>
    <w:p w14:paraId="76E88BC0" w14:textId="77777777" w:rsidR="00357605" w:rsidRDefault="00357605">
      <w:pPr>
        <w:pStyle w:val="BodyText"/>
        <w:spacing w:before="4"/>
        <w:rPr>
          <w:sz w:val="17"/>
        </w:rPr>
      </w:pPr>
    </w:p>
    <w:p w14:paraId="52464866" w14:textId="77777777" w:rsidR="00357605" w:rsidRDefault="00357605">
      <w:pPr>
        <w:pStyle w:val="BodyText"/>
        <w:spacing w:before="4"/>
        <w:rPr>
          <w:sz w:val="17"/>
        </w:rPr>
      </w:pPr>
    </w:p>
    <w:p w14:paraId="6D545070" w14:textId="77777777" w:rsidR="00357605" w:rsidRDefault="00357605">
      <w:pPr>
        <w:pStyle w:val="BodyText"/>
        <w:spacing w:before="4"/>
        <w:rPr>
          <w:sz w:val="17"/>
        </w:rPr>
      </w:pPr>
    </w:p>
    <w:p w14:paraId="569EBB4B" w14:textId="77777777" w:rsidR="00357605" w:rsidRDefault="00357605">
      <w:pPr>
        <w:pStyle w:val="BodyText"/>
        <w:spacing w:before="4"/>
        <w:rPr>
          <w:sz w:val="17"/>
        </w:rPr>
      </w:pPr>
    </w:p>
    <w:p w14:paraId="22840796" w14:textId="77777777" w:rsidR="00357605" w:rsidRDefault="00357605">
      <w:pPr>
        <w:pStyle w:val="BodyText"/>
        <w:spacing w:before="4"/>
        <w:rPr>
          <w:sz w:val="17"/>
        </w:rPr>
      </w:pPr>
    </w:p>
    <w:p w14:paraId="3E23C914" w14:textId="77777777" w:rsidR="00357605" w:rsidRDefault="00357605">
      <w:pPr>
        <w:pStyle w:val="BodyText"/>
        <w:spacing w:before="4"/>
        <w:rPr>
          <w:sz w:val="17"/>
        </w:rPr>
      </w:pPr>
    </w:p>
    <w:p w14:paraId="7DE5D7F5" w14:textId="77777777" w:rsidR="00357605" w:rsidRDefault="00357605">
      <w:pPr>
        <w:pStyle w:val="BodyText"/>
        <w:spacing w:before="4"/>
        <w:rPr>
          <w:sz w:val="17"/>
        </w:rPr>
      </w:pPr>
    </w:p>
    <w:p w14:paraId="759ACE15" w14:textId="77777777" w:rsidR="00357605" w:rsidRDefault="00357605">
      <w:pPr>
        <w:pStyle w:val="BodyText"/>
        <w:spacing w:before="4"/>
        <w:rPr>
          <w:sz w:val="17"/>
        </w:rPr>
      </w:pPr>
    </w:p>
    <w:p w14:paraId="4EE0F40A" w14:textId="77777777" w:rsidR="00357605" w:rsidRDefault="00357605">
      <w:pPr>
        <w:pStyle w:val="BodyText"/>
        <w:spacing w:before="4"/>
        <w:rPr>
          <w:sz w:val="17"/>
        </w:rPr>
      </w:pPr>
    </w:p>
    <w:p w14:paraId="26FEF994" w14:textId="77777777" w:rsidR="00357605" w:rsidRDefault="00357605">
      <w:pPr>
        <w:pStyle w:val="BodyText"/>
        <w:spacing w:before="4"/>
        <w:rPr>
          <w:sz w:val="17"/>
        </w:rPr>
      </w:pPr>
    </w:p>
    <w:p w14:paraId="1EB9635B" w14:textId="77777777" w:rsidR="00357605" w:rsidRDefault="00357605">
      <w:pPr>
        <w:pStyle w:val="BodyText"/>
        <w:spacing w:before="4"/>
        <w:rPr>
          <w:sz w:val="17"/>
        </w:rPr>
      </w:pPr>
    </w:p>
    <w:p w14:paraId="49256390" w14:textId="77777777" w:rsidR="00357605" w:rsidRDefault="00357605">
      <w:pPr>
        <w:pStyle w:val="BodyText"/>
        <w:spacing w:before="4"/>
        <w:rPr>
          <w:sz w:val="17"/>
        </w:rPr>
      </w:pPr>
    </w:p>
    <w:p w14:paraId="3A696C6C" w14:textId="77777777" w:rsidR="00357605" w:rsidRDefault="00357605">
      <w:pPr>
        <w:pStyle w:val="BodyText"/>
        <w:spacing w:before="4"/>
        <w:rPr>
          <w:sz w:val="17"/>
        </w:rPr>
      </w:pPr>
    </w:p>
    <w:p w14:paraId="79712E4B" w14:textId="77777777" w:rsidR="00357605" w:rsidRDefault="00357605">
      <w:pPr>
        <w:pStyle w:val="BodyText"/>
        <w:spacing w:before="4"/>
        <w:rPr>
          <w:sz w:val="17"/>
        </w:rPr>
      </w:pPr>
    </w:p>
    <w:p w14:paraId="0609E2E5" w14:textId="77777777" w:rsidR="00357605" w:rsidRDefault="00357605">
      <w:pPr>
        <w:pStyle w:val="BodyText"/>
        <w:spacing w:before="4"/>
        <w:rPr>
          <w:sz w:val="17"/>
        </w:rPr>
      </w:pPr>
    </w:p>
    <w:p w14:paraId="4452112E" w14:textId="77777777" w:rsidR="00357605" w:rsidRDefault="00357605">
      <w:pPr>
        <w:pStyle w:val="BodyText"/>
        <w:spacing w:before="4"/>
        <w:rPr>
          <w:sz w:val="17"/>
        </w:rPr>
      </w:pPr>
    </w:p>
    <w:p w14:paraId="1B69EF13" w14:textId="77777777" w:rsidR="00357605" w:rsidRDefault="00357605">
      <w:pPr>
        <w:pStyle w:val="BodyText"/>
        <w:spacing w:before="4"/>
        <w:rPr>
          <w:sz w:val="17"/>
        </w:rPr>
      </w:pPr>
    </w:p>
    <w:p w14:paraId="4A056BD1" w14:textId="77777777" w:rsidR="00357605" w:rsidRDefault="00357605">
      <w:pPr>
        <w:pStyle w:val="BodyText"/>
        <w:spacing w:before="4"/>
        <w:rPr>
          <w:sz w:val="17"/>
        </w:rPr>
      </w:pPr>
    </w:p>
    <w:p w14:paraId="4D060871" w14:textId="77777777" w:rsidR="00357605" w:rsidRDefault="00357605">
      <w:pPr>
        <w:pStyle w:val="BodyText"/>
        <w:spacing w:before="4"/>
        <w:rPr>
          <w:sz w:val="17"/>
        </w:rPr>
      </w:pPr>
    </w:p>
    <w:p w14:paraId="7B7EB6E1" w14:textId="77777777" w:rsidR="00357605" w:rsidRDefault="001D1D91">
      <w:pPr>
        <w:pStyle w:val="BodyText"/>
        <w:spacing w:before="4"/>
        <w:ind w:firstLineChars="1250" w:firstLine="3514"/>
        <w:rPr>
          <w:b/>
          <w:bCs/>
          <w:sz w:val="28"/>
          <w:szCs w:val="28"/>
        </w:rPr>
      </w:pPr>
      <w:r>
        <w:rPr>
          <w:b/>
          <w:bCs/>
          <w:sz w:val="28"/>
          <w:szCs w:val="28"/>
        </w:rPr>
        <w:t>4. IMPLEMENTATION</w:t>
      </w:r>
    </w:p>
    <w:p w14:paraId="473AE227" w14:textId="77777777" w:rsidR="00357605" w:rsidRDefault="00357605">
      <w:pPr>
        <w:pStyle w:val="BodyText"/>
        <w:spacing w:before="4"/>
        <w:ind w:firstLineChars="1550" w:firstLine="4357"/>
        <w:rPr>
          <w:b/>
          <w:bCs/>
          <w:sz w:val="28"/>
          <w:szCs w:val="28"/>
        </w:rPr>
      </w:pPr>
    </w:p>
    <w:p w14:paraId="3902DB4B" w14:textId="77777777" w:rsidR="00357605" w:rsidRDefault="00357605">
      <w:pPr>
        <w:pStyle w:val="BodyText"/>
        <w:spacing w:before="4"/>
        <w:rPr>
          <w:sz w:val="17"/>
        </w:rPr>
      </w:pPr>
    </w:p>
    <w:p w14:paraId="3DA3A004" w14:textId="77777777" w:rsidR="00357605" w:rsidRDefault="00357605">
      <w:pPr>
        <w:pStyle w:val="BodyText"/>
        <w:spacing w:before="4"/>
        <w:rPr>
          <w:sz w:val="17"/>
        </w:rPr>
      </w:pPr>
    </w:p>
    <w:p w14:paraId="493E9624" w14:textId="77777777" w:rsidR="00357605" w:rsidRDefault="00357605">
      <w:pPr>
        <w:pStyle w:val="BodyText"/>
        <w:spacing w:before="4"/>
        <w:rPr>
          <w:sz w:val="17"/>
        </w:rPr>
      </w:pPr>
    </w:p>
    <w:p w14:paraId="0112B102" w14:textId="77777777" w:rsidR="00357605" w:rsidRDefault="001D1D91">
      <w:pPr>
        <w:pStyle w:val="BodyText"/>
        <w:spacing w:before="4"/>
        <w:rPr>
          <w:b/>
          <w:bCs/>
          <w:sz w:val="28"/>
          <w:szCs w:val="28"/>
        </w:rPr>
      </w:pPr>
      <w:r>
        <w:rPr>
          <w:b/>
          <w:bCs/>
          <w:sz w:val="28"/>
          <w:szCs w:val="28"/>
        </w:rPr>
        <w:t>4.1 SAMPLE CODE</w:t>
      </w:r>
    </w:p>
    <w:p w14:paraId="451D499B" w14:textId="77777777" w:rsidR="00357605" w:rsidRDefault="00357605">
      <w:pPr>
        <w:pStyle w:val="BodyText"/>
        <w:spacing w:before="4"/>
        <w:rPr>
          <w:sz w:val="17"/>
        </w:rPr>
      </w:pPr>
    </w:p>
    <w:p w14:paraId="0F9D9BC6" w14:textId="77777777" w:rsidR="00357605" w:rsidRDefault="00357605">
      <w:pPr>
        <w:pStyle w:val="BodyText"/>
        <w:spacing w:before="4"/>
        <w:rPr>
          <w:sz w:val="17"/>
        </w:rPr>
      </w:pPr>
    </w:p>
    <w:p w14:paraId="2C6DBF6A" w14:textId="77777777" w:rsidR="00357605" w:rsidRDefault="001D1D91">
      <w:pPr>
        <w:pStyle w:val="BodyText"/>
        <w:spacing w:before="4"/>
        <w:ind w:firstLineChars="50" w:firstLine="141"/>
        <w:rPr>
          <w:b/>
          <w:bCs/>
          <w:sz w:val="28"/>
          <w:szCs w:val="28"/>
        </w:rPr>
      </w:pPr>
      <w:proofErr w:type="spellStart"/>
      <w:r>
        <w:rPr>
          <w:b/>
          <w:bCs/>
          <w:sz w:val="28"/>
          <w:szCs w:val="28"/>
        </w:rPr>
        <w:t>gradle</w:t>
      </w:r>
      <w:proofErr w:type="spellEnd"/>
      <w:r>
        <w:rPr>
          <w:b/>
          <w:bCs/>
          <w:sz w:val="28"/>
          <w:szCs w:val="28"/>
        </w:rPr>
        <w:t xml:space="preserve"> (1).xml</w:t>
      </w:r>
    </w:p>
    <w:p w14:paraId="0955201A" w14:textId="77777777" w:rsidR="00357605" w:rsidRDefault="00357605">
      <w:pPr>
        <w:pStyle w:val="BodyText"/>
        <w:spacing w:before="4"/>
        <w:rPr>
          <w:sz w:val="17"/>
        </w:rPr>
      </w:pPr>
    </w:p>
    <w:p w14:paraId="21BD29B6" w14:textId="77777777" w:rsidR="00357605" w:rsidRDefault="00357605">
      <w:pPr>
        <w:pStyle w:val="BodyText"/>
        <w:spacing w:before="4"/>
        <w:rPr>
          <w:sz w:val="17"/>
        </w:rPr>
      </w:pPr>
    </w:p>
    <w:p w14:paraId="70F601A8" w14:textId="77777777" w:rsidR="00357605" w:rsidRDefault="00357605">
      <w:pPr>
        <w:pStyle w:val="BodyText"/>
        <w:spacing w:before="4"/>
        <w:rPr>
          <w:sz w:val="28"/>
          <w:szCs w:val="28"/>
        </w:rPr>
      </w:pPr>
    </w:p>
    <w:p w14:paraId="28AA825E" w14:textId="77777777" w:rsidR="00357605" w:rsidRDefault="001D1D91">
      <w:pPr>
        <w:pStyle w:val="BodyText"/>
        <w:spacing w:before="4"/>
        <w:ind w:firstLineChars="100" w:firstLine="240"/>
      </w:pPr>
      <w:r>
        <w:t>&lt;?xml version="1.0" encoding="UTF-8"?&gt;</w:t>
      </w:r>
    </w:p>
    <w:p w14:paraId="30581F33" w14:textId="77777777" w:rsidR="00357605" w:rsidRDefault="001D1D91">
      <w:pPr>
        <w:pStyle w:val="BodyText"/>
        <w:spacing w:before="4"/>
        <w:ind w:firstLineChars="100" w:firstLine="240"/>
      </w:pPr>
      <w:r>
        <w:t>&lt;project version="4"&gt;</w:t>
      </w:r>
    </w:p>
    <w:p w14:paraId="3FB1B335" w14:textId="77777777" w:rsidR="00357605" w:rsidRDefault="001D1D91">
      <w:pPr>
        <w:pStyle w:val="BodyText"/>
        <w:spacing w:before="4"/>
      </w:pPr>
      <w:r>
        <w:t xml:space="preserve">    &lt;component name="</w:t>
      </w:r>
      <w:proofErr w:type="spellStart"/>
      <w:r>
        <w:t>GradleSettings</w:t>
      </w:r>
      <w:proofErr w:type="spellEnd"/>
      <w:r>
        <w:t>"&gt;</w:t>
      </w:r>
    </w:p>
    <w:p w14:paraId="1F34BD44" w14:textId="77777777" w:rsidR="00357605" w:rsidRDefault="001D1D91">
      <w:pPr>
        <w:pStyle w:val="BodyText"/>
        <w:spacing w:before="4"/>
      </w:pPr>
      <w:r>
        <w:t xml:space="preserve">    &lt;option name="</w:t>
      </w:r>
      <w:proofErr w:type="spellStart"/>
      <w:r>
        <w:t>linkedExternalProjectsSettings</w:t>
      </w:r>
      <w:proofErr w:type="spellEnd"/>
      <w:r>
        <w:t>"&gt;</w:t>
      </w:r>
    </w:p>
    <w:p w14:paraId="454D9858" w14:textId="77777777" w:rsidR="00357605" w:rsidRDefault="001D1D91">
      <w:pPr>
        <w:pStyle w:val="BodyText"/>
        <w:spacing w:before="4"/>
      </w:pPr>
      <w:r>
        <w:t xml:space="preserve">      &lt;</w:t>
      </w:r>
      <w:proofErr w:type="spellStart"/>
      <w:r>
        <w:t>GradleProjectSettings</w:t>
      </w:r>
      <w:proofErr w:type="spellEnd"/>
      <w:r>
        <w:t>&gt;</w:t>
      </w:r>
    </w:p>
    <w:p w14:paraId="4CDA3C1D" w14:textId="77777777" w:rsidR="00357605" w:rsidRDefault="001D1D91">
      <w:pPr>
        <w:pStyle w:val="BodyText"/>
        <w:spacing w:before="4"/>
      </w:pPr>
      <w:r>
        <w:t xml:space="preserve">        &lt;</w:t>
      </w:r>
      <w:proofErr w:type="spellStart"/>
      <w:r>
        <w:t>compositeConfiguration</w:t>
      </w:r>
      <w:proofErr w:type="spellEnd"/>
      <w:r>
        <w:t>&gt;</w:t>
      </w:r>
    </w:p>
    <w:p w14:paraId="6B40FDB3" w14:textId="77777777" w:rsidR="00357605" w:rsidRDefault="001D1D91">
      <w:pPr>
        <w:pStyle w:val="BodyText"/>
        <w:spacing w:before="4"/>
      </w:pPr>
      <w:r>
        <w:t xml:space="preserve">          &lt;</w:t>
      </w:r>
      <w:proofErr w:type="spellStart"/>
      <w:r>
        <w:t>compositeBuild</w:t>
      </w:r>
      <w:proofErr w:type="spellEnd"/>
      <w:r>
        <w:t xml:space="preserve"> </w:t>
      </w:r>
      <w:proofErr w:type="spellStart"/>
      <w:r>
        <w:t>compositeDefinitionSource</w:t>
      </w:r>
      <w:proofErr w:type="spellEnd"/>
      <w:r>
        <w:t>="SCRIPT" /&gt;</w:t>
      </w:r>
    </w:p>
    <w:p w14:paraId="37519BB6" w14:textId="77777777" w:rsidR="00357605" w:rsidRDefault="001D1D91">
      <w:pPr>
        <w:pStyle w:val="BodyText"/>
        <w:spacing w:before="4"/>
      </w:pPr>
      <w:r>
        <w:t xml:space="preserve">        &lt;/</w:t>
      </w:r>
      <w:proofErr w:type="spellStart"/>
      <w:r>
        <w:t>compositeConfiguration</w:t>
      </w:r>
      <w:proofErr w:type="spellEnd"/>
      <w:r>
        <w:t>&gt;</w:t>
      </w:r>
    </w:p>
    <w:p w14:paraId="50CF6D4F" w14:textId="77777777" w:rsidR="00357605" w:rsidRDefault="001D1D91">
      <w:pPr>
        <w:pStyle w:val="BodyText"/>
        <w:spacing w:before="4"/>
      </w:pPr>
      <w:r>
        <w:t xml:space="preserve">        &lt;option name="</w:t>
      </w:r>
      <w:proofErr w:type="spellStart"/>
      <w:r>
        <w:t>distributionType</w:t>
      </w:r>
      <w:proofErr w:type="spellEnd"/>
      <w:r>
        <w:t>" value="DEFAULT_WRAPPED" /&gt;</w:t>
      </w:r>
    </w:p>
    <w:p w14:paraId="40A14185" w14:textId="77777777" w:rsidR="00357605" w:rsidRDefault="001D1D91">
      <w:pPr>
        <w:pStyle w:val="BodyText"/>
        <w:spacing w:before="4"/>
      </w:pPr>
      <w:r>
        <w:t xml:space="preserve">        &lt;option name="</w:t>
      </w:r>
      <w:proofErr w:type="spellStart"/>
      <w:r>
        <w:t>externalProjectPath</w:t>
      </w:r>
      <w:proofErr w:type="spellEnd"/>
      <w:r>
        <w:t>" value="$PROJECT_DIR$" /&gt;</w:t>
      </w:r>
    </w:p>
    <w:p w14:paraId="055B72A5" w14:textId="77777777" w:rsidR="00357605" w:rsidRDefault="001D1D91">
      <w:pPr>
        <w:pStyle w:val="BodyText"/>
        <w:spacing w:before="4"/>
      </w:pPr>
      <w:r>
        <w:t xml:space="preserve">        &lt;option name="</w:t>
      </w:r>
      <w:proofErr w:type="spellStart"/>
      <w:r>
        <w:t>resolveModulePerSourceSet</w:t>
      </w:r>
      <w:proofErr w:type="spellEnd"/>
      <w:r>
        <w:t>" value="false" /&gt;</w:t>
      </w:r>
    </w:p>
    <w:p w14:paraId="2049E9ED" w14:textId="77777777" w:rsidR="00357605" w:rsidRDefault="001D1D91">
      <w:pPr>
        <w:pStyle w:val="BodyText"/>
        <w:spacing w:before="4"/>
      </w:pPr>
      <w:r>
        <w:t xml:space="preserve">        &lt;option name="</w:t>
      </w:r>
      <w:proofErr w:type="spellStart"/>
      <w:r>
        <w:t>testRunner</w:t>
      </w:r>
      <w:proofErr w:type="spellEnd"/>
      <w:r>
        <w:t>" value="PLATFORM" /&gt;</w:t>
      </w:r>
    </w:p>
    <w:p w14:paraId="4E9FF599" w14:textId="77777777" w:rsidR="00357605" w:rsidRDefault="001D1D91">
      <w:pPr>
        <w:pStyle w:val="BodyText"/>
        <w:spacing w:before="4"/>
      </w:pPr>
      <w:r>
        <w:t xml:space="preserve">      &lt;/</w:t>
      </w:r>
      <w:proofErr w:type="spellStart"/>
      <w:r>
        <w:t>GradleProjectSettings</w:t>
      </w:r>
      <w:proofErr w:type="spellEnd"/>
      <w:r>
        <w:t>&gt;</w:t>
      </w:r>
    </w:p>
    <w:p w14:paraId="699DD9E1" w14:textId="77777777" w:rsidR="00357605" w:rsidRDefault="001D1D91">
      <w:pPr>
        <w:pStyle w:val="BodyText"/>
        <w:spacing w:before="4"/>
      </w:pPr>
      <w:r>
        <w:t xml:space="preserve">   &lt;/option&gt;</w:t>
      </w:r>
    </w:p>
    <w:p w14:paraId="67BC6AC5" w14:textId="77777777" w:rsidR="00357605" w:rsidRDefault="001D1D91">
      <w:pPr>
        <w:pStyle w:val="BodyText"/>
        <w:spacing w:before="4"/>
      </w:pPr>
      <w:r>
        <w:t xml:space="preserve">  &lt;/component&gt;</w:t>
      </w:r>
    </w:p>
    <w:p w14:paraId="42590632" w14:textId="77777777" w:rsidR="00357605" w:rsidRDefault="001D1D91">
      <w:pPr>
        <w:pStyle w:val="BodyText"/>
        <w:spacing w:before="4"/>
        <w:ind w:firstLineChars="50" w:firstLine="120"/>
      </w:pPr>
      <w:r>
        <w:t>&lt;/project&gt;</w:t>
      </w:r>
    </w:p>
    <w:p w14:paraId="65123EC7" w14:textId="77777777" w:rsidR="00357605" w:rsidRDefault="00357605">
      <w:pPr>
        <w:pStyle w:val="BodyText"/>
        <w:spacing w:before="4"/>
        <w:rPr>
          <w:sz w:val="17"/>
        </w:rPr>
      </w:pPr>
    </w:p>
    <w:p w14:paraId="07FF555A" w14:textId="77777777" w:rsidR="00357605" w:rsidRDefault="00357605">
      <w:pPr>
        <w:pStyle w:val="BodyText"/>
        <w:spacing w:before="4"/>
        <w:rPr>
          <w:sz w:val="17"/>
        </w:rPr>
      </w:pPr>
    </w:p>
    <w:p w14:paraId="697A173D" w14:textId="77777777" w:rsidR="00357605" w:rsidRDefault="00357605">
      <w:pPr>
        <w:pStyle w:val="BodyText"/>
        <w:spacing w:before="4"/>
        <w:rPr>
          <w:sz w:val="17"/>
        </w:rPr>
      </w:pPr>
    </w:p>
    <w:p w14:paraId="0BDA6C2F" w14:textId="77777777" w:rsidR="00357605" w:rsidRDefault="00357605">
      <w:pPr>
        <w:pStyle w:val="BodyText"/>
        <w:spacing w:before="4"/>
        <w:rPr>
          <w:sz w:val="17"/>
        </w:rPr>
      </w:pPr>
    </w:p>
    <w:p w14:paraId="55750590" w14:textId="77777777" w:rsidR="00357605" w:rsidRDefault="00357605">
      <w:pPr>
        <w:pStyle w:val="BodyText"/>
        <w:spacing w:before="4"/>
        <w:rPr>
          <w:sz w:val="17"/>
        </w:rPr>
      </w:pPr>
    </w:p>
    <w:p w14:paraId="056351E3" w14:textId="77777777" w:rsidR="00357605" w:rsidRDefault="001D1D91">
      <w:pPr>
        <w:pStyle w:val="BodyText"/>
        <w:spacing w:before="4"/>
        <w:ind w:firstLineChars="50" w:firstLine="141"/>
        <w:rPr>
          <w:b/>
          <w:bCs/>
          <w:sz w:val="28"/>
          <w:szCs w:val="28"/>
        </w:rPr>
      </w:pPr>
      <w:r>
        <w:rPr>
          <w:b/>
          <w:bCs/>
          <w:sz w:val="28"/>
          <w:szCs w:val="28"/>
        </w:rPr>
        <w:t>modules (1).xml</w:t>
      </w:r>
    </w:p>
    <w:p w14:paraId="4E492C82" w14:textId="77777777" w:rsidR="00357605" w:rsidRDefault="00357605">
      <w:pPr>
        <w:pStyle w:val="BodyText"/>
        <w:spacing w:before="4"/>
        <w:rPr>
          <w:sz w:val="28"/>
          <w:szCs w:val="28"/>
        </w:rPr>
      </w:pPr>
    </w:p>
    <w:p w14:paraId="683D5629" w14:textId="77777777" w:rsidR="00357605" w:rsidRDefault="00357605">
      <w:pPr>
        <w:pStyle w:val="BodyText"/>
        <w:spacing w:before="4"/>
        <w:rPr>
          <w:sz w:val="17"/>
        </w:rPr>
      </w:pPr>
    </w:p>
    <w:p w14:paraId="141F420E" w14:textId="77777777" w:rsidR="00357605" w:rsidRDefault="00357605">
      <w:pPr>
        <w:pStyle w:val="BodyText"/>
        <w:spacing w:before="4"/>
        <w:rPr>
          <w:sz w:val="17"/>
        </w:rPr>
      </w:pPr>
    </w:p>
    <w:p w14:paraId="0E35E0CA" w14:textId="77777777" w:rsidR="00357605" w:rsidRDefault="00357605">
      <w:pPr>
        <w:pStyle w:val="BodyText"/>
        <w:spacing w:before="4"/>
      </w:pPr>
    </w:p>
    <w:p w14:paraId="43FD66B8" w14:textId="77777777" w:rsidR="00357605" w:rsidRDefault="001D1D91">
      <w:pPr>
        <w:pStyle w:val="BodyText"/>
        <w:spacing w:before="4"/>
        <w:ind w:firstLineChars="250" w:firstLine="600"/>
      </w:pPr>
      <w:r>
        <w:t>&lt;?xml version="1.0" encoding="UTF-8"?&gt;</w:t>
      </w:r>
    </w:p>
    <w:p w14:paraId="6B5A89AB" w14:textId="77777777" w:rsidR="00357605" w:rsidRDefault="001D1D91">
      <w:pPr>
        <w:pStyle w:val="BodyText"/>
        <w:spacing w:before="4"/>
        <w:ind w:firstLineChars="250" w:firstLine="600"/>
      </w:pPr>
      <w:r>
        <w:t>&lt;project version="4"&gt;</w:t>
      </w:r>
    </w:p>
    <w:p w14:paraId="0B604362" w14:textId="77777777" w:rsidR="00357605" w:rsidRDefault="001D1D91">
      <w:pPr>
        <w:pStyle w:val="BodyText"/>
        <w:spacing w:before="4"/>
        <w:ind w:firstLineChars="150" w:firstLine="360"/>
      </w:pPr>
      <w:r>
        <w:t xml:space="preserve">  &lt;component name="</w:t>
      </w:r>
      <w:proofErr w:type="spellStart"/>
      <w:r>
        <w:t>ProjectModuleManager</w:t>
      </w:r>
      <w:proofErr w:type="spellEnd"/>
      <w:r>
        <w:t>"&gt;</w:t>
      </w:r>
    </w:p>
    <w:p w14:paraId="0705CD90" w14:textId="77777777" w:rsidR="00357605" w:rsidRDefault="001D1D91">
      <w:pPr>
        <w:pStyle w:val="BodyText"/>
        <w:spacing w:before="4"/>
      </w:pPr>
      <w:r>
        <w:t xml:space="preserve">         &lt;modules&gt;</w:t>
      </w:r>
    </w:p>
    <w:p w14:paraId="04ABC151" w14:textId="77777777" w:rsidR="00357605" w:rsidRDefault="001D1D91">
      <w:pPr>
        <w:pStyle w:val="BodyText"/>
        <w:spacing w:before="4"/>
      </w:pPr>
      <w:r>
        <w:t xml:space="preserve">        &lt;module </w:t>
      </w:r>
      <w:proofErr w:type="spellStart"/>
      <w:r>
        <w:t>fileurl</w:t>
      </w:r>
      <w:proofErr w:type="spellEnd"/>
      <w:r>
        <w:t>="file://$PROJECT_DIR$/</w:t>
      </w:r>
      <w:proofErr w:type="spellStart"/>
      <w:r>
        <w:t>MultiScreen.iml</w:t>
      </w:r>
      <w:proofErr w:type="spellEnd"/>
      <w:r>
        <w:t xml:space="preserve">" </w:t>
      </w:r>
      <w:proofErr w:type="spellStart"/>
      <w:r>
        <w:t>filepath</w:t>
      </w:r>
      <w:proofErr w:type="spellEnd"/>
      <w:r>
        <w:t>="$PROJECT_DIR$/</w:t>
      </w:r>
      <w:proofErr w:type="spellStart"/>
      <w:r>
        <w:t>MultiScreen.iml</w:t>
      </w:r>
      <w:proofErr w:type="spellEnd"/>
      <w:r>
        <w:t>" /&gt;</w:t>
      </w:r>
    </w:p>
    <w:p w14:paraId="4C23F626" w14:textId="77777777" w:rsidR="00357605" w:rsidRDefault="001D1D91">
      <w:pPr>
        <w:pStyle w:val="BodyText"/>
        <w:spacing w:before="4"/>
      </w:pPr>
      <w:r>
        <w:t xml:space="preserve">        &lt;module </w:t>
      </w:r>
      <w:proofErr w:type="spellStart"/>
      <w:r>
        <w:t>fileurl</w:t>
      </w:r>
      <w:proofErr w:type="spellEnd"/>
      <w:r>
        <w:t>="file://$PROJECT_DIR$/app/</w:t>
      </w:r>
      <w:proofErr w:type="spellStart"/>
      <w:r>
        <w:t>app.iml</w:t>
      </w:r>
      <w:proofErr w:type="spellEnd"/>
      <w:r>
        <w:t xml:space="preserve">" </w:t>
      </w:r>
      <w:proofErr w:type="spellStart"/>
      <w:r>
        <w:t>filepath</w:t>
      </w:r>
      <w:proofErr w:type="spellEnd"/>
      <w:r>
        <w:t>="$PROJECT_DIR$/app/</w:t>
      </w:r>
      <w:proofErr w:type="spellStart"/>
      <w:r>
        <w:t>app.iml</w:t>
      </w:r>
      <w:proofErr w:type="spellEnd"/>
      <w:r>
        <w:t>" /&gt;</w:t>
      </w:r>
    </w:p>
    <w:p w14:paraId="1AA6F2B6" w14:textId="77777777" w:rsidR="00357605" w:rsidRDefault="001D1D91">
      <w:pPr>
        <w:pStyle w:val="BodyText"/>
        <w:spacing w:before="4"/>
      </w:pPr>
      <w:r>
        <w:t xml:space="preserve">        &lt;/modules&gt;</w:t>
      </w:r>
    </w:p>
    <w:p w14:paraId="5A630B51" w14:textId="24B60136" w:rsidR="00C2330A" w:rsidRDefault="001D1D91">
      <w:pPr>
        <w:pStyle w:val="BodyText"/>
        <w:spacing w:before="4"/>
      </w:pPr>
      <w:r>
        <w:t xml:space="preserve">        &lt;/component&gt;</w:t>
      </w:r>
    </w:p>
    <w:p w14:paraId="27C3DD32" w14:textId="77777777" w:rsidR="00357605" w:rsidRDefault="001D1D91">
      <w:pPr>
        <w:pStyle w:val="BodyText"/>
        <w:spacing w:before="4"/>
        <w:ind w:firstLineChars="250" w:firstLine="600"/>
      </w:pPr>
      <w:r>
        <w:t>&lt;/project&gt;</w:t>
      </w:r>
    </w:p>
    <w:p w14:paraId="20099C5C" w14:textId="695ACEAB" w:rsidR="00357605" w:rsidRDefault="00C2330A">
      <w:pPr>
        <w:pStyle w:val="BodyText"/>
        <w:spacing w:before="4"/>
      </w:pPr>
      <w:r>
        <w:t>CMRTC                                                                                                                                                            11</w:t>
      </w:r>
    </w:p>
    <w:p w14:paraId="691786CA" w14:textId="77777777" w:rsidR="00357605" w:rsidRDefault="00357605">
      <w:pPr>
        <w:pStyle w:val="BodyText"/>
        <w:spacing w:before="4"/>
        <w:rPr>
          <w:sz w:val="17"/>
        </w:rPr>
      </w:pPr>
    </w:p>
    <w:p w14:paraId="469ADC0F" w14:textId="77777777" w:rsidR="00357605" w:rsidRDefault="001D1D91">
      <w:pPr>
        <w:pStyle w:val="BodyText"/>
        <w:spacing w:before="4"/>
        <w:ind w:firstLineChars="50" w:firstLine="141"/>
        <w:rPr>
          <w:b/>
          <w:bCs/>
          <w:sz w:val="28"/>
          <w:szCs w:val="28"/>
        </w:rPr>
      </w:pPr>
      <w:proofErr w:type="spellStart"/>
      <w:r>
        <w:rPr>
          <w:b/>
          <w:bCs/>
          <w:sz w:val="28"/>
          <w:szCs w:val="28"/>
        </w:rPr>
        <w:lastRenderedPageBreak/>
        <w:t>AndroidManifest</w:t>
      </w:r>
      <w:proofErr w:type="spellEnd"/>
      <w:r>
        <w:rPr>
          <w:b/>
          <w:bCs/>
          <w:sz w:val="28"/>
          <w:szCs w:val="28"/>
        </w:rPr>
        <w:t xml:space="preserve"> (1).xml</w:t>
      </w:r>
    </w:p>
    <w:p w14:paraId="13DFA9FB" w14:textId="77777777" w:rsidR="00357605" w:rsidRDefault="00357605">
      <w:pPr>
        <w:pStyle w:val="BodyText"/>
        <w:spacing w:before="4"/>
      </w:pPr>
    </w:p>
    <w:p w14:paraId="0688CDDD" w14:textId="77777777" w:rsidR="00357605" w:rsidRDefault="001D1D91">
      <w:pPr>
        <w:pStyle w:val="BodyText"/>
        <w:spacing w:before="4"/>
        <w:ind w:firstLineChars="150" w:firstLine="360"/>
      </w:pPr>
      <w:r>
        <w:t>&lt;?xml version="1.0" encoding="utf-8"?&gt;</w:t>
      </w:r>
    </w:p>
    <w:p w14:paraId="494E5C4B" w14:textId="77777777" w:rsidR="00357605" w:rsidRDefault="001D1D91">
      <w:pPr>
        <w:pStyle w:val="BodyText"/>
        <w:spacing w:before="4"/>
        <w:ind w:firstLineChars="150" w:firstLine="360"/>
      </w:pPr>
      <w:r>
        <w:t xml:space="preserve">&lt;manifest </w:t>
      </w:r>
      <w:proofErr w:type="spellStart"/>
      <w:proofErr w:type="gramStart"/>
      <w:r>
        <w:t>xmlns:android</w:t>
      </w:r>
      <w:proofErr w:type="spellEnd"/>
      <w:proofErr w:type="gramEnd"/>
      <w:r>
        <w:t>="http://schemas.android.com/</w:t>
      </w:r>
      <w:proofErr w:type="spellStart"/>
      <w:r>
        <w:t>apk</w:t>
      </w:r>
      <w:proofErr w:type="spellEnd"/>
      <w:r>
        <w:t>/res/android"</w:t>
      </w:r>
    </w:p>
    <w:p w14:paraId="5E378E3F" w14:textId="77777777" w:rsidR="00357605" w:rsidRDefault="001D1D91">
      <w:pPr>
        <w:pStyle w:val="BodyText"/>
        <w:spacing w:before="4"/>
      </w:pPr>
      <w:r>
        <w:t xml:space="preserve">      package="</w:t>
      </w:r>
      <w:proofErr w:type="spellStart"/>
      <w:r>
        <w:t>com.</w:t>
      </w:r>
      <w:proofErr w:type="gramStart"/>
      <w:r>
        <w:t>example.multiscreen</w:t>
      </w:r>
      <w:proofErr w:type="spellEnd"/>
      <w:proofErr w:type="gramEnd"/>
      <w:r>
        <w:t>"&gt;</w:t>
      </w:r>
    </w:p>
    <w:p w14:paraId="14590166" w14:textId="77777777" w:rsidR="00357605" w:rsidRDefault="001D1D91">
      <w:pPr>
        <w:pStyle w:val="BodyText"/>
        <w:spacing w:before="4"/>
      </w:pPr>
      <w:r>
        <w:t xml:space="preserve">      &lt;!--</w:t>
      </w:r>
    </w:p>
    <w:p w14:paraId="359758DB" w14:textId="77777777" w:rsidR="00357605" w:rsidRDefault="001D1D91">
      <w:pPr>
        <w:pStyle w:val="BodyText"/>
        <w:spacing w:before="4"/>
      </w:pPr>
      <w:r>
        <w:t xml:space="preserve">         The ACCESS_COARSE/FINE_LOCATION permissions are not required to use</w:t>
      </w:r>
    </w:p>
    <w:p w14:paraId="0A38A93F" w14:textId="77777777" w:rsidR="00357605" w:rsidRDefault="001D1D91">
      <w:pPr>
        <w:pStyle w:val="BodyText"/>
        <w:spacing w:before="4"/>
      </w:pPr>
      <w:r>
        <w:t xml:space="preserve">         Google Maps Android API v2, but you must specify either coarse or fine</w:t>
      </w:r>
    </w:p>
    <w:p w14:paraId="3AC187A4" w14:textId="77777777" w:rsidR="00357605" w:rsidRDefault="001D1D91">
      <w:pPr>
        <w:pStyle w:val="BodyText"/>
        <w:spacing w:before="4"/>
      </w:pPr>
      <w:r>
        <w:t xml:space="preserve">         location permissions for the '</w:t>
      </w:r>
      <w:proofErr w:type="spellStart"/>
      <w:r>
        <w:t>MyLocation</w:t>
      </w:r>
      <w:proofErr w:type="spellEnd"/>
      <w:r>
        <w:t>' functionality.</w:t>
      </w:r>
    </w:p>
    <w:p w14:paraId="2D7D696F" w14:textId="77777777" w:rsidR="00357605" w:rsidRDefault="001D1D91">
      <w:pPr>
        <w:pStyle w:val="BodyText"/>
        <w:spacing w:before="4"/>
      </w:pPr>
      <w:r>
        <w:t xml:space="preserve">    --&gt;</w:t>
      </w:r>
    </w:p>
    <w:p w14:paraId="3F428C69" w14:textId="77777777" w:rsidR="00357605" w:rsidRDefault="001D1D91">
      <w:pPr>
        <w:pStyle w:val="BodyText"/>
        <w:spacing w:before="4"/>
      </w:pPr>
      <w:r>
        <w:t xml:space="preserve">    &lt;uses-permission </w:t>
      </w:r>
      <w:proofErr w:type="spellStart"/>
      <w:r>
        <w:t>android:name</w:t>
      </w:r>
      <w:proofErr w:type="spellEnd"/>
      <w:r>
        <w:t>="</w:t>
      </w:r>
      <w:proofErr w:type="spellStart"/>
      <w:proofErr w:type="gramStart"/>
      <w:r>
        <w:t>android.permission</w:t>
      </w:r>
      <w:proofErr w:type="gramEnd"/>
      <w:r>
        <w:t>.ACCESS_FINE_LOCATION</w:t>
      </w:r>
      <w:proofErr w:type="spellEnd"/>
      <w:r>
        <w:t>" /&gt;</w:t>
      </w:r>
    </w:p>
    <w:p w14:paraId="77115DC0" w14:textId="77777777" w:rsidR="00357605" w:rsidRDefault="001D1D91">
      <w:pPr>
        <w:pStyle w:val="BodyText"/>
        <w:spacing w:before="4"/>
      </w:pPr>
      <w:r>
        <w:t xml:space="preserve">    &lt;uses-permission </w:t>
      </w:r>
      <w:proofErr w:type="spellStart"/>
      <w:r>
        <w:t>android:name</w:t>
      </w:r>
      <w:proofErr w:type="spellEnd"/>
      <w:r>
        <w:t>="</w:t>
      </w:r>
      <w:proofErr w:type="spellStart"/>
      <w:proofErr w:type="gramStart"/>
      <w:r>
        <w:t>android.permission</w:t>
      </w:r>
      <w:proofErr w:type="gramEnd"/>
      <w:r>
        <w:t>.INTERNET</w:t>
      </w:r>
      <w:proofErr w:type="spellEnd"/>
      <w:r>
        <w:t>" /&gt;</w:t>
      </w:r>
    </w:p>
    <w:p w14:paraId="70468522" w14:textId="77777777" w:rsidR="00357605" w:rsidRDefault="001D1D91">
      <w:pPr>
        <w:pStyle w:val="BodyText"/>
        <w:spacing w:before="4"/>
      </w:pPr>
      <w:r>
        <w:t xml:space="preserve">    &lt;uses-permission </w:t>
      </w:r>
      <w:proofErr w:type="spellStart"/>
      <w:r>
        <w:t>android:name</w:t>
      </w:r>
      <w:proofErr w:type="spellEnd"/>
      <w:r>
        <w:t>="</w:t>
      </w:r>
      <w:proofErr w:type="spellStart"/>
      <w:proofErr w:type="gramStart"/>
      <w:r>
        <w:t>android.permission</w:t>
      </w:r>
      <w:proofErr w:type="gramEnd"/>
      <w:r>
        <w:t>.READ_EXTERNAL_STORAGE</w:t>
      </w:r>
      <w:proofErr w:type="spellEnd"/>
      <w:r>
        <w:t>" /&gt;</w:t>
      </w:r>
    </w:p>
    <w:p w14:paraId="5C6E6941" w14:textId="77777777" w:rsidR="00357605" w:rsidRDefault="001D1D91">
      <w:pPr>
        <w:pStyle w:val="BodyText"/>
        <w:spacing w:before="4"/>
      </w:pPr>
      <w:r>
        <w:t xml:space="preserve">    &lt;uses-permission </w:t>
      </w:r>
      <w:proofErr w:type="spellStart"/>
      <w:r>
        <w:t>android:name</w:t>
      </w:r>
      <w:proofErr w:type="spellEnd"/>
      <w:r>
        <w:t>="</w:t>
      </w:r>
      <w:proofErr w:type="spellStart"/>
      <w:proofErr w:type="gramStart"/>
      <w:r>
        <w:t>android.permission</w:t>
      </w:r>
      <w:proofErr w:type="gramEnd"/>
      <w:r>
        <w:t>.CALL_PHONE</w:t>
      </w:r>
      <w:proofErr w:type="spellEnd"/>
      <w:r>
        <w:t>" /&gt;</w:t>
      </w:r>
    </w:p>
    <w:p w14:paraId="12C8BEDA" w14:textId="77777777" w:rsidR="00357605" w:rsidRDefault="00357605">
      <w:pPr>
        <w:pStyle w:val="BodyText"/>
        <w:spacing w:before="4"/>
      </w:pPr>
    </w:p>
    <w:p w14:paraId="3A4E7BAD" w14:textId="77777777" w:rsidR="00357605" w:rsidRDefault="001D1D91">
      <w:pPr>
        <w:pStyle w:val="BodyText"/>
        <w:spacing w:before="4"/>
      </w:pPr>
      <w:r>
        <w:t xml:space="preserve">       &lt;application</w:t>
      </w:r>
    </w:p>
    <w:p w14:paraId="6FEB6473" w14:textId="77777777" w:rsidR="00357605" w:rsidRDefault="001D1D91">
      <w:pPr>
        <w:pStyle w:val="BodyText"/>
        <w:spacing w:before="4"/>
      </w:pPr>
      <w:r>
        <w:t xml:space="preserve">        </w:t>
      </w:r>
      <w:proofErr w:type="spellStart"/>
      <w:proofErr w:type="gramStart"/>
      <w:r>
        <w:t>android:allowBackup</w:t>
      </w:r>
      <w:proofErr w:type="spellEnd"/>
      <w:proofErr w:type="gramEnd"/>
      <w:r>
        <w:t>="true"</w:t>
      </w:r>
    </w:p>
    <w:p w14:paraId="3479905B" w14:textId="77777777" w:rsidR="00357605" w:rsidRDefault="001D1D91">
      <w:pPr>
        <w:pStyle w:val="BodyText"/>
        <w:spacing w:before="4"/>
      </w:pPr>
      <w:r>
        <w:t xml:space="preserve">        </w:t>
      </w:r>
      <w:proofErr w:type="spellStart"/>
      <w:proofErr w:type="gramStart"/>
      <w:r>
        <w:t>android:icon</w:t>
      </w:r>
      <w:proofErr w:type="spellEnd"/>
      <w:proofErr w:type="gramEnd"/>
      <w:r>
        <w:t>="@mipmap/</w:t>
      </w:r>
      <w:proofErr w:type="spellStart"/>
      <w:r>
        <w:t>ic_launcher</w:t>
      </w:r>
      <w:proofErr w:type="spellEnd"/>
      <w:r>
        <w:t>"</w:t>
      </w:r>
    </w:p>
    <w:p w14:paraId="36A3C136" w14:textId="77777777" w:rsidR="00357605" w:rsidRDefault="001D1D91">
      <w:pPr>
        <w:pStyle w:val="BodyText"/>
        <w:spacing w:before="4"/>
      </w:pPr>
      <w:r>
        <w:t xml:space="preserve">        </w:t>
      </w:r>
      <w:proofErr w:type="spellStart"/>
      <w:proofErr w:type="gramStart"/>
      <w:r>
        <w:t>android:label</w:t>
      </w:r>
      <w:proofErr w:type="spellEnd"/>
      <w:proofErr w:type="gramEnd"/>
      <w:r>
        <w:t>="@string/</w:t>
      </w:r>
      <w:proofErr w:type="spellStart"/>
      <w:r>
        <w:t>app_name</w:t>
      </w:r>
      <w:proofErr w:type="spellEnd"/>
      <w:r>
        <w:t>"</w:t>
      </w:r>
    </w:p>
    <w:p w14:paraId="4337F967" w14:textId="77777777" w:rsidR="00357605" w:rsidRDefault="001D1D91">
      <w:pPr>
        <w:pStyle w:val="BodyText"/>
        <w:spacing w:before="4"/>
      </w:pPr>
      <w:r>
        <w:t xml:space="preserve">        </w:t>
      </w:r>
      <w:proofErr w:type="spellStart"/>
      <w:proofErr w:type="gramStart"/>
      <w:r>
        <w:t>android:roundIcon</w:t>
      </w:r>
      <w:proofErr w:type="spellEnd"/>
      <w:proofErr w:type="gramEnd"/>
      <w:r>
        <w:t>="@mipmap/</w:t>
      </w:r>
      <w:proofErr w:type="spellStart"/>
      <w:r>
        <w:t>ic_launcher_round</w:t>
      </w:r>
      <w:proofErr w:type="spellEnd"/>
      <w:r>
        <w:t>"</w:t>
      </w:r>
    </w:p>
    <w:p w14:paraId="5567B484" w14:textId="77777777" w:rsidR="00357605" w:rsidRDefault="001D1D91">
      <w:pPr>
        <w:pStyle w:val="BodyText"/>
        <w:spacing w:before="4"/>
      </w:pPr>
      <w:r>
        <w:t xml:space="preserve">        </w:t>
      </w:r>
      <w:proofErr w:type="spellStart"/>
      <w:proofErr w:type="gramStart"/>
      <w:r>
        <w:t>android:supportsRtl</w:t>
      </w:r>
      <w:proofErr w:type="spellEnd"/>
      <w:proofErr w:type="gramEnd"/>
      <w:r>
        <w:t>="true"</w:t>
      </w:r>
    </w:p>
    <w:p w14:paraId="06850C77" w14:textId="77777777" w:rsidR="00357605" w:rsidRDefault="001D1D91">
      <w:pPr>
        <w:pStyle w:val="BodyText"/>
        <w:spacing w:before="4"/>
      </w:pPr>
      <w:r>
        <w:t xml:space="preserve">        </w:t>
      </w:r>
      <w:proofErr w:type="spellStart"/>
      <w:proofErr w:type="gramStart"/>
      <w:r>
        <w:t>android:theme</w:t>
      </w:r>
      <w:proofErr w:type="spellEnd"/>
      <w:proofErr w:type="gramEnd"/>
      <w:r>
        <w:t>="@style/</w:t>
      </w:r>
      <w:proofErr w:type="spellStart"/>
      <w:r>
        <w:t>AppTheme</w:t>
      </w:r>
      <w:proofErr w:type="spellEnd"/>
      <w:r>
        <w:t>"&gt;</w:t>
      </w:r>
    </w:p>
    <w:p w14:paraId="393BE2E9"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bhimscreen</w:t>
      </w:r>
      <w:proofErr w:type="spellEnd"/>
      <w:proofErr w:type="gramEnd"/>
      <w:r>
        <w:t>"&gt;&lt;/activity&gt;</w:t>
      </w:r>
    </w:p>
    <w:p w14:paraId="497CC888"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paytmscreen</w:t>
      </w:r>
      <w:proofErr w:type="spellEnd"/>
      <w:proofErr w:type="gramEnd"/>
      <w:r>
        <w:t>" /&gt;</w:t>
      </w:r>
    </w:p>
    <w:p w14:paraId="5325D29C"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gpayscreen</w:t>
      </w:r>
      <w:proofErr w:type="spellEnd"/>
      <w:proofErr w:type="gramEnd"/>
      <w:r>
        <w:t>" /&gt;</w:t>
      </w:r>
    </w:p>
    <w:p w14:paraId="6D0D9644"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BottomSheet</w:t>
      </w:r>
      <w:proofErr w:type="spellEnd"/>
      <w:proofErr w:type="gramEnd"/>
      <w:r>
        <w:t>" /&gt;</w:t>
      </w:r>
    </w:p>
    <w:p w14:paraId="3D4AA89D"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BillDisplay</w:t>
      </w:r>
      <w:proofErr w:type="spellEnd"/>
      <w:proofErr w:type="gramEnd"/>
      <w:r>
        <w:t>" /&gt;</w:t>
      </w:r>
    </w:p>
    <w:p w14:paraId="743356E3"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IssueResolved</w:t>
      </w:r>
      <w:proofErr w:type="spellEnd"/>
      <w:proofErr w:type="gramEnd"/>
      <w:r>
        <w:t>" /&gt;</w:t>
      </w:r>
    </w:p>
    <w:p w14:paraId="70994A15"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Creditcard</w:t>
      </w:r>
      <w:proofErr w:type="spellEnd"/>
      <w:proofErr w:type="gramEnd"/>
      <w:r>
        <w:t>" /&gt;</w:t>
      </w:r>
    </w:p>
    <w:p w14:paraId="6E44D1D2" w14:textId="071530E9" w:rsidR="00357605" w:rsidRDefault="001D1D91" w:rsidP="00C2330A">
      <w:pPr>
        <w:pStyle w:val="BodyText"/>
        <w:spacing w:before="4"/>
      </w:pPr>
      <w:r>
        <w:t xml:space="preserve">        </w:t>
      </w:r>
    </w:p>
    <w:p w14:paraId="61325FA5" w14:textId="77777777" w:rsidR="00357605" w:rsidRDefault="001D1D91">
      <w:pPr>
        <w:pStyle w:val="BodyText"/>
        <w:spacing w:before="4"/>
      </w:pPr>
      <w:r>
        <w:t xml:space="preserve">        &lt;meta-data</w:t>
      </w:r>
    </w:p>
    <w:p w14:paraId="648C2E9B" w14:textId="77777777" w:rsidR="00357605" w:rsidRDefault="001D1D91">
      <w:pPr>
        <w:pStyle w:val="BodyText"/>
        <w:spacing w:before="4"/>
      </w:pPr>
      <w:r>
        <w:t xml:space="preserve">            </w:t>
      </w:r>
      <w:proofErr w:type="spellStart"/>
      <w:r>
        <w:t>android:name</w:t>
      </w:r>
      <w:proofErr w:type="spellEnd"/>
      <w:r>
        <w:t>="</w:t>
      </w:r>
      <w:proofErr w:type="spellStart"/>
      <w:r>
        <w:t>com.google.android.geo.API_KEY</w:t>
      </w:r>
      <w:proofErr w:type="spellEnd"/>
      <w:r>
        <w:t>"</w:t>
      </w:r>
    </w:p>
    <w:p w14:paraId="70E4DF33" w14:textId="77777777" w:rsidR="00357605" w:rsidRDefault="001D1D91">
      <w:pPr>
        <w:pStyle w:val="BodyText"/>
        <w:spacing w:before="4"/>
      </w:pPr>
      <w:r>
        <w:t xml:space="preserve">            </w:t>
      </w:r>
      <w:proofErr w:type="spellStart"/>
      <w:r>
        <w:t>android:value</w:t>
      </w:r>
      <w:proofErr w:type="spellEnd"/>
      <w:r>
        <w:t>="@string/</w:t>
      </w:r>
      <w:proofErr w:type="spellStart"/>
      <w:r>
        <w:t>google_maps_key</w:t>
      </w:r>
      <w:proofErr w:type="spellEnd"/>
      <w:r>
        <w:t>" /&gt;</w:t>
      </w:r>
    </w:p>
    <w:p w14:paraId="1753A124" w14:textId="77777777" w:rsidR="00357605" w:rsidRDefault="00357605">
      <w:pPr>
        <w:pStyle w:val="BodyText"/>
        <w:spacing w:before="4"/>
      </w:pPr>
    </w:p>
    <w:p w14:paraId="7E598E0F" w14:textId="77777777" w:rsidR="00357605" w:rsidRDefault="001D1D91">
      <w:pPr>
        <w:pStyle w:val="BodyText"/>
        <w:spacing w:before="4"/>
      </w:pPr>
      <w:r>
        <w:t xml:space="preserve">        &lt;activity</w:t>
      </w:r>
    </w:p>
    <w:p w14:paraId="4CABC731" w14:textId="77777777" w:rsidR="00357605" w:rsidRDefault="001D1D91">
      <w:pPr>
        <w:pStyle w:val="BodyText"/>
        <w:spacing w:before="4"/>
      </w:pPr>
      <w:r>
        <w:t xml:space="preserve">            </w:t>
      </w:r>
      <w:proofErr w:type="spellStart"/>
      <w:r>
        <w:t>android:name</w:t>
      </w:r>
      <w:proofErr w:type="spellEnd"/>
      <w:r>
        <w:t>=</w:t>
      </w:r>
      <w:proofErr w:type="gramStart"/>
      <w:r>
        <w:t>".MapsActivity</w:t>
      </w:r>
      <w:proofErr w:type="gramEnd"/>
      <w:r>
        <w:t>2"</w:t>
      </w:r>
    </w:p>
    <w:p w14:paraId="75057272" w14:textId="77777777" w:rsidR="00357605" w:rsidRDefault="001D1D91">
      <w:pPr>
        <w:pStyle w:val="BodyText"/>
        <w:spacing w:before="4"/>
      </w:pPr>
      <w:r>
        <w:t xml:space="preserve">            </w:t>
      </w:r>
      <w:proofErr w:type="spellStart"/>
      <w:proofErr w:type="gramStart"/>
      <w:r>
        <w:t>android:label</w:t>
      </w:r>
      <w:proofErr w:type="spellEnd"/>
      <w:proofErr w:type="gramEnd"/>
      <w:r>
        <w:t>="@string/title_activity_maps2" /&gt;</w:t>
      </w:r>
    </w:p>
    <w:p w14:paraId="6D0482D6"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Location</w:t>
      </w:r>
      <w:proofErr w:type="gramEnd"/>
      <w:r>
        <w:t>_pune</w:t>
      </w:r>
      <w:proofErr w:type="spellEnd"/>
      <w:r>
        <w:t>" /&gt;</w:t>
      </w:r>
    </w:p>
    <w:p w14:paraId="611C3CA8"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SideMenu</w:t>
      </w:r>
      <w:proofErr w:type="spellEnd"/>
      <w:proofErr w:type="gramEnd"/>
      <w:r>
        <w:t>" /&gt;</w:t>
      </w:r>
    </w:p>
    <w:p w14:paraId="134FEF0C"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payment</w:t>
      </w:r>
      <w:proofErr w:type="gramEnd"/>
      <w:r>
        <w:t>_succesful</w:t>
      </w:r>
      <w:proofErr w:type="spellEnd"/>
      <w:r>
        <w:t>" /&gt;</w:t>
      </w:r>
    </w:p>
    <w:p w14:paraId="7C92560E" w14:textId="77777777" w:rsidR="00357605" w:rsidRDefault="001D1D91">
      <w:pPr>
        <w:pStyle w:val="BodyText"/>
        <w:spacing w:before="4"/>
      </w:pPr>
      <w:r>
        <w:t xml:space="preserve">        &lt;activity</w:t>
      </w:r>
    </w:p>
    <w:p w14:paraId="14FC47DB" w14:textId="77777777" w:rsidR="00357605" w:rsidRDefault="001D1D91">
      <w:pPr>
        <w:pStyle w:val="BodyText"/>
        <w:spacing w:before="4"/>
      </w:pPr>
      <w:r>
        <w:t xml:space="preserve">            </w:t>
      </w:r>
      <w:proofErr w:type="spellStart"/>
      <w:r>
        <w:t>android:name</w:t>
      </w:r>
      <w:proofErr w:type="spellEnd"/>
      <w:r>
        <w:t>=</w:t>
      </w:r>
      <w:proofErr w:type="gramStart"/>
      <w:r>
        <w:t>".</w:t>
      </w:r>
      <w:proofErr w:type="spellStart"/>
      <w:r>
        <w:t>punelocation</w:t>
      </w:r>
      <w:proofErr w:type="spellEnd"/>
      <w:proofErr w:type="gramEnd"/>
      <w:r>
        <w:t>"</w:t>
      </w:r>
    </w:p>
    <w:p w14:paraId="2D5D5E46" w14:textId="77777777" w:rsidR="00357605" w:rsidRDefault="001D1D91">
      <w:pPr>
        <w:pStyle w:val="BodyText"/>
        <w:spacing w:before="4"/>
      </w:pPr>
      <w:r>
        <w:t xml:space="preserve">            </w:t>
      </w:r>
      <w:proofErr w:type="spellStart"/>
      <w:proofErr w:type="gramStart"/>
      <w:r>
        <w:t>android:label</w:t>
      </w:r>
      <w:proofErr w:type="spellEnd"/>
      <w:proofErr w:type="gramEnd"/>
      <w:r>
        <w:t>="@string/</w:t>
      </w:r>
      <w:proofErr w:type="spellStart"/>
      <w:r>
        <w:t>title_activity_punelocation</w:t>
      </w:r>
      <w:proofErr w:type="spellEnd"/>
      <w:r>
        <w:t>" /&gt;</w:t>
      </w:r>
    </w:p>
    <w:p w14:paraId="71F6625E"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Exitt</w:t>
      </w:r>
      <w:proofErr w:type="spellEnd"/>
      <w:proofErr w:type="gramEnd"/>
      <w:r>
        <w:t>" /&gt;</w:t>
      </w:r>
    </w:p>
    <w:p w14:paraId="1428A02B"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car</w:t>
      </w:r>
      <w:proofErr w:type="gramEnd"/>
      <w:r>
        <w:t>_no_starting</w:t>
      </w:r>
      <w:proofErr w:type="spellEnd"/>
      <w:r>
        <w:t>" /&gt;</w:t>
      </w:r>
    </w:p>
    <w:p w14:paraId="75955A60"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smoke</w:t>
      </w:r>
      <w:proofErr w:type="gramEnd"/>
      <w:r>
        <w:t>_hood</w:t>
      </w:r>
      <w:proofErr w:type="spellEnd"/>
      <w:r>
        <w:t>" /&gt;</w:t>
      </w:r>
    </w:p>
    <w:p w14:paraId="7DB8FD06"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Ytvideo</w:t>
      </w:r>
      <w:proofErr w:type="spellEnd"/>
      <w:proofErr w:type="gramEnd"/>
      <w:r>
        <w:t>" /&gt;</w:t>
      </w:r>
    </w:p>
    <w:p w14:paraId="3CCFBB9A" w14:textId="77777777" w:rsidR="00357605" w:rsidRDefault="001D1D91">
      <w:pPr>
        <w:pStyle w:val="BodyText"/>
        <w:spacing w:before="4"/>
      </w:pPr>
      <w:r>
        <w:t xml:space="preserve">        &lt;activity </w:t>
      </w:r>
      <w:proofErr w:type="spellStart"/>
      <w:r>
        <w:t>android:name</w:t>
      </w:r>
      <w:proofErr w:type="spellEnd"/>
      <w:r>
        <w:t>=</w:t>
      </w:r>
      <w:proofErr w:type="gramStart"/>
      <w:r>
        <w:t>".Database</w:t>
      </w:r>
      <w:proofErr w:type="gramEnd"/>
      <w:r>
        <w:t>" /&gt;</w:t>
      </w:r>
    </w:p>
    <w:p w14:paraId="085CD67E"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dbref</w:t>
      </w:r>
      <w:proofErr w:type="spellEnd"/>
      <w:proofErr w:type="gramEnd"/>
      <w:r>
        <w:t>" /&gt;</w:t>
      </w:r>
    </w:p>
    <w:p w14:paraId="6C9D678D" w14:textId="77777777" w:rsidR="00357605" w:rsidRDefault="001D1D91">
      <w:pPr>
        <w:pStyle w:val="BodyText"/>
        <w:spacing w:before="4"/>
      </w:pPr>
      <w:r>
        <w:t xml:space="preserve">        &lt;activity </w:t>
      </w:r>
      <w:proofErr w:type="spellStart"/>
      <w:r>
        <w:t>android:name</w:t>
      </w:r>
      <w:proofErr w:type="spellEnd"/>
      <w:r>
        <w:t>=</w:t>
      </w:r>
      <w:proofErr w:type="gramStart"/>
      <w:r>
        <w:t>".Random</w:t>
      </w:r>
      <w:proofErr w:type="gramEnd"/>
      <w:r>
        <w:t>" /&gt;</w:t>
      </w:r>
    </w:p>
    <w:p w14:paraId="6D9A8CDF"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datafetch</w:t>
      </w:r>
      <w:proofErr w:type="spellEnd"/>
      <w:proofErr w:type="gramEnd"/>
      <w:r>
        <w:t>" /&gt;</w:t>
      </w:r>
    </w:p>
    <w:p w14:paraId="5D1B4291"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spinnerMake</w:t>
      </w:r>
      <w:proofErr w:type="spellEnd"/>
      <w:proofErr w:type="gramEnd"/>
      <w:r>
        <w:t>" /&gt;</w:t>
      </w:r>
    </w:p>
    <w:p w14:paraId="79D5A2BE" w14:textId="349BF13B" w:rsidR="00357605" w:rsidRDefault="00C2330A">
      <w:pPr>
        <w:pStyle w:val="BodyText"/>
        <w:spacing w:before="4"/>
      </w:pPr>
      <w:r>
        <w:t>CMRTC                                                                                                                                                         12</w:t>
      </w:r>
    </w:p>
    <w:p w14:paraId="13D14CB6" w14:textId="77777777" w:rsidR="00357605" w:rsidRDefault="001D1D91">
      <w:pPr>
        <w:pStyle w:val="BodyText"/>
        <w:spacing w:before="4"/>
      </w:pPr>
      <w:r>
        <w:lastRenderedPageBreak/>
        <w:t xml:space="preserve">        &lt;activity </w:t>
      </w:r>
      <w:proofErr w:type="spellStart"/>
      <w:r>
        <w:t>android:name</w:t>
      </w:r>
      <w:proofErr w:type="spellEnd"/>
      <w:r>
        <w:t>=</w:t>
      </w:r>
      <w:proofErr w:type="gramStart"/>
      <w:r>
        <w:t>".Ratings</w:t>
      </w:r>
      <w:proofErr w:type="gramEnd"/>
      <w:r>
        <w:t>" /&gt;</w:t>
      </w:r>
    </w:p>
    <w:p w14:paraId="5F7894FE"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Mechanicdetails</w:t>
      </w:r>
      <w:proofErr w:type="spellEnd"/>
      <w:proofErr w:type="gramEnd"/>
      <w:r>
        <w:t>" /&gt;</w:t>
      </w:r>
    </w:p>
    <w:p w14:paraId="2FF8BAED" w14:textId="77777777" w:rsidR="00357605" w:rsidRDefault="001D1D91">
      <w:pPr>
        <w:pStyle w:val="BodyText"/>
        <w:spacing w:before="4"/>
      </w:pPr>
      <w:r>
        <w:t xml:space="preserve">        &lt;activity </w:t>
      </w:r>
      <w:proofErr w:type="spellStart"/>
      <w:r>
        <w:t>android:name</w:t>
      </w:r>
      <w:proofErr w:type="spellEnd"/>
      <w:r>
        <w:t>=</w:t>
      </w:r>
      <w:proofErr w:type="gramStart"/>
      <w:r>
        <w:t>".servicing</w:t>
      </w:r>
      <w:proofErr w:type="gramEnd"/>
      <w:r>
        <w:t>" /&gt;</w:t>
      </w:r>
    </w:p>
    <w:p w14:paraId="7427EA17"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Servicingorbreakdown</w:t>
      </w:r>
      <w:proofErr w:type="spellEnd"/>
      <w:proofErr w:type="gramEnd"/>
      <w:r>
        <w:t>" /&gt;</w:t>
      </w:r>
    </w:p>
    <w:p w14:paraId="3A4C65F3" w14:textId="77777777" w:rsidR="00357605" w:rsidRDefault="001D1D91">
      <w:pPr>
        <w:pStyle w:val="BodyText"/>
        <w:spacing w:before="4"/>
      </w:pPr>
      <w:r>
        <w:t xml:space="preserve">        &lt;activity</w:t>
      </w:r>
    </w:p>
    <w:p w14:paraId="1FEFDCD8" w14:textId="77777777" w:rsidR="00357605" w:rsidRDefault="001D1D91">
      <w:pPr>
        <w:pStyle w:val="BodyText"/>
        <w:spacing w:before="4"/>
      </w:pPr>
      <w:r>
        <w:t xml:space="preserve">            </w:t>
      </w:r>
      <w:proofErr w:type="spellStart"/>
      <w:r>
        <w:t>android:name</w:t>
      </w:r>
      <w:proofErr w:type="spellEnd"/>
      <w:r>
        <w:t>=</w:t>
      </w:r>
      <w:proofErr w:type="gramStart"/>
      <w:r>
        <w:t>".</w:t>
      </w:r>
      <w:proofErr w:type="spellStart"/>
      <w:r>
        <w:t>MapsActivity</w:t>
      </w:r>
      <w:proofErr w:type="spellEnd"/>
      <w:proofErr w:type="gramEnd"/>
      <w:r>
        <w:t>"</w:t>
      </w:r>
    </w:p>
    <w:p w14:paraId="4FF7FB79" w14:textId="77777777" w:rsidR="00357605" w:rsidRDefault="001D1D91">
      <w:pPr>
        <w:pStyle w:val="BodyText"/>
        <w:spacing w:before="4"/>
      </w:pPr>
      <w:r>
        <w:t xml:space="preserve">            </w:t>
      </w:r>
      <w:proofErr w:type="spellStart"/>
      <w:proofErr w:type="gramStart"/>
      <w:r>
        <w:t>android:label</w:t>
      </w:r>
      <w:proofErr w:type="spellEnd"/>
      <w:proofErr w:type="gramEnd"/>
      <w:r>
        <w:t>="@string/</w:t>
      </w:r>
      <w:proofErr w:type="spellStart"/>
      <w:r>
        <w:t>title_activity_maps</w:t>
      </w:r>
      <w:proofErr w:type="spellEnd"/>
      <w:r>
        <w:t>" /&gt;</w:t>
      </w:r>
    </w:p>
    <w:p w14:paraId="777722DA" w14:textId="77777777" w:rsidR="00357605" w:rsidRDefault="001D1D91">
      <w:pPr>
        <w:pStyle w:val="BodyText"/>
        <w:spacing w:before="4"/>
      </w:pPr>
      <w:r>
        <w:t xml:space="preserve">        &lt;activity </w:t>
      </w:r>
      <w:proofErr w:type="spellStart"/>
      <w:r>
        <w:t>android:name</w:t>
      </w:r>
      <w:proofErr w:type="spellEnd"/>
      <w:r>
        <w:t>=</w:t>
      </w:r>
      <w:proofErr w:type="gramStart"/>
      <w:r>
        <w:t>".Calling</w:t>
      </w:r>
      <w:proofErr w:type="gramEnd"/>
      <w:r>
        <w:t>" /&gt;</w:t>
      </w:r>
    </w:p>
    <w:p w14:paraId="3080F37E" w14:textId="77777777" w:rsidR="00357605" w:rsidRDefault="001D1D91">
      <w:pPr>
        <w:pStyle w:val="BodyText"/>
        <w:spacing w:before="4"/>
      </w:pPr>
      <w:r>
        <w:t xml:space="preserve">        &lt;activity </w:t>
      </w:r>
      <w:proofErr w:type="spellStart"/>
      <w:r>
        <w:t>android:name</w:t>
      </w:r>
      <w:proofErr w:type="spellEnd"/>
      <w:r>
        <w:t>=</w:t>
      </w:r>
      <w:proofErr w:type="gramStart"/>
      <w:r>
        <w:t>".Map</w:t>
      </w:r>
      <w:proofErr w:type="gramEnd"/>
      <w:r>
        <w:t>" /&gt;</w:t>
      </w:r>
    </w:p>
    <w:p w14:paraId="5E09EAA2" w14:textId="77777777" w:rsidR="00357605" w:rsidRDefault="001D1D91">
      <w:pPr>
        <w:pStyle w:val="BodyText"/>
        <w:spacing w:before="4"/>
      </w:pPr>
      <w:r>
        <w:t xml:space="preserve">        &lt;activity </w:t>
      </w:r>
      <w:proofErr w:type="spellStart"/>
      <w:r>
        <w:t>android:name</w:t>
      </w:r>
      <w:proofErr w:type="spellEnd"/>
      <w:r>
        <w:t>=</w:t>
      </w:r>
      <w:proofErr w:type="gramStart"/>
      <w:r>
        <w:t>".Payment</w:t>
      </w:r>
      <w:proofErr w:type="gramEnd"/>
      <w:r>
        <w:t>" /&gt;</w:t>
      </w:r>
    </w:p>
    <w:p w14:paraId="3D7B3C17"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smoke</w:t>
      </w:r>
      <w:proofErr w:type="gramEnd"/>
      <w:r>
        <w:t>_hodd</w:t>
      </w:r>
      <w:proofErr w:type="spellEnd"/>
      <w:r>
        <w:t>" /&gt;</w:t>
      </w:r>
    </w:p>
    <w:p w14:paraId="3BBD2622"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mech</w:t>
      </w:r>
      <w:proofErr w:type="gramEnd"/>
      <w:r>
        <w:t>_calling</w:t>
      </w:r>
      <w:proofErr w:type="spellEnd"/>
      <w:r>
        <w:t>" /&gt;</w:t>
      </w:r>
    </w:p>
    <w:p w14:paraId="626CAFC8"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call</w:t>
      </w:r>
      <w:proofErr w:type="gramEnd"/>
      <w:r>
        <w:t>_mechanic</w:t>
      </w:r>
      <w:proofErr w:type="spellEnd"/>
      <w:r>
        <w:t>" /&gt;</w:t>
      </w:r>
    </w:p>
    <w:p w14:paraId="7EA065CB"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car</w:t>
      </w:r>
      <w:proofErr w:type="gramEnd"/>
      <w:r>
        <w:t>_no_start</w:t>
      </w:r>
      <w:proofErr w:type="spellEnd"/>
      <w:r>
        <w:t>" /&gt;</w:t>
      </w:r>
    </w:p>
    <w:p w14:paraId="6A6E0A4A"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oil</w:t>
      </w:r>
      <w:proofErr w:type="gramEnd"/>
      <w:r>
        <w:t>_leak</w:t>
      </w:r>
      <w:proofErr w:type="spellEnd"/>
      <w:r>
        <w:t>" /&gt;</w:t>
      </w:r>
    </w:p>
    <w:p w14:paraId="1A8DA84E"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flat</w:t>
      </w:r>
      <w:proofErr w:type="gramEnd"/>
      <w:r>
        <w:t>_tyre</w:t>
      </w:r>
      <w:proofErr w:type="spellEnd"/>
      <w:r>
        <w:t>" /&gt;</w:t>
      </w:r>
    </w:p>
    <w:p w14:paraId="477E6FA2" w14:textId="77777777" w:rsidR="00357605" w:rsidRDefault="001D1D91">
      <w:pPr>
        <w:pStyle w:val="BodyText"/>
        <w:spacing w:before="4"/>
      </w:pPr>
      <w:r>
        <w:t xml:space="preserve">        &lt;activity </w:t>
      </w:r>
      <w:proofErr w:type="spellStart"/>
      <w:r>
        <w:t>android:name</w:t>
      </w:r>
      <w:proofErr w:type="spellEnd"/>
      <w:r>
        <w:t>=</w:t>
      </w:r>
      <w:proofErr w:type="gramStart"/>
      <w:r>
        <w:t>".Issue</w:t>
      </w:r>
      <w:proofErr w:type="gramEnd"/>
      <w:r>
        <w:t>2" /&gt;</w:t>
      </w:r>
    </w:p>
    <w:p w14:paraId="588D75A3" w14:textId="77777777" w:rsidR="00357605" w:rsidRDefault="001D1D91">
      <w:pPr>
        <w:pStyle w:val="BodyText"/>
        <w:spacing w:before="4"/>
      </w:pPr>
      <w:r>
        <w:t xml:space="preserve">        &lt;activity </w:t>
      </w:r>
      <w:proofErr w:type="spellStart"/>
      <w:r>
        <w:t>android:name</w:t>
      </w:r>
      <w:proofErr w:type="spellEnd"/>
      <w:r>
        <w:t>=</w:t>
      </w:r>
      <w:proofErr w:type="gramStart"/>
      <w:r>
        <w:t>".Issue</w:t>
      </w:r>
      <w:proofErr w:type="gramEnd"/>
      <w:r>
        <w:t>1" /&gt;</w:t>
      </w:r>
    </w:p>
    <w:p w14:paraId="45E6DB9C"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MakeandModel</w:t>
      </w:r>
      <w:proofErr w:type="spellEnd"/>
      <w:proofErr w:type="gramEnd"/>
      <w:r>
        <w:t>" /&gt;</w:t>
      </w:r>
    </w:p>
    <w:p w14:paraId="4483D101" w14:textId="77777777" w:rsidR="00357605" w:rsidRDefault="001D1D91">
      <w:pPr>
        <w:pStyle w:val="BodyText"/>
        <w:spacing w:before="4"/>
      </w:pPr>
      <w:r>
        <w:t xml:space="preserve">        &lt;activity </w:t>
      </w:r>
      <w:proofErr w:type="spellStart"/>
      <w:r>
        <w:t>android:name</w:t>
      </w:r>
      <w:proofErr w:type="spellEnd"/>
      <w:r>
        <w:t>=".login" /&gt;</w:t>
      </w:r>
    </w:p>
    <w:p w14:paraId="0FF5EB55"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newAcc</w:t>
      </w:r>
      <w:proofErr w:type="spellEnd"/>
      <w:proofErr w:type="gramEnd"/>
      <w:r>
        <w:t>" /&gt;</w:t>
      </w:r>
    </w:p>
    <w:p w14:paraId="6851D8CB" w14:textId="77777777" w:rsidR="00357605" w:rsidRDefault="001D1D91">
      <w:pPr>
        <w:pStyle w:val="BodyText"/>
        <w:spacing w:before="4"/>
      </w:pPr>
      <w:r>
        <w:t xml:space="preserve">        &lt;activity </w:t>
      </w:r>
      <w:proofErr w:type="spellStart"/>
      <w:r>
        <w:t>android:name</w:t>
      </w:r>
      <w:proofErr w:type="spellEnd"/>
      <w:r>
        <w:t>=</w:t>
      </w:r>
      <w:proofErr w:type="gramStart"/>
      <w:r>
        <w:t>".Facebook</w:t>
      </w:r>
      <w:proofErr w:type="gramEnd"/>
      <w:r>
        <w:t>" /&gt;</w:t>
      </w:r>
    </w:p>
    <w:p w14:paraId="26F6D770" w14:textId="77777777" w:rsidR="00357605" w:rsidRDefault="001D1D91">
      <w:pPr>
        <w:pStyle w:val="BodyText"/>
        <w:spacing w:before="4"/>
      </w:pPr>
      <w:r>
        <w:t xml:space="preserve">        &lt;activity </w:t>
      </w:r>
      <w:proofErr w:type="spellStart"/>
      <w:r>
        <w:t>android:name</w:t>
      </w:r>
      <w:proofErr w:type="spellEnd"/>
      <w:r>
        <w:t>=</w:t>
      </w:r>
      <w:proofErr w:type="gramStart"/>
      <w:r>
        <w:t>".Google</w:t>
      </w:r>
      <w:proofErr w:type="gramEnd"/>
      <w:r>
        <w:t>" /&gt;</w:t>
      </w:r>
    </w:p>
    <w:p w14:paraId="66B3A88B" w14:textId="77777777" w:rsidR="00357605" w:rsidRDefault="001D1D91">
      <w:pPr>
        <w:pStyle w:val="BodyText"/>
        <w:spacing w:before="4"/>
      </w:pPr>
      <w:r>
        <w:t xml:space="preserve">        &lt;activity </w:t>
      </w:r>
      <w:proofErr w:type="spellStart"/>
      <w:r>
        <w:t>android:name</w:t>
      </w:r>
      <w:proofErr w:type="spellEnd"/>
      <w:r>
        <w:t>=</w:t>
      </w:r>
      <w:proofErr w:type="gramStart"/>
      <w:r>
        <w:t>".</w:t>
      </w:r>
      <w:proofErr w:type="spellStart"/>
      <w:r>
        <w:t>MainActivity</w:t>
      </w:r>
      <w:proofErr w:type="spellEnd"/>
      <w:proofErr w:type="gramEnd"/>
      <w:r>
        <w:t>"&gt;</w:t>
      </w:r>
    </w:p>
    <w:p w14:paraId="1555D9EE" w14:textId="77777777" w:rsidR="00357605" w:rsidRDefault="001D1D91">
      <w:pPr>
        <w:pStyle w:val="BodyText"/>
        <w:spacing w:before="4"/>
      </w:pPr>
      <w:r>
        <w:t xml:space="preserve">            &lt;intent-filter&gt;</w:t>
      </w:r>
    </w:p>
    <w:p w14:paraId="1996357D" w14:textId="77777777" w:rsidR="00357605" w:rsidRDefault="001D1D91">
      <w:pPr>
        <w:pStyle w:val="BodyText"/>
        <w:spacing w:before="4"/>
      </w:pPr>
      <w:r>
        <w:t xml:space="preserve">                &lt;action </w:t>
      </w:r>
      <w:proofErr w:type="spellStart"/>
      <w:r>
        <w:t>android:name</w:t>
      </w:r>
      <w:proofErr w:type="spellEnd"/>
      <w:r>
        <w:t>="</w:t>
      </w:r>
      <w:proofErr w:type="spellStart"/>
      <w:proofErr w:type="gramStart"/>
      <w:r>
        <w:t>android.intent</w:t>
      </w:r>
      <w:proofErr w:type="gramEnd"/>
      <w:r>
        <w:t>.action.MAIN</w:t>
      </w:r>
      <w:proofErr w:type="spellEnd"/>
      <w:r>
        <w:t>" /&gt;</w:t>
      </w:r>
    </w:p>
    <w:p w14:paraId="328EAE77" w14:textId="77777777" w:rsidR="00357605" w:rsidRDefault="00357605">
      <w:pPr>
        <w:pStyle w:val="BodyText"/>
        <w:spacing w:before="4"/>
      </w:pPr>
    </w:p>
    <w:p w14:paraId="26C7CB99" w14:textId="77777777" w:rsidR="00357605" w:rsidRDefault="001D1D91">
      <w:pPr>
        <w:pStyle w:val="BodyText"/>
        <w:spacing w:before="4"/>
      </w:pPr>
      <w:r>
        <w:t xml:space="preserve">                &lt;category </w:t>
      </w:r>
      <w:proofErr w:type="spellStart"/>
      <w:r>
        <w:t>android:name</w:t>
      </w:r>
      <w:proofErr w:type="spellEnd"/>
      <w:r>
        <w:t>="</w:t>
      </w:r>
      <w:proofErr w:type="spellStart"/>
      <w:proofErr w:type="gramStart"/>
      <w:r>
        <w:t>android.intent</w:t>
      </w:r>
      <w:proofErr w:type="gramEnd"/>
      <w:r>
        <w:t>.category.LAUNCHER</w:t>
      </w:r>
      <w:proofErr w:type="spellEnd"/>
      <w:r>
        <w:t>" /&gt;</w:t>
      </w:r>
    </w:p>
    <w:p w14:paraId="59DA612E" w14:textId="77777777" w:rsidR="00357605" w:rsidRDefault="001D1D91">
      <w:pPr>
        <w:pStyle w:val="BodyText"/>
        <w:spacing w:before="4"/>
      </w:pPr>
      <w:r>
        <w:t xml:space="preserve">            &lt;/intent-filter&gt;</w:t>
      </w:r>
    </w:p>
    <w:p w14:paraId="29CF0F2F" w14:textId="77777777" w:rsidR="00357605" w:rsidRDefault="001D1D91">
      <w:pPr>
        <w:pStyle w:val="BodyText"/>
        <w:spacing w:before="4"/>
      </w:pPr>
      <w:r>
        <w:t xml:space="preserve">        &lt;/activity&gt;</w:t>
      </w:r>
    </w:p>
    <w:p w14:paraId="07864004" w14:textId="77777777" w:rsidR="00357605" w:rsidRDefault="00357605">
      <w:pPr>
        <w:pStyle w:val="BodyText"/>
        <w:spacing w:before="4"/>
      </w:pPr>
    </w:p>
    <w:p w14:paraId="445286EF" w14:textId="77777777" w:rsidR="00357605" w:rsidRDefault="001D1D91">
      <w:pPr>
        <w:pStyle w:val="BodyText"/>
        <w:spacing w:before="4"/>
      </w:pPr>
      <w:r>
        <w:t xml:space="preserve">        &lt;meta-data</w:t>
      </w:r>
    </w:p>
    <w:p w14:paraId="2D0F627B" w14:textId="77777777" w:rsidR="00357605" w:rsidRDefault="001D1D91">
      <w:pPr>
        <w:pStyle w:val="BodyText"/>
        <w:spacing w:before="4"/>
      </w:pPr>
      <w:r>
        <w:t xml:space="preserve">            </w:t>
      </w:r>
      <w:proofErr w:type="spellStart"/>
      <w:r>
        <w:t>android:name</w:t>
      </w:r>
      <w:proofErr w:type="spellEnd"/>
      <w:r>
        <w:t>="</w:t>
      </w:r>
      <w:proofErr w:type="spellStart"/>
      <w:proofErr w:type="gramStart"/>
      <w:r>
        <w:t>com.razorpay</w:t>
      </w:r>
      <w:proofErr w:type="gramEnd"/>
      <w:r>
        <w:t>.ApiKey</w:t>
      </w:r>
      <w:proofErr w:type="spellEnd"/>
      <w:r>
        <w:t>"</w:t>
      </w:r>
    </w:p>
    <w:p w14:paraId="4241D27D" w14:textId="77777777" w:rsidR="00357605" w:rsidRDefault="001D1D91">
      <w:pPr>
        <w:pStyle w:val="BodyText"/>
        <w:spacing w:before="4"/>
      </w:pPr>
      <w:r>
        <w:t xml:space="preserve">            </w:t>
      </w:r>
      <w:proofErr w:type="spellStart"/>
      <w:r>
        <w:t>android:value</w:t>
      </w:r>
      <w:proofErr w:type="spellEnd"/>
      <w:r>
        <w:t>="@integer/</w:t>
      </w:r>
      <w:proofErr w:type="spellStart"/>
      <w:r>
        <w:t>google_play_services_version</w:t>
      </w:r>
      <w:proofErr w:type="spellEnd"/>
      <w:r>
        <w:t>" /&gt;</w:t>
      </w:r>
    </w:p>
    <w:p w14:paraId="7234DC06" w14:textId="77777777" w:rsidR="00357605" w:rsidRDefault="001D1D91">
      <w:pPr>
        <w:pStyle w:val="BodyText"/>
        <w:spacing w:before="4"/>
      </w:pPr>
      <w:r>
        <w:t xml:space="preserve">        &lt;meta-data</w:t>
      </w:r>
    </w:p>
    <w:p w14:paraId="70E9D17B" w14:textId="77777777" w:rsidR="00357605" w:rsidRDefault="001D1D91">
      <w:pPr>
        <w:pStyle w:val="BodyText"/>
        <w:spacing w:before="4"/>
      </w:pPr>
      <w:r>
        <w:t xml:space="preserve">            </w:t>
      </w:r>
      <w:proofErr w:type="spellStart"/>
      <w:r>
        <w:t>android:name</w:t>
      </w:r>
      <w:proofErr w:type="spellEnd"/>
      <w:r>
        <w:t>="</w:t>
      </w:r>
      <w:proofErr w:type="spellStart"/>
      <w:proofErr w:type="gramStart"/>
      <w:r>
        <w:t>com.google.android.gms.version</w:t>
      </w:r>
      <w:proofErr w:type="spellEnd"/>
      <w:proofErr w:type="gramEnd"/>
      <w:r>
        <w:t>"</w:t>
      </w:r>
    </w:p>
    <w:p w14:paraId="55164CE6" w14:textId="77777777" w:rsidR="00357605" w:rsidRDefault="001D1D91">
      <w:pPr>
        <w:pStyle w:val="BodyText"/>
        <w:spacing w:before="4"/>
      </w:pPr>
      <w:r>
        <w:t xml:space="preserve">            </w:t>
      </w:r>
      <w:proofErr w:type="spellStart"/>
      <w:r>
        <w:t>android:value</w:t>
      </w:r>
      <w:proofErr w:type="spellEnd"/>
      <w:r>
        <w:t>="@integer/</w:t>
      </w:r>
      <w:proofErr w:type="spellStart"/>
      <w:r>
        <w:t>google_play_services_version</w:t>
      </w:r>
      <w:proofErr w:type="spellEnd"/>
      <w:r>
        <w:t>" /&gt;</w:t>
      </w:r>
    </w:p>
    <w:p w14:paraId="5390FF13" w14:textId="77777777" w:rsidR="00357605" w:rsidRDefault="001D1D91">
      <w:pPr>
        <w:pStyle w:val="BodyText"/>
        <w:spacing w:before="4"/>
      </w:pPr>
      <w:r>
        <w:t xml:space="preserve">        &lt;meta-data</w:t>
      </w:r>
    </w:p>
    <w:p w14:paraId="7C966ED7" w14:textId="77777777" w:rsidR="00357605" w:rsidRDefault="001D1D91">
      <w:pPr>
        <w:pStyle w:val="BodyText"/>
        <w:spacing w:before="4"/>
      </w:pPr>
      <w:r>
        <w:t xml:space="preserve">            </w:t>
      </w:r>
      <w:proofErr w:type="spellStart"/>
      <w:r>
        <w:t>android:name</w:t>
      </w:r>
      <w:proofErr w:type="spellEnd"/>
      <w:r>
        <w:t>="</w:t>
      </w:r>
      <w:proofErr w:type="spellStart"/>
      <w:r>
        <w:t>preloaded_fonts</w:t>
      </w:r>
      <w:proofErr w:type="spellEnd"/>
      <w:r>
        <w:t>"</w:t>
      </w:r>
    </w:p>
    <w:p w14:paraId="3227205F" w14:textId="77777777" w:rsidR="00357605" w:rsidRDefault="001D1D91">
      <w:pPr>
        <w:pStyle w:val="BodyText"/>
        <w:spacing w:before="4"/>
      </w:pPr>
      <w:r>
        <w:t xml:space="preserve">            </w:t>
      </w:r>
      <w:proofErr w:type="spellStart"/>
      <w:r>
        <w:t>android:resource</w:t>
      </w:r>
      <w:proofErr w:type="spellEnd"/>
      <w:r>
        <w:t>="@array/</w:t>
      </w:r>
      <w:proofErr w:type="spellStart"/>
      <w:r>
        <w:t>preloaded_fonts</w:t>
      </w:r>
      <w:proofErr w:type="spellEnd"/>
      <w:r>
        <w:t>" /&gt;</w:t>
      </w:r>
    </w:p>
    <w:p w14:paraId="2211B681" w14:textId="77777777" w:rsidR="00357605" w:rsidRDefault="001D1D91">
      <w:pPr>
        <w:pStyle w:val="BodyText"/>
        <w:spacing w:before="4"/>
      </w:pPr>
      <w:r>
        <w:t xml:space="preserve">    &lt;/application&gt;</w:t>
      </w:r>
    </w:p>
    <w:p w14:paraId="1C932C1C" w14:textId="77777777" w:rsidR="00357605" w:rsidRDefault="00357605">
      <w:pPr>
        <w:pStyle w:val="BodyText"/>
        <w:spacing w:before="4"/>
      </w:pPr>
    </w:p>
    <w:p w14:paraId="550FFF51" w14:textId="77777777" w:rsidR="00357605" w:rsidRDefault="001D1D91">
      <w:pPr>
        <w:pStyle w:val="BodyText"/>
        <w:spacing w:before="4"/>
      </w:pPr>
      <w:r>
        <w:t>&lt;/manifest&gt;</w:t>
      </w:r>
    </w:p>
    <w:p w14:paraId="06AA12EB" w14:textId="77777777" w:rsidR="00357605" w:rsidRDefault="00357605">
      <w:pPr>
        <w:pStyle w:val="BodyText"/>
        <w:spacing w:before="4"/>
        <w:rPr>
          <w:b/>
          <w:bCs/>
          <w:sz w:val="28"/>
          <w:szCs w:val="28"/>
        </w:rPr>
      </w:pPr>
    </w:p>
    <w:p w14:paraId="49C942A2" w14:textId="5D8229BE" w:rsidR="00357605" w:rsidRDefault="001D1D91" w:rsidP="00C2330A">
      <w:pPr>
        <w:pStyle w:val="BodyText"/>
        <w:spacing w:before="4"/>
        <w:ind w:firstLineChars="50" w:firstLine="141"/>
        <w:rPr>
          <w:b/>
          <w:bCs/>
          <w:sz w:val="28"/>
          <w:szCs w:val="28"/>
        </w:rPr>
      </w:pPr>
      <w:r>
        <w:rPr>
          <w:b/>
          <w:bCs/>
          <w:sz w:val="28"/>
          <w:szCs w:val="28"/>
        </w:rPr>
        <w:t>google-</w:t>
      </w:r>
      <w:proofErr w:type="spellStart"/>
      <w:proofErr w:type="gramStart"/>
      <w:r>
        <w:rPr>
          <w:b/>
          <w:bCs/>
          <w:sz w:val="28"/>
          <w:szCs w:val="28"/>
        </w:rPr>
        <w:t>services.json</w:t>
      </w:r>
      <w:proofErr w:type="spellEnd"/>
      <w:proofErr w:type="gramEnd"/>
    </w:p>
    <w:p w14:paraId="490E2E9F" w14:textId="77777777" w:rsidR="00357605" w:rsidRDefault="001D1D91">
      <w:pPr>
        <w:pStyle w:val="BodyText"/>
        <w:spacing w:before="4"/>
        <w:ind w:firstLineChars="200" w:firstLine="480"/>
      </w:pPr>
      <w:r>
        <w:t>{</w:t>
      </w:r>
    </w:p>
    <w:p w14:paraId="401F6792" w14:textId="77777777" w:rsidR="00357605" w:rsidRDefault="001D1D91">
      <w:pPr>
        <w:pStyle w:val="BodyText"/>
        <w:spacing w:before="4"/>
        <w:ind w:firstLineChars="150" w:firstLine="360"/>
      </w:pPr>
      <w:r>
        <w:t xml:space="preserve">  "</w:t>
      </w:r>
      <w:proofErr w:type="spellStart"/>
      <w:proofErr w:type="gramStart"/>
      <w:r>
        <w:t>project</w:t>
      </w:r>
      <w:proofErr w:type="gramEnd"/>
      <w:r>
        <w:t>_info</w:t>
      </w:r>
      <w:proofErr w:type="spellEnd"/>
      <w:r>
        <w:t>": {</w:t>
      </w:r>
    </w:p>
    <w:p w14:paraId="0FD535C4" w14:textId="77777777" w:rsidR="00357605" w:rsidRDefault="001D1D91">
      <w:pPr>
        <w:pStyle w:val="BodyText"/>
        <w:spacing w:before="4"/>
      </w:pPr>
      <w:r>
        <w:t xml:space="preserve">        "</w:t>
      </w:r>
      <w:proofErr w:type="spellStart"/>
      <w:proofErr w:type="gramStart"/>
      <w:r>
        <w:t>project</w:t>
      </w:r>
      <w:proofErr w:type="gramEnd"/>
      <w:r>
        <w:t>_number</w:t>
      </w:r>
      <w:proofErr w:type="spellEnd"/>
      <w:r>
        <w:t>": "285584894612",</w:t>
      </w:r>
    </w:p>
    <w:p w14:paraId="017C5EFF" w14:textId="77777777" w:rsidR="00357605" w:rsidRDefault="001D1D91">
      <w:pPr>
        <w:pStyle w:val="BodyText"/>
        <w:spacing w:before="4"/>
      </w:pPr>
      <w:r>
        <w:t xml:space="preserve">       "</w:t>
      </w:r>
      <w:proofErr w:type="spellStart"/>
      <w:proofErr w:type="gramStart"/>
      <w:r>
        <w:t>firebase</w:t>
      </w:r>
      <w:proofErr w:type="gramEnd"/>
      <w:r>
        <w:t>_url</w:t>
      </w:r>
      <w:proofErr w:type="spellEnd"/>
      <w:r>
        <w:t>": "https://multiscreen-7a09c.firebaseio.com",</w:t>
      </w:r>
    </w:p>
    <w:p w14:paraId="1B55185B" w14:textId="77777777" w:rsidR="00357605" w:rsidRDefault="001D1D91">
      <w:pPr>
        <w:pStyle w:val="BodyText"/>
        <w:spacing w:before="4"/>
      </w:pPr>
      <w:r>
        <w:t xml:space="preserve">       "</w:t>
      </w:r>
      <w:proofErr w:type="spellStart"/>
      <w:proofErr w:type="gramStart"/>
      <w:r>
        <w:t>project</w:t>
      </w:r>
      <w:proofErr w:type="gramEnd"/>
      <w:r>
        <w:t>_id</w:t>
      </w:r>
      <w:proofErr w:type="spellEnd"/>
      <w:r>
        <w:t>": "multiscreen-7a09c",</w:t>
      </w:r>
    </w:p>
    <w:p w14:paraId="2A942BFC" w14:textId="77777777" w:rsidR="00357605" w:rsidRDefault="001D1D91">
      <w:pPr>
        <w:pStyle w:val="BodyText"/>
        <w:spacing w:before="4"/>
      </w:pPr>
      <w:r>
        <w:t xml:space="preserve">        "</w:t>
      </w:r>
      <w:proofErr w:type="spellStart"/>
      <w:proofErr w:type="gramStart"/>
      <w:r>
        <w:t>storage</w:t>
      </w:r>
      <w:proofErr w:type="gramEnd"/>
      <w:r>
        <w:t>_bucket</w:t>
      </w:r>
      <w:proofErr w:type="spellEnd"/>
      <w:r>
        <w:t>": "multiscreen-7a09c.appspot.com"</w:t>
      </w:r>
    </w:p>
    <w:p w14:paraId="1168281F" w14:textId="77777777" w:rsidR="00357605" w:rsidRDefault="001D1D91">
      <w:pPr>
        <w:pStyle w:val="BodyText"/>
        <w:spacing w:before="4"/>
      </w:pPr>
      <w:r>
        <w:t xml:space="preserve">         },</w:t>
      </w:r>
    </w:p>
    <w:p w14:paraId="35EDC9CB" w14:textId="4DB9957E" w:rsidR="00C2330A" w:rsidRDefault="00C2330A">
      <w:pPr>
        <w:pStyle w:val="BodyText"/>
        <w:spacing w:before="4"/>
      </w:pPr>
      <w:r>
        <w:t>CMRTC                                                                                                                                                   13</w:t>
      </w:r>
    </w:p>
    <w:p w14:paraId="63D7E69E" w14:textId="65883889" w:rsidR="00357605" w:rsidRDefault="001D1D91">
      <w:pPr>
        <w:pStyle w:val="BodyText"/>
        <w:spacing w:before="4"/>
      </w:pPr>
      <w:r>
        <w:lastRenderedPageBreak/>
        <w:t xml:space="preserve"> "client": [</w:t>
      </w:r>
    </w:p>
    <w:p w14:paraId="6CB72A2D" w14:textId="77777777" w:rsidR="00357605" w:rsidRDefault="001D1D91">
      <w:pPr>
        <w:pStyle w:val="BodyText"/>
        <w:spacing w:before="4"/>
      </w:pPr>
      <w:r>
        <w:t xml:space="preserve">       {</w:t>
      </w:r>
    </w:p>
    <w:p w14:paraId="49DA02B9" w14:textId="77777777" w:rsidR="00357605" w:rsidRDefault="001D1D91">
      <w:pPr>
        <w:pStyle w:val="BodyText"/>
        <w:spacing w:before="4"/>
      </w:pPr>
      <w:r>
        <w:t xml:space="preserve">        "</w:t>
      </w:r>
      <w:proofErr w:type="spellStart"/>
      <w:proofErr w:type="gramStart"/>
      <w:r>
        <w:t>client</w:t>
      </w:r>
      <w:proofErr w:type="gramEnd"/>
      <w:r>
        <w:t>_info</w:t>
      </w:r>
      <w:proofErr w:type="spellEnd"/>
      <w:r>
        <w:t>": {</w:t>
      </w:r>
    </w:p>
    <w:p w14:paraId="4BA74F25" w14:textId="77777777" w:rsidR="00357605" w:rsidRDefault="001D1D91">
      <w:pPr>
        <w:pStyle w:val="BodyText"/>
        <w:spacing w:before="4"/>
      </w:pPr>
      <w:r>
        <w:t xml:space="preserve">        "</w:t>
      </w:r>
      <w:proofErr w:type="spellStart"/>
      <w:r>
        <w:t>mobilesdk_app_id</w:t>
      </w:r>
      <w:proofErr w:type="spellEnd"/>
      <w:r>
        <w:t>": "</w:t>
      </w:r>
      <w:proofErr w:type="gramStart"/>
      <w:r>
        <w:t>1:285584894612:android</w:t>
      </w:r>
      <w:proofErr w:type="gramEnd"/>
      <w:r>
        <w:t>:6eaff8a809e3c51c20e281",</w:t>
      </w:r>
    </w:p>
    <w:p w14:paraId="6C941368" w14:textId="77777777" w:rsidR="00357605" w:rsidRDefault="001D1D91">
      <w:pPr>
        <w:pStyle w:val="BodyText"/>
        <w:spacing w:before="4"/>
      </w:pPr>
      <w:r>
        <w:t xml:space="preserve">        "</w:t>
      </w:r>
      <w:proofErr w:type="spellStart"/>
      <w:proofErr w:type="gramStart"/>
      <w:r>
        <w:t>android</w:t>
      </w:r>
      <w:proofErr w:type="gramEnd"/>
      <w:r>
        <w:t>_client_info</w:t>
      </w:r>
      <w:proofErr w:type="spellEnd"/>
      <w:r>
        <w:t>": {</w:t>
      </w:r>
    </w:p>
    <w:p w14:paraId="07B97C3D" w14:textId="77777777" w:rsidR="00357605" w:rsidRDefault="001D1D91">
      <w:pPr>
        <w:pStyle w:val="BodyText"/>
        <w:spacing w:before="4"/>
      </w:pPr>
      <w:r>
        <w:t xml:space="preserve">          "</w:t>
      </w:r>
      <w:proofErr w:type="spellStart"/>
      <w:r>
        <w:t>package_name</w:t>
      </w:r>
      <w:proofErr w:type="spellEnd"/>
      <w:r>
        <w:t>": "</w:t>
      </w:r>
      <w:proofErr w:type="spellStart"/>
      <w:r>
        <w:t>com.</w:t>
      </w:r>
      <w:proofErr w:type="gramStart"/>
      <w:r>
        <w:t>example.multiscreen</w:t>
      </w:r>
      <w:proofErr w:type="spellEnd"/>
      <w:proofErr w:type="gramEnd"/>
      <w:r>
        <w:t>"</w:t>
      </w:r>
    </w:p>
    <w:p w14:paraId="71DFE296" w14:textId="77777777" w:rsidR="00357605" w:rsidRDefault="001D1D91">
      <w:pPr>
        <w:pStyle w:val="BodyText"/>
        <w:spacing w:before="4"/>
      </w:pPr>
      <w:r>
        <w:t xml:space="preserve">        }</w:t>
      </w:r>
    </w:p>
    <w:p w14:paraId="350477B3" w14:textId="77777777" w:rsidR="00357605" w:rsidRDefault="001D1D91">
      <w:pPr>
        <w:pStyle w:val="BodyText"/>
        <w:spacing w:before="4"/>
      </w:pPr>
      <w:r>
        <w:t xml:space="preserve">      },</w:t>
      </w:r>
    </w:p>
    <w:p w14:paraId="0770D464" w14:textId="77777777" w:rsidR="00357605" w:rsidRDefault="001D1D91">
      <w:pPr>
        <w:pStyle w:val="BodyText"/>
        <w:spacing w:before="4"/>
      </w:pPr>
      <w:r>
        <w:t xml:space="preserve">      "</w:t>
      </w:r>
      <w:proofErr w:type="spellStart"/>
      <w:proofErr w:type="gramStart"/>
      <w:r>
        <w:t>oauth</w:t>
      </w:r>
      <w:proofErr w:type="gramEnd"/>
      <w:r>
        <w:t>_client</w:t>
      </w:r>
      <w:proofErr w:type="spellEnd"/>
      <w:r>
        <w:t>": [</w:t>
      </w:r>
    </w:p>
    <w:p w14:paraId="0E90A2F3" w14:textId="77777777" w:rsidR="00357605" w:rsidRDefault="001D1D91">
      <w:pPr>
        <w:pStyle w:val="BodyText"/>
        <w:spacing w:before="4"/>
      </w:pPr>
      <w:r>
        <w:t xml:space="preserve">        {</w:t>
      </w:r>
    </w:p>
    <w:p w14:paraId="5DC7F49B" w14:textId="77777777" w:rsidR="00357605" w:rsidRDefault="001D1D91">
      <w:pPr>
        <w:pStyle w:val="BodyText"/>
        <w:spacing w:before="4"/>
      </w:pPr>
      <w:r>
        <w:t xml:space="preserve">          "</w:t>
      </w:r>
      <w:proofErr w:type="spellStart"/>
      <w:proofErr w:type="gramStart"/>
      <w:r>
        <w:t>client</w:t>
      </w:r>
      <w:proofErr w:type="gramEnd"/>
      <w:r>
        <w:t>_id</w:t>
      </w:r>
      <w:proofErr w:type="spellEnd"/>
      <w:r>
        <w:t>": "285584894612-hj0ju2epp0gntdvegfrfj34fstvp9nfd.apps.googleusercontent.com",</w:t>
      </w:r>
    </w:p>
    <w:p w14:paraId="5AFFBE37" w14:textId="77777777" w:rsidR="00357605" w:rsidRDefault="001D1D91">
      <w:pPr>
        <w:pStyle w:val="BodyText"/>
        <w:spacing w:before="4"/>
      </w:pPr>
      <w:r>
        <w:t xml:space="preserve">          "</w:t>
      </w:r>
      <w:proofErr w:type="spellStart"/>
      <w:proofErr w:type="gramStart"/>
      <w:r>
        <w:t>client</w:t>
      </w:r>
      <w:proofErr w:type="gramEnd"/>
      <w:r>
        <w:t>_type</w:t>
      </w:r>
      <w:proofErr w:type="spellEnd"/>
      <w:r>
        <w:t>": 1,</w:t>
      </w:r>
    </w:p>
    <w:p w14:paraId="20313101" w14:textId="77777777" w:rsidR="00357605" w:rsidRDefault="001D1D91">
      <w:pPr>
        <w:pStyle w:val="BodyText"/>
        <w:spacing w:before="4"/>
      </w:pPr>
      <w:r>
        <w:t xml:space="preserve">          "</w:t>
      </w:r>
      <w:proofErr w:type="spellStart"/>
      <w:proofErr w:type="gramStart"/>
      <w:r>
        <w:t>android</w:t>
      </w:r>
      <w:proofErr w:type="gramEnd"/>
      <w:r>
        <w:t>_info</w:t>
      </w:r>
      <w:proofErr w:type="spellEnd"/>
      <w:r>
        <w:t>": {</w:t>
      </w:r>
    </w:p>
    <w:p w14:paraId="1A31B1DB" w14:textId="77777777" w:rsidR="00357605" w:rsidRDefault="001D1D91">
      <w:pPr>
        <w:pStyle w:val="BodyText"/>
        <w:spacing w:before="4"/>
      </w:pPr>
      <w:r>
        <w:t xml:space="preserve">            "</w:t>
      </w:r>
      <w:proofErr w:type="spellStart"/>
      <w:r>
        <w:t>package_name</w:t>
      </w:r>
      <w:proofErr w:type="spellEnd"/>
      <w:r>
        <w:t>": "</w:t>
      </w:r>
      <w:proofErr w:type="spellStart"/>
      <w:r>
        <w:t>com.</w:t>
      </w:r>
      <w:proofErr w:type="gramStart"/>
      <w:r>
        <w:t>example.multiscreen</w:t>
      </w:r>
      <w:proofErr w:type="spellEnd"/>
      <w:proofErr w:type="gramEnd"/>
      <w:r>
        <w:t>",</w:t>
      </w:r>
    </w:p>
    <w:p w14:paraId="7F80E4C3" w14:textId="77777777" w:rsidR="00357605" w:rsidRDefault="001D1D91">
      <w:pPr>
        <w:pStyle w:val="BodyText"/>
        <w:spacing w:before="4"/>
      </w:pPr>
      <w:r>
        <w:t xml:space="preserve">            "</w:t>
      </w:r>
      <w:proofErr w:type="spellStart"/>
      <w:proofErr w:type="gramStart"/>
      <w:r>
        <w:t>certificate</w:t>
      </w:r>
      <w:proofErr w:type="gramEnd"/>
      <w:r>
        <w:t>_hash</w:t>
      </w:r>
      <w:proofErr w:type="spellEnd"/>
      <w:r>
        <w:t>": "38d8ad665abb3afa29282aae50761c1713af6b49"</w:t>
      </w:r>
    </w:p>
    <w:p w14:paraId="0ED5149D" w14:textId="77777777" w:rsidR="00357605" w:rsidRDefault="001D1D91">
      <w:pPr>
        <w:pStyle w:val="BodyText"/>
        <w:spacing w:before="4"/>
      </w:pPr>
      <w:r>
        <w:t xml:space="preserve">          }</w:t>
      </w:r>
    </w:p>
    <w:p w14:paraId="1F84839C" w14:textId="77777777" w:rsidR="00357605" w:rsidRDefault="001D1D91">
      <w:pPr>
        <w:pStyle w:val="BodyText"/>
        <w:spacing w:before="4"/>
      </w:pPr>
      <w:r>
        <w:t xml:space="preserve">        },</w:t>
      </w:r>
    </w:p>
    <w:p w14:paraId="39B9B078" w14:textId="77777777" w:rsidR="00357605" w:rsidRDefault="001D1D91">
      <w:pPr>
        <w:pStyle w:val="BodyText"/>
        <w:spacing w:before="4"/>
      </w:pPr>
      <w:r>
        <w:t xml:space="preserve">        {</w:t>
      </w:r>
    </w:p>
    <w:p w14:paraId="23B3B94C" w14:textId="77777777" w:rsidR="00357605" w:rsidRDefault="001D1D91">
      <w:pPr>
        <w:pStyle w:val="BodyText"/>
        <w:spacing w:before="4"/>
      </w:pPr>
      <w:r>
        <w:t xml:space="preserve">          "</w:t>
      </w:r>
      <w:proofErr w:type="spellStart"/>
      <w:proofErr w:type="gramStart"/>
      <w:r>
        <w:t>client</w:t>
      </w:r>
      <w:proofErr w:type="gramEnd"/>
      <w:r>
        <w:t>_id</w:t>
      </w:r>
      <w:proofErr w:type="spellEnd"/>
      <w:r>
        <w:t>": "285584894612-8n9keofb2r9jfrcrh8luajg1b5ua6ujv.apps.googleusercontent.com",</w:t>
      </w:r>
    </w:p>
    <w:p w14:paraId="40D859F2" w14:textId="77777777" w:rsidR="00357605" w:rsidRDefault="001D1D91">
      <w:pPr>
        <w:pStyle w:val="BodyText"/>
        <w:spacing w:before="4"/>
      </w:pPr>
      <w:r>
        <w:t xml:space="preserve">          "</w:t>
      </w:r>
      <w:proofErr w:type="spellStart"/>
      <w:proofErr w:type="gramStart"/>
      <w:r>
        <w:t>client</w:t>
      </w:r>
      <w:proofErr w:type="gramEnd"/>
      <w:r>
        <w:t>_type</w:t>
      </w:r>
      <w:proofErr w:type="spellEnd"/>
      <w:r>
        <w:t>": 3</w:t>
      </w:r>
    </w:p>
    <w:p w14:paraId="46FF81BD" w14:textId="77777777" w:rsidR="00357605" w:rsidRDefault="001D1D91">
      <w:pPr>
        <w:pStyle w:val="BodyText"/>
        <w:spacing w:before="4"/>
      </w:pPr>
      <w:r>
        <w:t xml:space="preserve">        }</w:t>
      </w:r>
    </w:p>
    <w:p w14:paraId="53210DEB" w14:textId="77777777" w:rsidR="00357605" w:rsidRDefault="001D1D91">
      <w:pPr>
        <w:pStyle w:val="BodyText"/>
        <w:spacing w:before="4"/>
      </w:pPr>
      <w:r>
        <w:t xml:space="preserve">      ],</w:t>
      </w:r>
    </w:p>
    <w:p w14:paraId="361FDD8B" w14:textId="77777777" w:rsidR="00357605" w:rsidRDefault="001D1D91">
      <w:pPr>
        <w:pStyle w:val="BodyText"/>
        <w:spacing w:before="4"/>
      </w:pPr>
      <w:r>
        <w:t xml:space="preserve">      "</w:t>
      </w:r>
      <w:proofErr w:type="spellStart"/>
      <w:proofErr w:type="gramStart"/>
      <w:r>
        <w:t>api</w:t>
      </w:r>
      <w:proofErr w:type="gramEnd"/>
      <w:r>
        <w:t>_key</w:t>
      </w:r>
      <w:proofErr w:type="spellEnd"/>
      <w:r>
        <w:t>": [</w:t>
      </w:r>
    </w:p>
    <w:p w14:paraId="7F82E9EB" w14:textId="77777777" w:rsidR="00357605" w:rsidRDefault="001D1D91">
      <w:pPr>
        <w:pStyle w:val="BodyText"/>
        <w:spacing w:before="4"/>
      </w:pPr>
      <w:r>
        <w:t xml:space="preserve">        {</w:t>
      </w:r>
    </w:p>
    <w:p w14:paraId="5C54E710" w14:textId="77777777" w:rsidR="00357605" w:rsidRDefault="001D1D91">
      <w:pPr>
        <w:pStyle w:val="BodyText"/>
        <w:spacing w:before="4"/>
      </w:pPr>
      <w:r>
        <w:t xml:space="preserve">          "</w:t>
      </w:r>
      <w:proofErr w:type="spellStart"/>
      <w:proofErr w:type="gramStart"/>
      <w:r>
        <w:t>current</w:t>
      </w:r>
      <w:proofErr w:type="gramEnd"/>
      <w:r>
        <w:t>_key</w:t>
      </w:r>
      <w:proofErr w:type="spellEnd"/>
      <w:r>
        <w:t>": "AIzaSyBzKe4LVmg7tMdPUwzT2keql18z045qSqQ"</w:t>
      </w:r>
    </w:p>
    <w:p w14:paraId="4031330B" w14:textId="77777777" w:rsidR="00357605" w:rsidRDefault="001D1D91">
      <w:pPr>
        <w:pStyle w:val="BodyText"/>
        <w:spacing w:before="4"/>
      </w:pPr>
      <w:r>
        <w:t xml:space="preserve">        }</w:t>
      </w:r>
    </w:p>
    <w:p w14:paraId="3A800BDB" w14:textId="77777777" w:rsidR="00357605" w:rsidRDefault="001D1D91">
      <w:pPr>
        <w:pStyle w:val="BodyText"/>
        <w:spacing w:before="4"/>
      </w:pPr>
      <w:r>
        <w:t xml:space="preserve">      ],</w:t>
      </w:r>
    </w:p>
    <w:p w14:paraId="5D53A8BF" w14:textId="77777777" w:rsidR="00357605" w:rsidRDefault="001D1D91">
      <w:pPr>
        <w:pStyle w:val="BodyText"/>
        <w:spacing w:before="4"/>
      </w:pPr>
      <w:r>
        <w:t xml:space="preserve">      "services": {</w:t>
      </w:r>
    </w:p>
    <w:p w14:paraId="6D7D9F92" w14:textId="77777777" w:rsidR="00357605" w:rsidRDefault="001D1D91">
      <w:pPr>
        <w:pStyle w:val="BodyText"/>
        <w:spacing w:before="4"/>
      </w:pPr>
      <w:r>
        <w:t xml:space="preserve">        "</w:t>
      </w:r>
      <w:proofErr w:type="spellStart"/>
      <w:proofErr w:type="gramStart"/>
      <w:r>
        <w:t>appinvite</w:t>
      </w:r>
      <w:proofErr w:type="gramEnd"/>
      <w:r>
        <w:t>_service</w:t>
      </w:r>
      <w:proofErr w:type="spellEnd"/>
      <w:r>
        <w:t>": {</w:t>
      </w:r>
    </w:p>
    <w:p w14:paraId="075F8B5E" w14:textId="77777777" w:rsidR="00357605" w:rsidRDefault="001D1D91">
      <w:pPr>
        <w:pStyle w:val="BodyText"/>
        <w:spacing w:before="4"/>
      </w:pPr>
      <w:r>
        <w:t xml:space="preserve">          "</w:t>
      </w:r>
      <w:proofErr w:type="spellStart"/>
      <w:proofErr w:type="gramStart"/>
      <w:r>
        <w:t>other</w:t>
      </w:r>
      <w:proofErr w:type="gramEnd"/>
      <w:r>
        <w:t>_platform_oauth_client</w:t>
      </w:r>
      <w:proofErr w:type="spellEnd"/>
      <w:r>
        <w:t>": [</w:t>
      </w:r>
    </w:p>
    <w:p w14:paraId="77725B34" w14:textId="77777777" w:rsidR="00357605" w:rsidRDefault="001D1D91">
      <w:pPr>
        <w:pStyle w:val="BodyText"/>
        <w:spacing w:before="4"/>
      </w:pPr>
      <w:r>
        <w:t xml:space="preserve">            {</w:t>
      </w:r>
    </w:p>
    <w:p w14:paraId="7921D3B9" w14:textId="77777777" w:rsidR="00357605" w:rsidRDefault="001D1D91">
      <w:pPr>
        <w:pStyle w:val="BodyText"/>
        <w:spacing w:before="4"/>
      </w:pPr>
      <w:r>
        <w:t xml:space="preserve">              "</w:t>
      </w:r>
      <w:proofErr w:type="spellStart"/>
      <w:proofErr w:type="gramStart"/>
      <w:r>
        <w:t>client</w:t>
      </w:r>
      <w:proofErr w:type="gramEnd"/>
      <w:r>
        <w:t>_id</w:t>
      </w:r>
      <w:proofErr w:type="spellEnd"/>
      <w:r>
        <w:t>": "285584894612-8n9keofb2r9jfrcrh8luajg1b5ua6ujv.apps.googleusercontent.com",</w:t>
      </w:r>
    </w:p>
    <w:p w14:paraId="21C44789" w14:textId="77777777" w:rsidR="00357605" w:rsidRDefault="001D1D91">
      <w:pPr>
        <w:pStyle w:val="BodyText"/>
        <w:spacing w:before="4"/>
      </w:pPr>
      <w:r>
        <w:t xml:space="preserve">              "</w:t>
      </w:r>
      <w:proofErr w:type="spellStart"/>
      <w:proofErr w:type="gramStart"/>
      <w:r>
        <w:t>client</w:t>
      </w:r>
      <w:proofErr w:type="gramEnd"/>
      <w:r>
        <w:t>_type</w:t>
      </w:r>
      <w:proofErr w:type="spellEnd"/>
      <w:r>
        <w:t>": 3</w:t>
      </w:r>
    </w:p>
    <w:p w14:paraId="01F918D5" w14:textId="77777777" w:rsidR="00357605" w:rsidRDefault="001D1D91">
      <w:pPr>
        <w:pStyle w:val="BodyText"/>
        <w:spacing w:before="4"/>
      </w:pPr>
      <w:r>
        <w:t xml:space="preserve">            }</w:t>
      </w:r>
    </w:p>
    <w:p w14:paraId="4C3A507C" w14:textId="77777777" w:rsidR="00357605" w:rsidRDefault="001D1D91">
      <w:pPr>
        <w:pStyle w:val="BodyText"/>
        <w:spacing w:before="4"/>
      </w:pPr>
      <w:r>
        <w:t xml:space="preserve">          ]</w:t>
      </w:r>
    </w:p>
    <w:p w14:paraId="742E8C39" w14:textId="77777777" w:rsidR="00357605" w:rsidRDefault="001D1D91">
      <w:pPr>
        <w:pStyle w:val="BodyText"/>
        <w:spacing w:before="4"/>
      </w:pPr>
      <w:r>
        <w:t xml:space="preserve">        }</w:t>
      </w:r>
    </w:p>
    <w:p w14:paraId="38C65C1F" w14:textId="77777777" w:rsidR="00357605" w:rsidRDefault="001D1D91">
      <w:pPr>
        <w:pStyle w:val="BodyText"/>
        <w:spacing w:before="4"/>
      </w:pPr>
      <w:r>
        <w:t xml:space="preserve">      }</w:t>
      </w:r>
    </w:p>
    <w:p w14:paraId="2CC8DD04" w14:textId="77777777" w:rsidR="00357605" w:rsidRDefault="001D1D91">
      <w:pPr>
        <w:pStyle w:val="BodyText"/>
        <w:spacing w:before="4"/>
      </w:pPr>
      <w:r>
        <w:t xml:space="preserve">    }</w:t>
      </w:r>
    </w:p>
    <w:p w14:paraId="30D3AE6F" w14:textId="77777777" w:rsidR="00357605" w:rsidRDefault="001D1D91">
      <w:pPr>
        <w:pStyle w:val="BodyText"/>
        <w:spacing w:before="4"/>
      </w:pPr>
      <w:r>
        <w:t xml:space="preserve">  ],</w:t>
      </w:r>
    </w:p>
    <w:p w14:paraId="43D792D8" w14:textId="77777777" w:rsidR="00357605" w:rsidRDefault="001D1D91">
      <w:pPr>
        <w:pStyle w:val="BodyText"/>
        <w:spacing w:before="4"/>
      </w:pPr>
      <w:r>
        <w:t xml:space="preserve">  "</w:t>
      </w:r>
      <w:proofErr w:type="spellStart"/>
      <w:proofErr w:type="gramStart"/>
      <w:r>
        <w:t>configuration</w:t>
      </w:r>
      <w:proofErr w:type="gramEnd"/>
      <w:r>
        <w:t>_version</w:t>
      </w:r>
      <w:proofErr w:type="spellEnd"/>
      <w:r>
        <w:t>": "1"</w:t>
      </w:r>
    </w:p>
    <w:p w14:paraId="40293CFD" w14:textId="77777777" w:rsidR="00357605" w:rsidRDefault="001D1D91">
      <w:pPr>
        <w:pStyle w:val="BodyText"/>
        <w:spacing w:before="4"/>
      </w:pPr>
      <w:r>
        <w:t>}</w:t>
      </w:r>
    </w:p>
    <w:p w14:paraId="09158B8F" w14:textId="77777777" w:rsidR="00357605" w:rsidRDefault="001D1D91">
      <w:pPr>
        <w:pStyle w:val="BodyText"/>
        <w:spacing w:before="4"/>
        <w:ind w:firstLineChars="100" w:firstLine="281"/>
        <w:rPr>
          <w:b/>
          <w:bCs/>
          <w:sz w:val="28"/>
          <w:szCs w:val="28"/>
        </w:rPr>
      </w:pPr>
      <w:proofErr w:type="spellStart"/>
      <w:r>
        <w:rPr>
          <w:b/>
          <w:bCs/>
          <w:sz w:val="28"/>
          <w:szCs w:val="28"/>
        </w:rPr>
        <w:t>runConfigurations</w:t>
      </w:r>
      <w:proofErr w:type="spellEnd"/>
      <w:r>
        <w:rPr>
          <w:b/>
          <w:bCs/>
          <w:sz w:val="28"/>
          <w:szCs w:val="28"/>
        </w:rPr>
        <w:t xml:space="preserve"> (1).xml</w:t>
      </w:r>
    </w:p>
    <w:p w14:paraId="1E757EFF" w14:textId="77777777" w:rsidR="00357605" w:rsidRDefault="00357605">
      <w:pPr>
        <w:pStyle w:val="BodyText"/>
        <w:spacing w:before="4"/>
      </w:pPr>
    </w:p>
    <w:p w14:paraId="1C95CDC9" w14:textId="77777777" w:rsidR="00357605" w:rsidRDefault="001D1D91">
      <w:pPr>
        <w:pStyle w:val="BodyText"/>
        <w:spacing w:before="4"/>
        <w:ind w:firstLineChars="200" w:firstLine="480"/>
      </w:pPr>
      <w:r>
        <w:t>&lt;?xml version="1.0" encoding="UTF-8"?&gt;</w:t>
      </w:r>
    </w:p>
    <w:p w14:paraId="3A0466FF" w14:textId="77777777" w:rsidR="00357605" w:rsidRDefault="001D1D91">
      <w:pPr>
        <w:pStyle w:val="BodyText"/>
        <w:spacing w:before="4"/>
        <w:ind w:firstLineChars="200" w:firstLine="480"/>
      </w:pPr>
      <w:r>
        <w:t>&lt;project version="4"&gt;</w:t>
      </w:r>
    </w:p>
    <w:p w14:paraId="55F00958" w14:textId="77777777" w:rsidR="00357605" w:rsidRDefault="001D1D91">
      <w:pPr>
        <w:pStyle w:val="BodyText"/>
        <w:spacing w:before="4"/>
      </w:pPr>
      <w:r>
        <w:t xml:space="preserve">       &lt;component name="</w:t>
      </w:r>
      <w:proofErr w:type="spellStart"/>
      <w:r>
        <w:t>RunConfigurationProducerService</w:t>
      </w:r>
      <w:proofErr w:type="spellEnd"/>
      <w:r>
        <w:t>"&gt;</w:t>
      </w:r>
    </w:p>
    <w:p w14:paraId="74A36476" w14:textId="77777777" w:rsidR="00357605" w:rsidRDefault="001D1D91">
      <w:pPr>
        <w:pStyle w:val="BodyText"/>
        <w:spacing w:before="4"/>
      </w:pPr>
      <w:r>
        <w:t xml:space="preserve">      &lt;option name="</w:t>
      </w:r>
      <w:proofErr w:type="spellStart"/>
      <w:r>
        <w:t>ignoredProducers</w:t>
      </w:r>
      <w:proofErr w:type="spellEnd"/>
      <w:r>
        <w:t>"&gt;</w:t>
      </w:r>
    </w:p>
    <w:p w14:paraId="3B51E77F" w14:textId="77777777" w:rsidR="00357605" w:rsidRDefault="001D1D91">
      <w:pPr>
        <w:pStyle w:val="BodyText"/>
        <w:spacing w:before="4"/>
      </w:pPr>
      <w:r>
        <w:t xml:space="preserve">      &lt;set&gt;</w:t>
      </w:r>
    </w:p>
    <w:p w14:paraId="502ACAE1" w14:textId="77777777" w:rsidR="00357605" w:rsidRDefault="001D1D91">
      <w:pPr>
        <w:pStyle w:val="BodyText"/>
        <w:spacing w:before="4"/>
        <w:ind w:left="360" w:hangingChars="150" w:hanging="360"/>
      </w:pPr>
      <w:r>
        <w:t xml:space="preserve">        &lt;option value="</w:t>
      </w:r>
      <w:proofErr w:type="gramStart"/>
      <w:r>
        <w:t>org.jetbrains</w:t>
      </w:r>
      <w:proofErr w:type="gramEnd"/>
      <w:r>
        <w:t>.plugins.gradle.execution.test.runner.AllInPackageGradleConfigurationProducer" /&gt;</w:t>
      </w:r>
    </w:p>
    <w:p w14:paraId="14B5E81E" w14:textId="50B0008D" w:rsidR="00357605" w:rsidRDefault="001D1D91">
      <w:pPr>
        <w:pStyle w:val="BodyText"/>
        <w:spacing w:before="4"/>
      </w:pPr>
      <w:r>
        <w:t xml:space="preserve">        &lt;option value="</w:t>
      </w:r>
      <w:proofErr w:type="gramStart"/>
      <w:r>
        <w:t>org.jetbrains</w:t>
      </w:r>
      <w:proofErr w:type="gramEnd"/>
      <w:r>
        <w:t>.plugins.gradle.execution.test.runner.TestClassGradleConfigurationProducer" /&gt;</w:t>
      </w:r>
    </w:p>
    <w:p w14:paraId="0B11F7D8" w14:textId="4E2407B3" w:rsidR="00C2330A" w:rsidRDefault="00C2330A">
      <w:pPr>
        <w:pStyle w:val="BodyText"/>
        <w:spacing w:before="4"/>
      </w:pPr>
      <w:r>
        <w:t>CMRTC                                                                                                                                                        14</w:t>
      </w:r>
    </w:p>
    <w:p w14:paraId="21967A3A" w14:textId="77777777" w:rsidR="00357605" w:rsidRDefault="001D1D91">
      <w:pPr>
        <w:pStyle w:val="BodyText"/>
        <w:spacing w:before="4"/>
        <w:ind w:left="240" w:hangingChars="100" w:hanging="240"/>
      </w:pPr>
      <w:r>
        <w:lastRenderedPageBreak/>
        <w:t xml:space="preserve">        &lt;option value="</w:t>
      </w:r>
      <w:proofErr w:type="gramStart"/>
      <w:r>
        <w:t>org.jetbrains</w:t>
      </w:r>
      <w:proofErr w:type="gramEnd"/>
      <w:r>
        <w:t>.plugins.gradle.execution.test.runner.TestMethodGradleConfigurationProducer" /&gt;</w:t>
      </w:r>
    </w:p>
    <w:p w14:paraId="24DBC6CF" w14:textId="77777777" w:rsidR="00357605" w:rsidRDefault="001D1D91">
      <w:pPr>
        <w:pStyle w:val="BodyText"/>
        <w:spacing w:before="4"/>
      </w:pPr>
      <w:r>
        <w:t xml:space="preserve">         &lt;/set&gt;</w:t>
      </w:r>
    </w:p>
    <w:p w14:paraId="1E66AE78" w14:textId="77777777" w:rsidR="00357605" w:rsidRDefault="001D1D91">
      <w:pPr>
        <w:pStyle w:val="BodyText"/>
        <w:spacing w:before="4"/>
        <w:ind w:firstLineChars="100" w:firstLine="240"/>
      </w:pPr>
      <w:r>
        <w:t xml:space="preserve">    &lt;/option&gt;</w:t>
      </w:r>
    </w:p>
    <w:p w14:paraId="643FFF11" w14:textId="77777777" w:rsidR="00357605" w:rsidRDefault="001D1D91">
      <w:pPr>
        <w:pStyle w:val="BodyText"/>
        <w:spacing w:before="4"/>
        <w:ind w:firstLineChars="100" w:firstLine="240"/>
      </w:pPr>
      <w:r>
        <w:t xml:space="preserve">  &lt;/component&gt;</w:t>
      </w:r>
    </w:p>
    <w:p w14:paraId="06292857" w14:textId="77777777" w:rsidR="00357605" w:rsidRDefault="001D1D91">
      <w:pPr>
        <w:pStyle w:val="BodyText"/>
        <w:spacing w:before="4"/>
        <w:ind w:firstLineChars="100" w:firstLine="240"/>
      </w:pPr>
      <w:r>
        <w:t>&lt;/project&gt;</w:t>
      </w:r>
    </w:p>
    <w:p w14:paraId="73FD3A10" w14:textId="77777777" w:rsidR="00357605" w:rsidRDefault="00357605">
      <w:pPr>
        <w:pStyle w:val="BodyText"/>
        <w:spacing w:before="4"/>
        <w:ind w:firstLineChars="100" w:firstLine="240"/>
      </w:pPr>
    </w:p>
    <w:p w14:paraId="54A97B50" w14:textId="77777777" w:rsidR="00357605" w:rsidRDefault="00357605">
      <w:pPr>
        <w:pStyle w:val="BodyText"/>
        <w:spacing w:before="4"/>
        <w:ind w:firstLineChars="100" w:firstLine="240"/>
      </w:pPr>
    </w:p>
    <w:p w14:paraId="04EC7D83" w14:textId="77777777" w:rsidR="00357605" w:rsidRDefault="00357605">
      <w:pPr>
        <w:pStyle w:val="BodyText"/>
        <w:spacing w:before="4"/>
        <w:ind w:firstLineChars="100" w:firstLine="240"/>
      </w:pPr>
    </w:p>
    <w:p w14:paraId="7F97CF12" w14:textId="77777777" w:rsidR="00357605" w:rsidRDefault="00357605">
      <w:pPr>
        <w:pStyle w:val="BodyText"/>
        <w:spacing w:before="4"/>
        <w:ind w:firstLineChars="100" w:firstLine="240"/>
      </w:pPr>
    </w:p>
    <w:p w14:paraId="7DEFE67D" w14:textId="77777777" w:rsidR="00357605" w:rsidRDefault="00357605">
      <w:pPr>
        <w:pStyle w:val="BodyText"/>
        <w:spacing w:before="4"/>
        <w:ind w:firstLineChars="100" w:firstLine="240"/>
      </w:pPr>
    </w:p>
    <w:p w14:paraId="776A3A79" w14:textId="77777777" w:rsidR="00357605" w:rsidRDefault="00357605">
      <w:pPr>
        <w:pStyle w:val="BodyText"/>
        <w:spacing w:before="4"/>
        <w:ind w:firstLineChars="100" w:firstLine="240"/>
      </w:pPr>
    </w:p>
    <w:p w14:paraId="415237E8" w14:textId="77777777" w:rsidR="00357605" w:rsidRDefault="00357605">
      <w:pPr>
        <w:pStyle w:val="BodyText"/>
        <w:spacing w:before="4"/>
        <w:ind w:firstLineChars="100" w:firstLine="240"/>
      </w:pPr>
    </w:p>
    <w:p w14:paraId="0A37942E" w14:textId="77777777" w:rsidR="00357605" w:rsidRDefault="00357605">
      <w:pPr>
        <w:pStyle w:val="BodyText"/>
        <w:spacing w:before="4"/>
        <w:ind w:firstLineChars="100" w:firstLine="240"/>
      </w:pPr>
    </w:p>
    <w:p w14:paraId="113C5479" w14:textId="77777777" w:rsidR="00357605" w:rsidRDefault="00357605">
      <w:pPr>
        <w:pStyle w:val="BodyText"/>
        <w:spacing w:before="4"/>
        <w:ind w:firstLineChars="100" w:firstLine="240"/>
      </w:pPr>
    </w:p>
    <w:p w14:paraId="52815C6E" w14:textId="77777777" w:rsidR="00357605" w:rsidRDefault="00357605">
      <w:pPr>
        <w:pStyle w:val="BodyText"/>
        <w:spacing w:before="4"/>
        <w:ind w:firstLineChars="100" w:firstLine="240"/>
      </w:pPr>
    </w:p>
    <w:p w14:paraId="47C3C3D3" w14:textId="77777777" w:rsidR="00357605" w:rsidRDefault="00357605">
      <w:pPr>
        <w:pStyle w:val="BodyText"/>
        <w:spacing w:before="4"/>
        <w:ind w:firstLineChars="100" w:firstLine="240"/>
      </w:pPr>
    </w:p>
    <w:p w14:paraId="3C3C43A7" w14:textId="77777777" w:rsidR="00357605" w:rsidRDefault="00357605">
      <w:pPr>
        <w:pStyle w:val="BodyText"/>
        <w:spacing w:before="4"/>
        <w:ind w:firstLineChars="100" w:firstLine="240"/>
      </w:pPr>
    </w:p>
    <w:p w14:paraId="6EFC3AE0" w14:textId="77777777" w:rsidR="00357605" w:rsidRDefault="00357605">
      <w:pPr>
        <w:pStyle w:val="BodyText"/>
        <w:spacing w:before="4"/>
        <w:ind w:firstLineChars="100" w:firstLine="240"/>
      </w:pPr>
    </w:p>
    <w:p w14:paraId="5D6BA214" w14:textId="77777777" w:rsidR="00357605" w:rsidRDefault="00357605">
      <w:pPr>
        <w:pStyle w:val="BodyText"/>
        <w:spacing w:before="4"/>
        <w:ind w:firstLineChars="100" w:firstLine="240"/>
      </w:pPr>
    </w:p>
    <w:p w14:paraId="0535B91A" w14:textId="77777777" w:rsidR="00357605" w:rsidRDefault="00357605">
      <w:pPr>
        <w:pStyle w:val="BodyText"/>
        <w:spacing w:before="4"/>
        <w:ind w:firstLineChars="100" w:firstLine="240"/>
      </w:pPr>
    </w:p>
    <w:p w14:paraId="790ADA22" w14:textId="77777777" w:rsidR="00357605" w:rsidRDefault="00357605">
      <w:pPr>
        <w:pStyle w:val="BodyText"/>
        <w:spacing w:before="4"/>
        <w:ind w:firstLineChars="100" w:firstLine="240"/>
      </w:pPr>
    </w:p>
    <w:p w14:paraId="305F3354" w14:textId="77777777" w:rsidR="00357605" w:rsidRDefault="00357605">
      <w:pPr>
        <w:pStyle w:val="BodyText"/>
        <w:spacing w:before="4"/>
        <w:ind w:firstLineChars="100" w:firstLine="240"/>
      </w:pPr>
    </w:p>
    <w:p w14:paraId="4F40E36C" w14:textId="77777777" w:rsidR="00357605" w:rsidRDefault="00357605">
      <w:pPr>
        <w:pStyle w:val="BodyText"/>
        <w:spacing w:before="4"/>
        <w:ind w:firstLineChars="100" w:firstLine="240"/>
      </w:pPr>
    </w:p>
    <w:p w14:paraId="07619223" w14:textId="77777777" w:rsidR="00357605" w:rsidRDefault="00357605">
      <w:pPr>
        <w:pStyle w:val="BodyText"/>
        <w:spacing w:before="4"/>
        <w:ind w:firstLineChars="100" w:firstLine="240"/>
      </w:pPr>
    </w:p>
    <w:p w14:paraId="452FEB68" w14:textId="77777777" w:rsidR="00357605" w:rsidRDefault="00357605">
      <w:pPr>
        <w:pStyle w:val="BodyText"/>
        <w:spacing w:before="4"/>
        <w:ind w:firstLineChars="100" w:firstLine="240"/>
      </w:pPr>
    </w:p>
    <w:p w14:paraId="5A66D271" w14:textId="77777777" w:rsidR="00357605" w:rsidRDefault="00357605">
      <w:pPr>
        <w:pStyle w:val="BodyText"/>
        <w:spacing w:before="4"/>
        <w:ind w:firstLineChars="100" w:firstLine="240"/>
      </w:pPr>
    </w:p>
    <w:p w14:paraId="35A414D7" w14:textId="77777777" w:rsidR="00357605" w:rsidRDefault="00357605">
      <w:pPr>
        <w:pStyle w:val="BodyText"/>
        <w:spacing w:before="4"/>
        <w:ind w:firstLineChars="100" w:firstLine="240"/>
      </w:pPr>
    </w:p>
    <w:p w14:paraId="72C04322" w14:textId="77777777" w:rsidR="00357605" w:rsidRDefault="00357605">
      <w:pPr>
        <w:pStyle w:val="BodyText"/>
        <w:spacing w:before="4"/>
        <w:ind w:firstLineChars="100" w:firstLine="240"/>
      </w:pPr>
    </w:p>
    <w:p w14:paraId="54DC770C" w14:textId="77777777" w:rsidR="00357605" w:rsidRDefault="00357605">
      <w:pPr>
        <w:pStyle w:val="BodyText"/>
        <w:spacing w:before="4"/>
        <w:ind w:firstLineChars="100" w:firstLine="240"/>
      </w:pPr>
    </w:p>
    <w:p w14:paraId="28CFDF67" w14:textId="77777777" w:rsidR="00357605" w:rsidRDefault="00357605">
      <w:pPr>
        <w:pStyle w:val="BodyText"/>
        <w:spacing w:before="4"/>
        <w:ind w:firstLineChars="100" w:firstLine="240"/>
      </w:pPr>
    </w:p>
    <w:p w14:paraId="49BA364E" w14:textId="77777777" w:rsidR="00357605" w:rsidRDefault="00357605">
      <w:pPr>
        <w:pStyle w:val="BodyText"/>
        <w:spacing w:before="4"/>
        <w:ind w:firstLineChars="100" w:firstLine="240"/>
      </w:pPr>
    </w:p>
    <w:p w14:paraId="07C2178B" w14:textId="77777777" w:rsidR="00357605" w:rsidRDefault="00357605">
      <w:pPr>
        <w:pStyle w:val="BodyText"/>
        <w:spacing w:before="4"/>
        <w:ind w:firstLineChars="100" w:firstLine="240"/>
      </w:pPr>
    </w:p>
    <w:p w14:paraId="3C0DF4BB" w14:textId="77777777" w:rsidR="00357605" w:rsidRDefault="00357605">
      <w:pPr>
        <w:pStyle w:val="BodyText"/>
        <w:spacing w:before="4"/>
        <w:ind w:firstLineChars="100" w:firstLine="240"/>
      </w:pPr>
    </w:p>
    <w:p w14:paraId="7E727D7A" w14:textId="77777777" w:rsidR="00357605" w:rsidRDefault="00357605">
      <w:pPr>
        <w:pStyle w:val="BodyText"/>
        <w:spacing w:before="4"/>
        <w:ind w:firstLineChars="100" w:firstLine="240"/>
      </w:pPr>
    </w:p>
    <w:p w14:paraId="09449F78" w14:textId="77777777" w:rsidR="00357605" w:rsidRDefault="00357605">
      <w:pPr>
        <w:pStyle w:val="BodyText"/>
        <w:spacing w:before="4"/>
        <w:ind w:firstLineChars="100" w:firstLine="240"/>
      </w:pPr>
    </w:p>
    <w:p w14:paraId="28A672AC" w14:textId="77777777" w:rsidR="00357605" w:rsidRDefault="00357605">
      <w:pPr>
        <w:pStyle w:val="BodyText"/>
        <w:spacing w:before="4"/>
        <w:ind w:firstLineChars="100" w:firstLine="240"/>
      </w:pPr>
    </w:p>
    <w:p w14:paraId="1489ED2E" w14:textId="77777777" w:rsidR="00357605" w:rsidRDefault="00357605">
      <w:pPr>
        <w:pStyle w:val="BodyText"/>
        <w:spacing w:before="4"/>
        <w:ind w:firstLineChars="100" w:firstLine="240"/>
      </w:pPr>
    </w:p>
    <w:p w14:paraId="0A5CB623" w14:textId="77777777" w:rsidR="00357605" w:rsidRDefault="00357605">
      <w:pPr>
        <w:pStyle w:val="BodyText"/>
        <w:spacing w:before="4"/>
        <w:ind w:firstLineChars="100" w:firstLine="240"/>
      </w:pPr>
    </w:p>
    <w:p w14:paraId="21C40793" w14:textId="77777777" w:rsidR="00357605" w:rsidRDefault="00357605">
      <w:pPr>
        <w:pStyle w:val="BodyText"/>
        <w:spacing w:before="4"/>
        <w:ind w:firstLineChars="100" w:firstLine="240"/>
      </w:pPr>
    </w:p>
    <w:p w14:paraId="78636858" w14:textId="77777777" w:rsidR="00357605" w:rsidRDefault="00357605">
      <w:pPr>
        <w:pStyle w:val="BodyText"/>
        <w:spacing w:before="4"/>
        <w:ind w:firstLineChars="100" w:firstLine="240"/>
      </w:pPr>
    </w:p>
    <w:p w14:paraId="18A6DEEC" w14:textId="77777777" w:rsidR="00357605" w:rsidRDefault="00357605">
      <w:pPr>
        <w:pStyle w:val="BodyText"/>
        <w:spacing w:before="4"/>
        <w:ind w:firstLineChars="100" w:firstLine="240"/>
      </w:pPr>
    </w:p>
    <w:p w14:paraId="54C2CD63" w14:textId="77777777" w:rsidR="00357605" w:rsidRDefault="00357605">
      <w:pPr>
        <w:pStyle w:val="BodyText"/>
        <w:spacing w:before="4"/>
        <w:ind w:firstLineChars="100" w:firstLine="240"/>
      </w:pPr>
    </w:p>
    <w:p w14:paraId="504E3E02" w14:textId="77777777" w:rsidR="00357605" w:rsidRDefault="00357605">
      <w:pPr>
        <w:pStyle w:val="BodyText"/>
        <w:spacing w:before="4"/>
        <w:ind w:firstLineChars="100" w:firstLine="240"/>
      </w:pPr>
    </w:p>
    <w:p w14:paraId="64ADB3E8" w14:textId="77777777" w:rsidR="00357605" w:rsidRDefault="00357605">
      <w:pPr>
        <w:pStyle w:val="BodyText"/>
        <w:spacing w:before="4"/>
        <w:ind w:firstLineChars="100" w:firstLine="240"/>
      </w:pPr>
    </w:p>
    <w:p w14:paraId="76DBBBAC" w14:textId="77777777" w:rsidR="00357605" w:rsidRDefault="00357605">
      <w:pPr>
        <w:pStyle w:val="BodyText"/>
        <w:spacing w:before="4"/>
        <w:ind w:firstLineChars="100" w:firstLine="240"/>
      </w:pPr>
    </w:p>
    <w:p w14:paraId="66BBA101" w14:textId="77777777" w:rsidR="00357605" w:rsidRDefault="00357605">
      <w:pPr>
        <w:pStyle w:val="BodyText"/>
        <w:spacing w:before="4"/>
        <w:ind w:firstLineChars="100" w:firstLine="240"/>
      </w:pPr>
    </w:p>
    <w:p w14:paraId="471C9661" w14:textId="77777777" w:rsidR="00357605" w:rsidRDefault="00357605">
      <w:pPr>
        <w:pStyle w:val="BodyText"/>
        <w:spacing w:before="4"/>
        <w:ind w:firstLineChars="100" w:firstLine="240"/>
      </w:pPr>
    </w:p>
    <w:p w14:paraId="2EC1DA1C" w14:textId="77777777" w:rsidR="00357605" w:rsidRDefault="00357605">
      <w:pPr>
        <w:pStyle w:val="BodyText"/>
        <w:spacing w:before="4"/>
        <w:ind w:firstLineChars="100" w:firstLine="240"/>
      </w:pPr>
    </w:p>
    <w:p w14:paraId="5DD939F7" w14:textId="77777777" w:rsidR="00357605" w:rsidRDefault="00357605">
      <w:pPr>
        <w:pStyle w:val="BodyText"/>
        <w:spacing w:before="4"/>
        <w:ind w:firstLineChars="100" w:firstLine="240"/>
      </w:pPr>
    </w:p>
    <w:p w14:paraId="6097FF1C" w14:textId="77777777" w:rsidR="00C2330A" w:rsidRDefault="00C2330A" w:rsidP="00C2330A">
      <w:pPr>
        <w:pStyle w:val="BodyText"/>
        <w:spacing w:before="4"/>
      </w:pPr>
    </w:p>
    <w:p w14:paraId="78911E21" w14:textId="210978F4" w:rsidR="00357605" w:rsidRDefault="00C2330A" w:rsidP="00C2330A">
      <w:pPr>
        <w:pStyle w:val="BodyText"/>
        <w:spacing w:before="4"/>
      </w:pPr>
      <w:r>
        <w:t xml:space="preserve">CMRTC  </w:t>
      </w:r>
      <w:r w:rsidR="009F7A92">
        <w:t xml:space="preserve">                                                                                                                                                     15</w:t>
      </w:r>
      <w:r>
        <w:t xml:space="preserve">                       </w:t>
      </w:r>
    </w:p>
    <w:p w14:paraId="723DDEC8" w14:textId="77777777" w:rsidR="00357605" w:rsidRDefault="00357605">
      <w:pPr>
        <w:pStyle w:val="BodyText"/>
        <w:spacing w:before="4"/>
        <w:ind w:firstLineChars="100" w:firstLine="240"/>
      </w:pPr>
    </w:p>
    <w:p w14:paraId="4A98962B" w14:textId="77777777" w:rsidR="00357605" w:rsidRDefault="00357605">
      <w:pPr>
        <w:pStyle w:val="BodyText"/>
        <w:spacing w:before="4"/>
        <w:ind w:firstLineChars="100" w:firstLine="240"/>
      </w:pPr>
    </w:p>
    <w:p w14:paraId="5AC5BEAB" w14:textId="77777777" w:rsidR="00357605" w:rsidRDefault="00357605">
      <w:pPr>
        <w:pStyle w:val="BodyText"/>
        <w:spacing w:before="4"/>
        <w:ind w:firstLineChars="100" w:firstLine="240"/>
      </w:pPr>
    </w:p>
    <w:p w14:paraId="6F309829" w14:textId="77777777" w:rsidR="00357605" w:rsidRDefault="00357605">
      <w:pPr>
        <w:pStyle w:val="BodyText"/>
        <w:spacing w:before="4"/>
        <w:ind w:firstLineChars="100" w:firstLine="240"/>
      </w:pPr>
    </w:p>
    <w:p w14:paraId="364A4845" w14:textId="77777777" w:rsidR="00357605" w:rsidRDefault="00357605">
      <w:pPr>
        <w:pStyle w:val="BodyText"/>
        <w:spacing w:before="4"/>
        <w:ind w:firstLineChars="100" w:firstLine="240"/>
      </w:pPr>
    </w:p>
    <w:p w14:paraId="5AC33DC8" w14:textId="77777777" w:rsidR="00357605" w:rsidRDefault="00357605">
      <w:pPr>
        <w:pStyle w:val="BodyText"/>
        <w:spacing w:before="4"/>
        <w:ind w:firstLineChars="100" w:firstLine="240"/>
      </w:pPr>
    </w:p>
    <w:p w14:paraId="0F25FCC6" w14:textId="77777777" w:rsidR="00357605" w:rsidRDefault="00357605">
      <w:pPr>
        <w:pStyle w:val="BodyText"/>
        <w:spacing w:before="4"/>
        <w:ind w:firstLineChars="100" w:firstLine="240"/>
      </w:pPr>
    </w:p>
    <w:p w14:paraId="3F5EE69C" w14:textId="77777777" w:rsidR="00357605" w:rsidRDefault="00357605">
      <w:pPr>
        <w:pStyle w:val="BodyText"/>
        <w:spacing w:before="4"/>
        <w:ind w:firstLineChars="100" w:firstLine="240"/>
      </w:pPr>
    </w:p>
    <w:p w14:paraId="36C1CEBB" w14:textId="77777777" w:rsidR="00357605" w:rsidRDefault="00357605">
      <w:pPr>
        <w:pStyle w:val="BodyText"/>
        <w:spacing w:before="4"/>
        <w:ind w:firstLineChars="100" w:firstLine="240"/>
      </w:pPr>
    </w:p>
    <w:p w14:paraId="4424B087" w14:textId="6FBA723D" w:rsidR="00357605" w:rsidRDefault="00357605">
      <w:pPr>
        <w:pStyle w:val="BodyText"/>
        <w:spacing w:before="4"/>
        <w:ind w:firstLineChars="100" w:firstLine="240"/>
      </w:pPr>
    </w:p>
    <w:p w14:paraId="5EBD867E" w14:textId="27DD8530" w:rsidR="00A016ED" w:rsidRDefault="00A016ED">
      <w:pPr>
        <w:pStyle w:val="BodyText"/>
        <w:spacing w:before="4"/>
        <w:ind w:firstLineChars="100" w:firstLine="240"/>
      </w:pPr>
    </w:p>
    <w:p w14:paraId="784B4E1D" w14:textId="7C0099E7" w:rsidR="00A016ED" w:rsidRDefault="00A016ED">
      <w:pPr>
        <w:pStyle w:val="BodyText"/>
        <w:spacing w:before="4"/>
        <w:ind w:firstLineChars="100" w:firstLine="240"/>
      </w:pPr>
    </w:p>
    <w:p w14:paraId="3E1D3E5C" w14:textId="5039DB83" w:rsidR="00A016ED" w:rsidRDefault="00A016ED">
      <w:pPr>
        <w:pStyle w:val="BodyText"/>
        <w:spacing w:before="4"/>
        <w:ind w:firstLineChars="100" w:firstLine="240"/>
      </w:pPr>
      <w:r>
        <w:t xml:space="preserve">   </w:t>
      </w:r>
    </w:p>
    <w:p w14:paraId="4E9507A7" w14:textId="77777777" w:rsidR="00357605" w:rsidRDefault="00357605">
      <w:pPr>
        <w:pStyle w:val="BodyText"/>
        <w:spacing w:before="4"/>
        <w:ind w:firstLineChars="100" w:firstLine="240"/>
      </w:pPr>
    </w:p>
    <w:p w14:paraId="46537EFD" w14:textId="56A71C8D" w:rsidR="00357605" w:rsidRDefault="001B3B5E">
      <w:pPr>
        <w:pStyle w:val="Heading1"/>
        <w:tabs>
          <w:tab w:val="left" w:pos="2421"/>
        </w:tabs>
        <w:spacing w:before="69"/>
        <w:ind w:left="-1" w:right="856" w:firstLine="0"/>
        <w:rPr>
          <w:sz w:val="70"/>
        </w:rPr>
      </w:pPr>
      <w:r>
        <w:t xml:space="preserve">          </w:t>
      </w:r>
      <w:r w:rsidR="00A016ED">
        <w:t xml:space="preserve"> </w:t>
      </w:r>
      <w:r w:rsidR="001D1D91">
        <w:t>5.SCREENSHOTS</w:t>
      </w:r>
    </w:p>
    <w:p w14:paraId="0C3B8A47" w14:textId="77777777" w:rsidR="00357605" w:rsidRDefault="00357605">
      <w:pPr>
        <w:rPr>
          <w:sz w:val="70"/>
        </w:rPr>
        <w:sectPr w:rsidR="00357605">
          <w:headerReference w:type="default" r:id="rId26"/>
          <w:footerReference w:type="default" r:id="rId27"/>
          <w:pgSz w:w="11938" w:h="16862"/>
          <w:pgMar w:top="1598" w:right="374" w:bottom="274" w:left="1080" w:header="0" w:footer="0" w:gutter="0"/>
          <w:cols w:space="0"/>
        </w:sectPr>
      </w:pPr>
    </w:p>
    <w:p w14:paraId="63347B84" w14:textId="77777777" w:rsidR="00357605" w:rsidRDefault="001D1D91">
      <w:pPr>
        <w:pStyle w:val="BodyText"/>
        <w:spacing w:before="4"/>
        <w:ind w:left="326"/>
        <w:rPr>
          <w:b/>
          <w:bCs/>
          <w:sz w:val="28"/>
          <w:szCs w:val="28"/>
        </w:rPr>
      </w:pPr>
      <w:r>
        <w:rPr>
          <w:b/>
          <w:bCs/>
          <w:sz w:val="28"/>
          <w:szCs w:val="28"/>
        </w:rPr>
        <w:lastRenderedPageBreak/>
        <w:t xml:space="preserve">5.1 LOGIN       </w:t>
      </w:r>
    </w:p>
    <w:p w14:paraId="6F7359DB" w14:textId="77777777" w:rsidR="00357605" w:rsidRDefault="00357605">
      <w:pPr>
        <w:pStyle w:val="BodyText"/>
        <w:spacing w:before="4"/>
        <w:ind w:left="326"/>
        <w:rPr>
          <w:b/>
          <w:bCs/>
          <w:sz w:val="28"/>
          <w:szCs w:val="28"/>
        </w:rPr>
      </w:pPr>
    </w:p>
    <w:p w14:paraId="374B1DC5" w14:textId="77777777" w:rsidR="00357605" w:rsidRDefault="00357605">
      <w:pPr>
        <w:pStyle w:val="BodyText"/>
        <w:spacing w:before="4"/>
        <w:ind w:left="326"/>
        <w:rPr>
          <w:b/>
          <w:bCs/>
          <w:sz w:val="28"/>
          <w:szCs w:val="28"/>
        </w:rPr>
      </w:pPr>
    </w:p>
    <w:p w14:paraId="57C1E81B" w14:textId="77777777" w:rsidR="00357605" w:rsidRDefault="00357605">
      <w:pPr>
        <w:pStyle w:val="BodyText"/>
        <w:spacing w:before="4"/>
        <w:ind w:left="326"/>
        <w:rPr>
          <w:b/>
          <w:bCs/>
          <w:sz w:val="28"/>
          <w:szCs w:val="28"/>
        </w:rPr>
      </w:pPr>
    </w:p>
    <w:p w14:paraId="44F22FF8" w14:textId="77777777" w:rsidR="00357605" w:rsidRDefault="00357605">
      <w:pPr>
        <w:pStyle w:val="BodyText"/>
        <w:spacing w:before="4"/>
        <w:ind w:left="326"/>
        <w:rPr>
          <w:b/>
          <w:bCs/>
          <w:sz w:val="28"/>
          <w:szCs w:val="28"/>
        </w:rPr>
      </w:pPr>
    </w:p>
    <w:p w14:paraId="1A2726F8" w14:textId="77777777" w:rsidR="00357605" w:rsidRDefault="001D1D91">
      <w:pPr>
        <w:pStyle w:val="BodyText"/>
        <w:spacing w:before="4"/>
        <w:ind w:left="326"/>
        <w:rPr>
          <w:b/>
          <w:bCs/>
          <w:sz w:val="28"/>
          <w:szCs w:val="28"/>
        </w:rPr>
      </w:pPr>
      <w:r>
        <w:rPr>
          <w:b/>
          <w:bCs/>
          <w:noProof/>
          <w:sz w:val="28"/>
          <w:szCs w:val="28"/>
        </w:rPr>
        <w:drawing>
          <wp:anchor distT="0" distB="0" distL="114300" distR="114300" simplePos="0" relativeHeight="251659264" behindDoc="1" locked="0" layoutInCell="1" allowOverlap="1" wp14:anchorId="6785EB66" wp14:editId="17A48ABD">
            <wp:simplePos x="0" y="0"/>
            <wp:positionH relativeFrom="column">
              <wp:posOffset>1170305</wp:posOffset>
            </wp:positionH>
            <wp:positionV relativeFrom="paragraph">
              <wp:posOffset>172720</wp:posOffset>
            </wp:positionV>
            <wp:extent cx="4420870" cy="6728460"/>
            <wp:effectExtent l="0" t="0" r="0" b="15240"/>
            <wp:wrapTight wrapText="bothSides">
              <wp:wrapPolygon edited="0">
                <wp:start x="0" y="0"/>
                <wp:lineTo x="0" y="21527"/>
                <wp:lineTo x="21501" y="21527"/>
                <wp:lineTo x="21501" y="0"/>
                <wp:lineTo x="0" y="0"/>
              </wp:wrapPolygon>
            </wp:wrapTight>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28"/>
                    <a:stretch>
                      <a:fillRect/>
                    </a:stretch>
                  </pic:blipFill>
                  <pic:spPr>
                    <a:xfrm>
                      <a:off x="0" y="0"/>
                      <a:ext cx="4420870" cy="6728460"/>
                    </a:xfrm>
                    <a:prstGeom prst="rect">
                      <a:avLst/>
                    </a:prstGeom>
                  </pic:spPr>
                </pic:pic>
              </a:graphicData>
            </a:graphic>
          </wp:anchor>
        </w:drawing>
      </w:r>
    </w:p>
    <w:p w14:paraId="6B0EC4D1" w14:textId="77777777" w:rsidR="00357605" w:rsidRDefault="00357605">
      <w:pPr>
        <w:pStyle w:val="BodyText"/>
        <w:spacing w:before="4"/>
        <w:ind w:left="326"/>
        <w:rPr>
          <w:b/>
          <w:bCs/>
          <w:sz w:val="28"/>
          <w:szCs w:val="28"/>
        </w:rPr>
      </w:pPr>
    </w:p>
    <w:p w14:paraId="30A18621" w14:textId="77777777" w:rsidR="00357605" w:rsidRDefault="00357605">
      <w:pPr>
        <w:pStyle w:val="BodyText"/>
        <w:spacing w:before="4"/>
        <w:ind w:left="326"/>
        <w:rPr>
          <w:b/>
          <w:bCs/>
          <w:sz w:val="28"/>
          <w:szCs w:val="28"/>
        </w:rPr>
      </w:pPr>
    </w:p>
    <w:p w14:paraId="3FA371BC" w14:textId="77777777" w:rsidR="00357605" w:rsidRDefault="00357605">
      <w:pPr>
        <w:pStyle w:val="BodyText"/>
        <w:spacing w:before="4"/>
        <w:ind w:left="326"/>
        <w:rPr>
          <w:b/>
          <w:bCs/>
          <w:sz w:val="28"/>
          <w:szCs w:val="28"/>
        </w:rPr>
      </w:pPr>
    </w:p>
    <w:p w14:paraId="7C4F19A7" w14:textId="77777777" w:rsidR="00357605" w:rsidRDefault="00357605">
      <w:pPr>
        <w:pStyle w:val="BodyText"/>
        <w:spacing w:before="4"/>
        <w:ind w:left="326"/>
        <w:rPr>
          <w:b/>
          <w:bCs/>
          <w:sz w:val="28"/>
          <w:szCs w:val="28"/>
        </w:rPr>
      </w:pPr>
    </w:p>
    <w:p w14:paraId="01980C24" w14:textId="77777777" w:rsidR="00357605" w:rsidRDefault="00357605">
      <w:pPr>
        <w:pStyle w:val="BodyText"/>
        <w:spacing w:before="4"/>
        <w:ind w:left="326"/>
        <w:rPr>
          <w:b/>
          <w:bCs/>
          <w:sz w:val="28"/>
          <w:szCs w:val="28"/>
        </w:rPr>
      </w:pPr>
    </w:p>
    <w:p w14:paraId="411666EB" w14:textId="77777777" w:rsidR="00357605" w:rsidRDefault="00357605">
      <w:pPr>
        <w:pStyle w:val="BodyText"/>
        <w:spacing w:before="4"/>
        <w:ind w:left="326"/>
        <w:rPr>
          <w:b/>
          <w:bCs/>
          <w:sz w:val="28"/>
          <w:szCs w:val="28"/>
        </w:rPr>
      </w:pPr>
    </w:p>
    <w:p w14:paraId="137714CD" w14:textId="77777777" w:rsidR="00357605" w:rsidRDefault="00357605">
      <w:pPr>
        <w:pStyle w:val="BodyText"/>
        <w:spacing w:before="4"/>
        <w:ind w:left="326"/>
        <w:rPr>
          <w:b/>
          <w:bCs/>
          <w:sz w:val="28"/>
          <w:szCs w:val="28"/>
        </w:rPr>
      </w:pPr>
    </w:p>
    <w:p w14:paraId="5A65A9BA" w14:textId="77777777" w:rsidR="00357605" w:rsidRDefault="00357605">
      <w:pPr>
        <w:pStyle w:val="BodyText"/>
        <w:spacing w:before="4"/>
        <w:ind w:left="326"/>
        <w:rPr>
          <w:b/>
          <w:bCs/>
          <w:sz w:val="28"/>
          <w:szCs w:val="28"/>
        </w:rPr>
      </w:pPr>
    </w:p>
    <w:p w14:paraId="092D39B0" w14:textId="77777777" w:rsidR="00357605" w:rsidRDefault="00357605">
      <w:pPr>
        <w:pStyle w:val="BodyText"/>
        <w:spacing w:before="4"/>
        <w:ind w:left="326"/>
        <w:rPr>
          <w:b/>
          <w:bCs/>
          <w:sz w:val="28"/>
          <w:szCs w:val="28"/>
        </w:rPr>
      </w:pPr>
    </w:p>
    <w:p w14:paraId="270AC4BE" w14:textId="77777777" w:rsidR="00357605" w:rsidRDefault="00357605">
      <w:pPr>
        <w:pStyle w:val="BodyText"/>
        <w:spacing w:before="4"/>
        <w:ind w:left="326"/>
        <w:rPr>
          <w:b/>
          <w:bCs/>
          <w:sz w:val="28"/>
          <w:szCs w:val="28"/>
        </w:rPr>
      </w:pPr>
    </w:p>
    <w:p w14:paraId="632A8284" w14:textId="77777777" w:rsidR="00357605" w:rsidRDefault="00357605">
      <w:pPr>
        <w:pStyle w:val="BodyText"/>
        <w:spacing w:before="4"/>
        <w:ind w:left="326"/>
        <w:rPr>
          <w:b/>
          <w:bCs/>
          <w:sz w:val="28"/>
          <w:szCs w:val="28"/>
        </w:rPr>
      </w:pPr>
    </w:p>
    <w:p w14:paraId="70DDE575" w14:textId="77777777" w:rsidR="00357605" w:rsidRDefault="00357605">
      <w:pPr>
        <w:pStyle w:val="BodyText"/>
        <w:spacing w:before="4"/>
        <w:ind w:left="326"/>
        <w:rPr>
          <w:b/>
          <w:bCs/>
          <w:sz w:val="28"/>
          <w:szCs w:val="28"/>
        </w:rPr>
      </w:pPr>
    </w:p>
    <w:p w14:paraId="0BB89BBD" w14:textId="77777777" w:rsidR="00357605" w:rsidRDefault="00357605">
      <w:pPr>
        <w:pStyle w:val="BodyText"/>
        <w:spacing w:before="4"/>
        <w:ind w:left="326"/>
        <w:rPr>
          <w:b/>
          <w:bCs/>
          <w:sz w:val="28"/>
          <w:szCs w:val="28"/>
        </w:rPr>
      </w:pPr>
    </w:p>
    <w:p w14:paraId="443B5A3B" w14:textId="77777777" w:rsidR="00357605" w:rsidRDefault="00357605">
      <w:pPr>
        <w:pStyle w:val="BodyText"/>
        <w:spacing w:before="4"/>
        <w:ind w:left="326"/>
        <w:rPr>
          <w:b/>
          <w:bCs/>
          <w:sz w:val="28"/>
          <w:szCs w:val="28"/>
        </w:rPr>
      </w:pPr>
    </w:p>
    <w:p w14:paraId="34016898" w14:textId="77777777" w:rsidR="00357605" w:rsidRDefault="00357605">
      <w:pPr>
        <w:pStyle w:val="BodyText"/>
        <w:spacing w:before="4"/>
        <w:ind w:left="326"/>
        <w:rPr>
          <w:b/>
          <w:bCs/>
          <w:sz w:val="28"/>
          <w:szCs w:val="28"/>
        </w:rPr>
      </w:pPr>
    </w:p>
    <w:p w14:paraId="35165CEC" w14:textId="77777777" w:rsidR="00357605" w:rsidRDefault="00357605">
      <w:pPr>
        <w:pStyle w:val="BodyText"/>
        <w:spacing w:before="4"/>
        <w:ind w:left="326"/>
        <w:rPr>
          <w:b/>
          <w:bCs/>
          <w:sz w:val="28"/>
          <w:szCs w:val="28"/>
        </w:rPr>
      </w:pPr>
    </w:p>
    <w:p w14:paraId="35F78B13" w14:textId="77777777" w:rsidR="00357605" w:rsidRDefault="00357605">
      <w:pPr>
        <w:pStyle w:val="BodyText"/>
        <w:spacing w:before="4"/>
        <w:ind w:left="326"/>
        <w:rPr>
          <w:b/>
          <w:bCs/>
          <w:sz w:val="28"/>
          <w:szCs w:val="28"/>
        </w:rPr>
      </w:pPr>
    </w:p>
    <w:p w14:paraId="749F1A5C" w14:textId="77777777" w:rsidR="00357605" w:rsidRDefault="00357605">
      <w:pPr>
        <w:pStyle w:val="BodyText"/>
        <w:spacing w:before="4"/>
        <w:ind w:left="326"/>
        <w:rPr>
          <w:b/>
          <w:bCs/>
          <w:sz w:val="28"/>
          <w:szCs w:val="28"/>
        </w:rPr>
      </w:pPr>
    </w:p>
    <w:p w14:paraId="16C3400C" w14:textId="77777777" w:rsidR="00357605" w:rsidRDefault="00357605">
      <w:pPr>
        <w:pStyle w:val="BodyText"/>
        <w:spacing w:before="4"/>
        <w:ind w:left="326"/>
        <w:rPr>
          <w:b/>
          <w:bCs/>
          <w:sz w:val="28"/>
          <w:szCs w:val="28"/>
        </w:rPr>
      </w:pPr>
    </w:p>
    <w:p w14:paraId="5B7CD351" w14:textId="77777777" w:rsidR="00357605" w:rsidRDefault="00357605">
      <w:pPr>
        <w:pStyle w:val="BodyText"/>
        <w:spacing w:before="4"/>
        <w:ind w:left="326"/>
        <w:rPr>
          <w:b/>
          <w:bCs/>
          <w:sz w:val="28"/>
          <w:szCs w:val="28"/>
        </w:rPr>
      </w:pPr>
    </w:p>
    <w:p w14:paraId="5EC3A4CA" w14:textId="77777777" w:rsidR="00357605" w:rsidRDefault="00357605">
      <w:pPr>
        <w:pStyle w:val="BodyText"/>
        <w:spacing w:before="4"/>
        <w:ind w:left="326"/>
        <w:rPr>
          <w:b/>
          <w:bCs/>
          <w:sz w:val="28"/>
          <w:szCs w:val="28"/>
        </w:rPr>
      </w:pPr>
    </w:p>
    <w:p w14:paraId="1295B579" w14:textId="77777777" w:rsidR="00357605" w:rsidRDefault="00357605">
      <w:pPr>
        <w:pStyle w:val="BodyText"/>
        <w:spacing w:before="4"/>
        <w:ind w:left="326"/>
        <w:rPr>
          <w:b/>
          <w:bCs/>
          <w:sz w:val="28"/>
          <w:szCs w:val="28"/>
        </w:rPr>
      </w:pPr>
    </w:p>
    <w:p w14:paraId="145F9F81" w14:textId="77777777" w:rsidR="00357605" w:rsidRDefault="00357605">
      <w:pPr>
        <w:pStyle w:val="BodyText"/>
        <w:spacing w:before="4"/>
        <w:ind w:left="326"/>
        <w:rPr>
          <w:b/>
          <w:bCs/>
          <w:sz w:val="28"/>
          <w:szCs w:val="28"/>
        </w:rPr>
      </w:pPr>
    </w:p>
    <w:p w14:paraId="3376C259" w14:textId="77777777" w:rsidR="00357605" w:rsidRDefault="00357605">
      <w:pPr>
        <w:pStyle w:val="BodyText"/>
        <w:spacing w:before="4"/>
        <w:ind w:left="326"/>
        <w:rPr>
          <w:b/>
          <w:bCs/>
          <w:sz w:val="28"/>
          <w:szCs w:val="28"/>
        </w:rPr>
      </w:pPr>
    </w:p>
    <w:p w14:paraId="6E0AA9CB" w14:textId="77777777" w:rsidR="00357605" w:rsidRDefault="00357605">
      <w:pPr>
        <w:pStyle w:val="BodyText"/>
        <w:spacing w:before="4"/>
        <w:ind w:left="326"/>
        <w:rPr>
          <w:b/>
          <w:bCs/>
          <w:sz w:val="28"/>
          <w:szCs w:val="28"/>
        </w:rPr>
      </w:pPr>
    </w:p>
    <w:p w14:paraId="2A20CC4E" w14:textId="77777777" w:rsidR="00357605" w:rsidRDefault="00357605">
      <w:pPr>
        <w:pStyle w:val="BodyText"/>
        <w:spacing w:before="4"/>
        <w:ind w:left="326"/>
        <w:rPr>
          <w:b/>
          <w:bCs/>
          <w:sz w:val="28"/>
          <w:szCs w:val="28"/>
        </w:rPr>
      </w:pPr>
    </w:p>
    <w:p w14:paraId="474A940B" w14:textId="77777777" w:rsidR="00357605" w:rsidRDefault="00357605">
      <w:pPr>
        <w:pStyle w:val="BodyText"/>
        <w:spacing w:before="4"/>
        <w:ind w:left="326"/>
        <w:rPr>
          <w:b/>
          <w:bCs/>
          <w:sz w:val="28"/>
          <w:szCs w:val="28"/>
        </w:rPr>
      </w:pPr>
    </w:p>
    <w:p w14:paraId="131E3D52" w14:textId="77777777" w:rsidR="00357605" w:rsidRDefault="00357605">
      <w:pPr>
        <w:pStyle w:val="BodyText"/>
        <w:spacing w:before="4"/>
        <w:ind w:left="326"/>
        <w:rPr>
          <w:b/>
          <w:bCs/>
          <w:sz w:val="28"/>
          <w:szCs w:val="28"/>
        </w:rPr>
      </w:pPr>
    </w:p>
    <w:p w14:paraId="0A2325AB" w14:textId="77777777" w:rsidR="00357605" w:rsidRDefault="00357605">
      <w:pPr>
        <w:pStyle w:val="BodyText"/>
        <w:spacing w:before="4"/>
        <w:ind w:left="326"/>
        <w:rPr>
          <w:b/>
          <w:bCs/>
          <w:sz w:val="28"/>
          <w:szCs w:val="28"/>
        </w:rPr>
      </w:pPr>
    </w:p>
    <w:p w14:paraId="0168D16A" w14:textId="77777777" w:rsidR="00357605" w:rsidRDefault="00357605">
      <w:pPr>
        <w:pStyle w:val="BodyText"/>
        <w:spacing w:before="4"/>
        <w:ind w:left="326"/>
        <w:rPr>
          <w:b/>
          <w:bCs/>
          <w:sz w:val="28"/>
          <w:szCs w:val="28"/>
        </w:rPr>
      </w:pPr>
    </w:p>
    <w:p w14:paraId="2D367D24" w14:textId="77777777" w:rsidR="00357605" w:rsidRDefault="00357605">
      <w:pPr>
        <w:pStyle w:val="BodyText"/>
        <w:spacing w:before="4"/>
        <w:ind w:left="326"/>
        <w:rPr>
          <w:b/>
          <w:bCs/>
          <w:sz w:val="28"/>
          <w:szCs w:val="28"/>
        </w:rPr>
      </w:pPr>
    </w:p>
    <w:p w14:paraId="1E6B994F" w14:textId="77777777" w:rsidR="00357605" w:rsidRDefault="00357605">
      <w:pPr>
        <w:pStyle w:val="BodyText"/>
        <w:spacing w:before="4"/>
        <w:ind w:left="326"/>
        <w:rPr>
          <w:b/>
          <w:bCs/>
          <w:sz w:val="28"/>
          <w:szCs w:val="28"/>
        </w:rPr>
      </w:pPr>
    </w:p>
    <w:p w14:paraId="20E538C4" w14:textId="77777777" w:rsidR="00357605" w:rsidRDefault="00357605">
      <w:pPr>
        <w:pStyle w:val="BodyText"/>
        <w:spacing w:before="4"/>
        <w:ind w:left="326"/>
        <w:rPr>
          <w:b/>
          <w:bCs/>
          <w:sz w:val="28"/>
          <w:szCs w:val="28"/>
        </w:rPr>
      </w:pPr>
    </w:p>
    <w:p w14:paraId="14BF76DC" w14:textId="77777777" w:rsidR="00357605" w:rsidRDefault="00357605">
      <w:pPr>
        <w:pStyle w:val="BodyText"/>
        <w:spacing w:before="4"/>
        <w:ind w:left="326"/>
        <w:rPr>
          <w:b/>
          <w:bCs/>
          <w:sz w:val="28"/>
          <w:szCs w:val="28"/>
        </w:rPr>
      </w:pPr>
    </w:p>
    <w:p w14:paraId="103F81DF" w14:textId="77777777" w:rsidR="00357605" w:rsidRDefault="00357605">
      <w:pPr>
        <w:pStyle w:val="BodyText"/>
        <w:spacing w:before="4"/>
        <w:ind w:left="326"/>
        <w:rPr>
          <w:b/>
          <w:bCs/>
          <w:sz w:val="28"/>
          <w:szCs w:val="28"/>
        </w:rPr>
      </w:pPr>
    </w:p>
    <w:p w14:paraId="6F65FCB9" w14:textId="77777777" w:rsidR="00357605" w:rsidRDefault="00357605">
      <w:pPr>
        <w:pStyle w:val="BodyText"/>
        <w:spacing w:before="4"/>
        <w:ind w:left="326"/>
        <w:rPr>
          <w:b/>
          <w:bCs/>
          <w:sz w:val="28"/>
          <w:szCs w:val="28"/>
        </w:rPr>
      </w:pPr>
    </w:p>
    <w:p w14:paraId="369D29F3" w14:textId="77777777" w:rsidR="00357605" w:rsidRDefault="00357605">
      <w:pPr>
        <w:pStyle w:val="BodyText"/>
        <w:spacing w:before="4"/>
        <w:ind w:left="326"/>
        <w:rPr>
          <w:b/>
          <w:bCs/>
          <w:sz w:val="28"/>
          <w:szCs w:val="28"/>
        </w:rPr>
      </w:pPr>
    </w:p>
    <w:p w14:paraId="465F1E54" w14:textId="4D6326A4" w:rsidR="00357605" w:rsidRDefault="00357605">
      <w:pPr>
        <w:pStyle w:val="BodyText"/>
        <w:spacing w:before="4"/>
        <w:ind w:left="326"/>
        <w:rPr>
          <w:b/>
          <w:bCs/>
          <w:sz w:val="28"/>
          <w:szCs w:val="28"/>
        </w:rPr>
      </w:pPr>
    </w:p>
    <w:p w14:paraId="4A1B4831" w14:textId="5357C1DC" w:rsidR="00357605" w:rsidRPr="009F7A92" w:rsidRDefault="009F7A92">
      <w:pPr>
        <w:pStyle w:val="BodyText"/>
        <w:spacing w:before="4"/>
        <w:ind w:left="326"/>
        <w:rPr>
          <w:sz w:val="28"/>
          <w:szCs w:val="28"/>
        </w:rPr>
      </w:pPr>
      <w:r>
        <w:rPr>
          <w:sz w:val="28"/>
          <w:szCs w:val="28"/>
        </w:rPr>
        <w:t>CMRTC                                                                                                                         16</w:t>
      </w:r>
    </w:p>
    <w:p w14:paraId="13AD6B2D" w14:textId="77777777" w:rsidR="00357605" w:rsidRDefault="00357605">
      <w:pPr>
        <w:pStyle w:val="BodyText"/>
        <w:spacing w:before="4"/>
        <w:rPr>
          <w:b/>
          <w:bCs/>
          <w:sz w:val="28"/>
          <w:szCs w:val="28"/>
        </w:rPr>
      </w:pPr>
    </w:p>
    <w:p w14:paraId="7EF55BFC" w14:textId="77777777" w:rsidR="00357605" w:rsidRDefault="001D1D91">
      <w:pPr>
        <w:pStyle w:val="BodyText"/>
        <w:spacing w:before="4"/>
        <w:ind w:left="326"/>
        <w:rPr>
          <w:b/>
          <w:bCs/>
          <w:sz w:val="28"/>
          <w:szCs w:val="28"/>
        </w:rPr>
      </w:pPr>
      <w:r>
        <w:rPr>
          <w:b/>
          <w:bCs/>
          <w:sz w:val="28"/>
          <w:szCs w:val="28"/>
        </w:rPr>
        <w:t xml:space="preserve"> 5.2 CREATE ACCOUNT</w:t>
      </w:r>
    </w:p>
    <w:p w14:paraId="25D6CD0E" w14:textId="77777777" w:rsidR="00357605" w:rsidRDefault="00357605">
      <w:pPr>
        <w:pStyle w:val="BodyText"/>
        <w:spacing w:before="4"/>
        <w:ind w:left="326"/>
        <w:rPr>
          <w:b/>
          <w:bCs/>
          <w:sz w:val="28"/>
          <w:szCs w:val="28"/>
        </w:rPr>
      </w:pPr>
    </w:p>
    <w:p w14:paraId="3C856B53" w14:textId="77777777" w:rsidR="00357605" w:rsidRDefault="00357605">
      <w:pPr>
        <w:pStyle w:val="BodyText"/>
        <w:spacing w:before="4"/>
        <w:ind w:left="326"/>
        <w:rPr>
          <w:b/>
          <w:bCs/>
          <w:sz w:val="28"/>
          <w:szCs w:val="28"/>
        </w:rPr>
      </w:pPr>
    </w:p>
    <w:p w14:paraId="657335CD" w14:textId="77777777" w:rsidR="00357605" w:rsidRDefault="00357605">
      <w:pPr>
        <w:pStyle w:val="BodyText"/>
        <w:spacing w:before="4"/>
        <w:ind w:left="326"/>
        <w:rPr>
          <w:b/>
          <w:bCs/>
          <w:sz w:val="28"/>
          <w:szCs w:val="28"/>
        </w:rPr>
      </w:pPr>
    </w:p>
    <w:p w14:paraId="0FE3F3D5" w14:textId="2C9EFE6F" w:rsidR="00357605" w:rsidRDefault="009F7A92">
      <w:pPr>
        <w:pStyle w:val="BodyText"/>
        <w:spacing w:before="4"/>
        <w:ind w:left="326"/>
        <w:rPr>
          <w:b/>
          <w:bCs/>
          <w:sz w:val="28"/>
          <w:szCs w:val="28"/>
        </w:rPr>
      </w:pPr>
      <w:r>
        <w:rPr>
          <w:b/>
          <w:bCs/>
          <w:noProof/>
          <w:sz w:val="28"/>
          <w:szCs w:val="28"/>
        </w:rPr>
        <w:drawing>
          <wp:anchor distT="0" distB="0" distL="114300" distR="114300" simplePos="0" relativeHeight="251656192" behindDoc="0" locked="0" layoutInCell="1" allowOverlap="1" wp14:anchorId="1E6B309B" wp14:editId="0282AA02">
            <wp:simplePos x="0" y="0"/>
            <wp:positionH relativeFrom="column">
              <wp:posOffset>1282700</wp:posOffset>
            </wp:positionH>
            <wp:positionV relativeFrom="paragraph">
              <wp:posOffset>130810</wp:posOffset>
            </wp:positionV>
            <wp:extent cx="4159250" cy="6710680"/>
            <wp:effectExtent l="0" t="0" r="0" b="0"/>
            <wp:wrapSquare wrapText="bothSides"/>
            <wp:docPr id="17" name="Picture 1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ignup"/>
                    <pic:cNvPicPr>
                      <a:picLocks noChangeAspect="1"/>
                    </pic:cNvPicPr>
                  </pic:nvPicPr>
                  <pic:blipFill>
                    <a:blip r:embed="rId29"/>
                    <a:stretch>
                      <a:fillRect/>
                    </a:stretch>
                  </pic:blipFill>
                  <pic:spPr>
                    <a:xfrm>
                      <a:off x="0" y="0"/>
                      <a:ext cx="4159250" cy="6710680"/>
                    </a:xfrm>
                    <a:prstGeom prst="rect">
                      <a:avLst/>
                    </a:prstGeom>
                  </pic:spPr>
                </pic:pic>
              </a:graphicData>
            </a:graphic>
            <wp14:sizeRelH relativeFrom="margin">
              <wp14:pctWidth>0</wp14:pctWidth>
            </wp14:sizeRelH>
            <wp14:sizeRelV relativeFrom="margin">
              <wp14:pctHeight>0</wp14:pctHeight>
            </wp14:sizeRelV>
          </wp:anchor>
        </w:drawing>
      </w:r>
    </w:p>
    <w:p w14:paraId="370DFD9C" w14:textId="77777777" w:rsidR="00357605" w:rsidRDefault="00357605">
      <w:pPr>
        <w:pStyle w:val="BodyText"/>
        <w:spacing w:before="4"/>
        <w:ind w:left="326"/>
        <w:rPr>
          <w:b/>
          <w:bCs/>
          <w:sz w:val="28"/>
          <w:szCs w:val="28"/>
        </w:rPr>
      </w:pPr>
    </w:p>
    <w:p w14:paraId="2EC70B3C" w14:textId="7330A7B7" w:rsidR="00357605" w:rsidRDefault="00357605">
      <w:pPr>
        <w:pStyle w:val="BodyText"/>
        <w:spacing w:before="4"/>
        <w:ind w:left="326"/>
        <w:rPr>
          <w:b/>
          <w:bCs/>
          <w:sz w:val="28"/>
          <w:szCs w:val="28"/>
        </w:rPr>
      </w:pPr>
    </w:p>
    <w:p w14:paraId="2506D42A" w14:textId="77777777" w:rsidR="00357605" w:rsidRDefault="00357605">
      <w:pPr>
        <w:pStyle w:val="BodyText"/>
        <w:spacing w:before="4"/>
        <w:ind w:left="326"/>
        <w:rPr>
          <w:b/>
          <w:bCs/>
          <w:sz w:val="28"/>
          <w:szCs w:val="28"/>
        </w:rPr>
      </w:pPr>
    </w:p>
    <w:p w14:paraId="12062128" w14:textId="77777777" w:rsidR="00357605" w:rsidRDefault="00357605">
      <w:pPr>
        <w:pStyle w:val="BodyText"/>
        <w:spacing w:before="4"/>
        <w:ind w:left="326"/>
        <w:rPr>
          <w:b/>
          <w:bCs/>
          <w:sz w:val="28"/>
          <w:szCs w:val="28"/>
        </w:rPr>
      </w:pPr>
    </w:p>
    <w:p w14:paraId="1032C377" w14:textId="77777777" w:rsidR="00357605" w:rsidRDefault="00357605">
      <w:pPr>
        <w:pStyle w:val="BodyText"/>
        <w:spacing w:before="4"/>
        <w:ind w:left="326"/>
        <w:rPr>
          <w:b/>
          <w:bCs/>
          <w:sz w:val="28"/>
          <w:szCs w:val="28"/>
        </w:rPr>
      </w:pPr>
    </w:p>
    <w:p w14:paraId="06816E19" w14:textId="77777777" w:rsidR="00357605" w:rsidRDefault="00357605">
      <w:pPr>
        <w:pStyle w:val="BodyText"/>
        <w:spacing w:before="4"/>
        <w:ind w:left="326"/>
        <w:rPr>
          <w:b/>
          <w:bCs/>
          <w:sz w:val="28"/>
          <w:szCs w:val="28"/>
        </w:rPr>
      </w:pPr>
    </w:p>
    <w:p w14:paraId="2E695B99" w14:textId="77777777" w:rsidR="00357605" w:rsidRDefault="00357605">
      <w:pPr>
        <w:pStyle w:val="BodyText"/>
        <w:spacing w:before="4"/>
        <w:ind w:left="326"/>
        <w:rPr>
          <w:b/>
          <w:bCs/>
          <w:sz w:val="28"/>
          <w:szCs w:val="28"/>
        </w:rPr>
      </w:pPr>
    </w:p>
    <w:p w14:paraId="1AEBBDFF" w14:textId="77777777" w:rsidR="00357605" w:rsidRDefault="00357605">
      <w:pPr>
        <w:pStyle w:val="BodyText"/>
        <w:spacing w:before="4"/>
        <w:ind w:left="326"/>
        <w:rPr>
          <w:b/>
          <w:bCs/>
          <w:sz w:val="28"/>
          <w:szCs w:val="28"/>
        </w:rPr>
      </w:pPr>
    </w:p>
    <w:p w14:paraId="60E4A911" w14:textId="77777777" w:rsidR="00357605" w:rsidRDefault="00357605">
      <w:pPr>
        <w:pStyle w:val="BodyText"/>
        <w:spacing w:before="4"/>
        <w:ind w:left="326"/>
        <w:rPr>
          <w:b/>
          <w:bCs/>
          <w:sz w:val="28"/>
          <w:szCs w:val="28"/>
        </w:rPr>
      </w:pPr>
    </w:p>
    <w:p w14:paraId="3F36CB51" w14:textId="77777777" w:rsidR="00357605" w:rsidRDefault="00357605">
      <w:pPr>
        <w:pStyle w:val="BodyText"/>
        <w:spacing w:before="4"/>
        <w:ind w:left="326"/>
        <w:rPr>
          <w:b/>
          <w:bCs/>
          <w:sz w:val="28"/>
          <w:szCs w:val="28"/>
        </w:rPr>
      </w:pPr>
    </w:p>
    <w:p w14:paraId="3422A99C" w14:textId="77777777" w:rsidR="00357605" w:rsidRDefault="00357605">
      <w:pPr>
        <w:pStyle w:val="BodyText"/>
        <w:spacing w:before="4"/>
        <w:ind w:left="326"/>
        <w:rPr>
          <w:b/>
          <w:bCs/>
          <w:sz w:val="28"/>
          <w:szCs w:val="28"/>
        </w:rPr>
      </w:pPr>
    </w:p>
    <w:p w14:paraId="30D18E94" w14:textId="77777777" w:rsidR="00357605" w:rsidRDefault="00357605">
      <w:pPr>
        <w:pStyle w:val="BodyText"/>
        <w:spacing w:before="4"/>
        <w:ind w:left="326"/>
        <w:rPr>
          <w:b/>
          <w:bCs/>
          <w:sz w:val="28"/>
          <w:szCs w:val="28"/>
        </w:rPr>
      </w:pPr>
    </w:p>
    <w:p w14:paraId="7257937D" w14:textId="77777777" w:rsidR="00357605" w:rsidRDefault="00357605">
      <w:pPr>
        <w:pStyle w:val="BodyText"/>
        <w:spacing w:before="4"/>
        <w:ind w:left="326"/>
        <w:rPr>
          <w:b/>
          <w:bCs/>
          <w:sz w:val="28"/>
          <w:szCs w:val="28"/>
        </w:rPr>
      </w:pPr>
    </w:p>
    <w:p w14:paraId="24C20671" w14:textId="77777777" w:rsidR="00357605" w:rsidRDefault="00357605">
      <w:pPr>
        <w:pStyle w:val="BodyText"/>
        <w:spacing w:before="4"/>
        <w:ind w:left="326"/>
        <w:rPr>
          <w:b/>
          <w:bCs/>
          <w:sz w:val="28"/>
          <w:szCs w:val="28"/>
        </w:rPr>
      </w:pPr>
    </w:p>
    <w:p w14:paraId="427DE369" w14:textId="77777777" w:rsidR="00357605" w:rsidRDefault="00357605">
      <w:pPr>
        <w:pStyle w:val="BodyText"/>
        <w:spacing w:before="4"/>
        <w:ind w:left="326"/>
        <w:rPr>
          <w:b/>
          <w:bCs/>
          <w:sz w:val="28"/>
          <w:szCs w:val="28"/>
        </w:rPr>
      </w:pPr>
    </w:p>
    <w:p w14:paraId="7289FC1F" w14:textId="77777777" w:rsidR="00357605" w:rsidRDefault="00357605">
      <w:pPr>
        <w:pStyle w:val="BodyText"/>
        <w:spacing w:before="4"/>
        <w:ind w:left="326"/>
        <w:rPr>
          <w:b/>
          <w:bCs/>
          <w:sz w:val="28"/>
          <w:szCs w:val="28"/>
        </w:rPr>
      </w:pPr>
    </w:p>
    <w:p w14:paraId="329A2E51" w14:textId="77777777" w:rsidR="00357605" w:rsidRDefault="00357605">
      <w:pPr>
        <w:pStyle w:val="BodyText"/>
        <w:spacing w:before="4"/>
        <w:ind w:left="326"/>
        <w:rPr>
          <w:b/>
          <w:bCs/>
          <w:sz w:val="28"/>
          <w:szCs w:val="28"/>
        </w:rPr>
      </w:pPr>
    </w:p>
    <w:p w14:paraId="5FEFB968" w14:textId="77777777" w:rsidR="00357605" w:rsidRDefault="00357605">
      <w:pPr>
        <w:pStyle w:val="BodyText"/>
        <w:spacing w:before="4"/>
        <w:ind w:left="326"/>
        <w:rPr>
          <w:b/>
          <w:bCs/>
          <w:sz w:val="28"/>
          <w:szCs w:val="28"/>
        </w:rPr>
      </w:pPr>
    </w:p>
    <w:p w14:paraId="0AA8BEC6" w14:textId="77777777" w:rsidR="00357605" w:rsidRDefault="00357605">
      <w:pPr>
        <w:pStyle w:val="BodyText"/>
        <w:spacing w:before="4"/>
        <w:ind w:left="326"/>
        <w:rPr>
          <w:b/>
          <w:bCs/>
          <w:sz w:val="28"/>
          <w:szCs w:val="28"/>
        </w:rPr>
      </w:pPr>
    </w:p>
    <w:p w14:paraId="06AB6C4D" w14:textId="77777777" w:rsidR="00357605" w:rsidRDefault="00357605">
      <w:pPr>
        <w:pStyle w:val="BodyText"/>
        <w:spacing w:before="4"/>
        <w:ind w:left="326"/>
        <w:rPr>
          <w:b/>
          <w:bCs/>
          <w:sz w:val="28"/>
          <w:szCs w:val="28"/>
        </w:rPr>
      </w:pPr>
    </w:p>
    <w:p w14:paraId="79668C8D" w14:textId="77777777" w:rsidR="00357605" w:rsidRDefault="00357605">
      <w:pPr>
        <w:pStyle w:val="BodyText"/>
        <w:spacing w:before="4"/>
        <w:ind w:left="326"/>
        <w:rPr>
          <w:b/>
          <w:bCs/>
          <w:sz w:val="28"/>
          <w:szCs w:val="28"/>
        </w:rPr>
      </w:pPr>
    </w:p>
    <w:p w14:paraId="6E2B0178" w14:textId="77777777" w:rsidR="00357605" w:rsidRDefault="00357605">
      <w:pPr>
        <w:pStyle w:val="BodyText"/>
        <w:spacing w:before="4"/>
        <w:ind w:left="326"/>
        <w:rPr>
          <w:b/>
          <w:bCs/>
          <w:sz w:val="28"/>
          <w:szCs w:val="28"/>
        </w:rPr>
      </w:pPr>
    </w:p>
    <w:p w14:paraId="02E4495D" w14:textId="77777777" w:rsidR="00357605" w:rsidRDefault="00357605">
      <w:pPr>
        <w:pStyle w:val="BodyText"/>
        <w:spacing w:before="4"/>
        <w:ind w:left="326"/>
        <w:rPr>
          <w:b/>
          <w:bCs/>
          <w:sz w:val="28"/>
          <w:szCs w:val="28"/>
        </w:rPr>
      </w:pPr>
    </w:p>
    <w:p w14:paraId="0ADF3680" w14:textId="77777777" w:rsidR="00357605" w:rsidRDefault="00357605">
      <w:pPr>
        <w:pStyle w:val="BodyText"/>
        <w:spacing w:before="4"/>
        <w:ind w:left="326"/>
        <w:rPr>
          <w:b/>
          <w:bCs/>
          <w:sz w:val="28"/>
          <w:szCs w:val="28"/>
        </w:rPr>
      </w:pPr>
    </w:p>
    <w:p w14:paraId="303A8B72" w14:textId="77777777" w:rsidR="00357605" w:rsidRDefault="00357605">
      <w:pPr>
        <w:pStyle w:val="BodyText"/>
        <w:spacing w:before="4"/>
        <w:ind w:left="326"/>
        <w:rPr>
          <w:b/>
          <w:bCs/>
          <w:sz w:val="28"/>
          <w:szCs w:val="28"/>
        </w:rPr>
      </w:pPr>
    </w:p>
    <w:p w14:paraId="51044EB3" w14:textId="77777777" w:rsidR="00357605" w:rsidRDefault="00357605">
      <w:pPr>
        <w:pStyle w:val="BodyText"/>
        <w:spacing w:before="4"/>
        <w:ind w:left="326"/>
        <w:rPr>
          <w:b/>
          <w:bCs/>
          <w:sz w:val="28"/>
          <w:szCs w:val="28"/>
        </w:rPr>
      </w:pPr>
    </w:p>
    <w:p w14:paraId="2D4BFFC2" w14:textId="77777777" w:rsidR="00357605" w:rsidRDefault="00357605">
      <w:pPr>
        <w:pStyle w:val="BodyText"/>
        <w:spacing w:before="4"/>
        <w:ind w:left="326"/>
        <w:rPr>
          <w:b/>
          <w:bCs/>
          <w:sz w:val="28"/>
          <w:szCs w:val="28"/>
        </w:rPr>
      </w:pPr>
    </w:p>
    <w:p w14:paraId="579F85A6" w14:textId="77777777" w:rsidR="00357605" w:rsidRDefault="00357605">
      <w:pPr>
        <w:pStyle w:val="BodyText"/>
        <w:spacing w:before="4"/>
        <w:ind w:left="326"/>
        <w:rPr>
          <w:b/>
          <w:bCs/>
          <w:sz w:val="28"/>
          <w:szCs w:val="28"/>
        </w:rPr>
      </w:pPr>
    </w:p>
    <w:p w14:paraId="1DD718C8" w14:textId="77777777" w:rsidR="00357605" w:rsidRDefault="00357605">
      <w:pPr>
        <w:pStyle w:val="BodyText"/>
        <w:spacing w:before="4"/>
        <w:ind w:left="326"/>
        <w:rPr>
          <w:b/>
          <w:bCs/>
          <w:sz w:val="28"/>
          <w:szCs w:val="28"/>
        </w:rPr>
      </w:pPr>
    </w:p>
    <w:p w14:paraId="5FDE8493" w14:textId="77777777" w:rsidR="00357605" w:rsidRDefault="00357605">
      <w:pPr>
        <w:pStyle w:val="BodyText"/>
        <w:spacing w:before="4"/>
        <w:ind w:left="326"/>
        <w:rPr>
          <w:b/>
          <w:bCs/>
          <w:sz w:val="28"/>
          <w:szCs w:val="28"/>
        </w:rPr>
      </w:pPr>
    </w:p>
    <w:p w14:paraId="7690E606" w14:textId="77777777" w:rsidR="00357605" w:rsidRDefault="00357605">
      <w:pPr>
        <w:pStyle w:val="BodyText"/>
        <w:spacing w:before="4"/>
        <w:ind w:left="326"/>
        <w:rPr>
          <w:b/>
          <w:bCs/>
          <w:sz w:val="28"/>
          <w:szCs w:val="28"/>
        </w:rPr>
      </w:pPr>
    </w:p>
    <w:p w14:paraId="2FD5603A" w14:textId="77777777" w:rsidR="00357605" w:rsidRDefault="00357605">
      <w:pPr>
        <w:pStyle w:val="BodyText"/>
        <w:spacing w:before="4"/>
        <w:ind w:left="326"/>
        <w:rPr>
          <w:b/>
          <w:bCs/>
          <w:sz w:val="28"/>
          <w:szCs w:val="28"/>
        </w:rPr>
      </w:pPr>
    </w:p>
    <w:p w14:paraId="27D96837" w14:textId="77777777" w:rsidR="00357605" w:rsidRDefault="00357605">
      <w:pPr>
        <w:pStyle w:val="BodyText"/>
        <w:spacing w:before="4"/>
        <w:ind w:left="326"/>
        <w:rPr>
          <w:b/>
          <w:bCs/>
          <w:sz w:val="28"/>
          <w:szCs w:val="28"/>
        </w:rPr>
      </w:pPr>
    </w:p>
    <w:p w14:paraId="5A7FC2F9" w14:textId="77777777" w:rsidR="00357605" w:rsidRDefault="00357605">
      <w:pPr>
        <w:pStyle w:val="BodyText"/>
        <w:spacing w:before="4"/>
        <w:ind w:left="326"/>
        <w:rPr>
          <w:b/>
          <w:bCs/>
          <w:sz w:val="28"/>
          <w:szCs w:val="28"/>
        </w:rPr>
      </w:pPr>
    </w:p>
    <w:p w14:paraId="72679EC0" w14:textId="77777777" w:rsidR="00357605" w:rsidRDefault="00357605">
      <w:pPr>
        <w:pStyle w:val="BodyText"/>
        <w:spacing w:before="4"/>
        <w:ind w:left="326"/>
        <w:rPr>
          <w:b/>
          <w:bCs/>
          <w:sz w:val="28"/>
          <w:szCs w:val="28"/>
        </w:rPr>
      </w:pPr>
    </w:p>
    <w:p w14:paraId="0C4212DB" w14:textId="77777777" w:rsidR="00357605" w:rsidRDefault="00357605">
      <w:pPr>
        <w:pStyle w:val="BodyText"/>
        <w:spacing w:before="4"/>
        <w:ind w:left="326"/>
        <w:rPr>
          <w:b/>
          <w:bCs/>
          <w:sz w:val="28"/>
          <w:szCs w:val="28"/>
        </w:rPr>
      </w:pPr>
    </w:p>
    <w:p w14:paraId="5DDA0CA3" w14:textId="77777777" w:rsidR="00357605" w:rsidRDefault="00357605">
      <w:pPr>
        <w:pStyle w:val="BodyText"/>
        <w:spacing w:before="4"/>
        <w:ind w:left="326"/>
        <w:rPr>
          <w:b/>
          <w:bCs/>
          <w:sz w:val="28"/>
          <w:szCs w:val="28"/>
        </w:rPr>
      </w:pPr>
    </w:p>
    <w:p w14:paraId="1123A215" w14:textId="77777777" w:rsidR="00357605" w:rsidRDefault="00357605">
      <w:pPr>
        <w:pStyle w:val="BodyText"/>
        <w:spacing w:before="4"/>
        <w:ind w:left="326"/>
        <w:rPr>
          <w:b/>
          <w:bCs/>
          <w:sz w:val="28"/>
          <w:szCs w:val="28"/>
        </w:rPr>
      </w:pPr>
    </w:p>
    <w:p w14:paraId="1F0DC371" w14:textId="0FF16CD4" w:rsidR="00357605" w:rsidRPr="009F7A92" w:rsidRDefault="009F7A92">
      <w:pPr>
        <w:pStyle w:val="BodyText"/>
        <w:spacing w:before="4"/>
        <w:ind w:left="326"/>
        <w:rPr>
          <w:sz w:val="28"/>
          <w:szCs w:val="28"/>
        </w:rPr>
      </w:pPr>
      <w:r>
        <w:rPr>
          <w:sz w:val="28"/>
          <w:szCs w:val="28"/>
        </w:rPr>
        <w:t>CMRTC                                                                                                                          17</w:t>
      </w:r>
    </w:p>
    <w:p w14:paraId="6E0F8849" w14:textId="77777777" w:rsidR="00357605" w:rsidRDefault="00357605">
      <w:pPr>
        <w:pStyle w:val="BodyText"/>
        <w:spacing w:before="4"/>
        <w:ind w:left="326"/>
        <w:rPr>
          <w:b/>
          <w:bCs/>
          <w:sz w:val="28"/>
          <w:szCs w:val="28"/>
        </w:rPr>
        <w:sectPr w:rsidR="00357605">
          <w:footerReference w:type="default" r:id="rId30"/>
          <w:pgSz w:w="11938" w:h="16862"/>
          <w:pgMar w:top="1598" w:right="374" w:bottom="274" w:left="1080" w:header="0" w:footer="0" w:gutter="0"/>
          <w:cols w:space="0"/>
        </w:sectPr>
      </w:pPr>
    </w:p>
    <w:p w14:paraId="64EC483C" w14:textId="77777777" w:rsidR="00357605" w:rsidRDefault="001D1D91">
      <w:pPr>
        <w:pStyle w:val="BodyText"/>
        <w:spacing w:before="4"/>
        <w:ind w:left="326"/>
        <w:rPr>
          <w:b/>
          <w:bCs/>
          <w:sz w:val="28"/>
          <w:szCs w:val="28"/>
        </w:rPr>
      </w:pPr>
      <w:r>
        <w:rPr>
          <w:b/>
          <w:bCs/>
          <w:noProof/>
          <w:sz w:val="28"/>
          <w:szCs w:val="28"/>
        </w:rPr>
        <w:lastRenderedPageBreak/>
        <w:drawing>
          <wp:anchor distT="0" distB="0" distL="114300" distR="114300" simplePos="0" relativeHeight="251660288" behindDoc="0" locked="0" layoutInCell="1" allowOverlap="1" wp14:anchorId="22CAA500" wp14:editId="3BBECBBC">
            <wp:simplePos x="0" y="0"/>
            <wp:positionH relativeFrom="column">
              <wp:posOffset>852805</wp:posOffset>
            </wp:positionH>
            <wp:positionV relativeFrom="paragraph">
              <wp:posOffset>935990</wp:posOffset>
            </wp:positionV>
            <wp:extent cx="4601845" cy="6849745"/>
            <wp:effectExtent l="0" t="0" r="8255" b="8255"/>
            <wp:wrapSquare wrapText="bothSides"/>
            <wp:docPr id="19" name="Picture 19" descr="type of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ype of issue"/>
                    <pic:cNvPicPr>
                      <a:picLocks noChangeAspect="1"/>
                    </pic:cNvPicPr>
                  </pic:nvPicPr>
                  <pic:blipFill>
                    <a:blip r:embed="rId31"/>
                    <a:stretch>
                      <a:fillRect/>
                    </a:stretch>
                  </pic:blipFill>
                  <pic:spPr>
                    <a:xfrm>
                      <a:off x="0" y="0"/>
                      <a:ext cx="4601845" cy="6849745"/>
                    </a:xfrm>
                    <a:prstGeom prst="rect">
                      <a:avLst/>
                    </a:prstGeom>
                  </pic:spPr>
                </pic:pic>
              </a:graphicData>
            </a:graphic>
          </wp:anchor>
        </w:drawing>
      </w:r>
      <w:r>
        <w:rPr>
          <w:b/>
          <w:bCs/>
          <w:sz w:val="28"/>
          <w:szCs w:val="28"/>
        </w:rPr>
        <w:t>5.3 TYPE OF ISSUE</w:t>
      </w:r>
    </w:p>
    <w:p w14:paraId="4B80AAC1" w14:textId="77777777" w:rsidR="00357605" w:rsidRDefault="00357605">
      <w:pPr>
        <w:pStyle w:val="BodyText"/>
        <w:spacing w:before="4"/>
        <w:ind w:left="326"/>
        <w:rPr>
          <w:b/>
          <w:bCs/>
          <w:sz w:val="28"/>
          <w:szCs w:val="28"/>
        </w:rPr>
      </w:pPr>
    </w:p>
    <w:p w14:paraId="493A40C5" w14:textId="77777777" w:rsidR="009F7A92" w:rsidRDefault="009F7A92">
      <w:pPr>
        <w:pStyle w:val="BodyText"/>
        <w:spacing w:before="4"/>
        <w:ind w:left="326"/>
        <w:rPr>
          <w:b/>
          <w:bCs/>
          <w:sz w:val="28"/>
          <w:szCs w:val="28"/>
        </w:rPr>
      </w:pPr>
    </w:p>
    <w:p w14:paraId="011BE70A" w14:textId="77777777" w:rsidR="009F7A92" w:rsidRDefault="009F7A92">
      <w:pPr>
        <w:pStyle w:val="BodyText"/>
        <w:spacing w:before="4"/>
        <w:ind w:left="326"/>
        <w:rPr>
          <w:b/>
          <w:bCs/>
          <w:sz w:val="28"/>
          <w:szCs w:val="28"/>
        </w:rPr>
      </w:pPr>
    </w:p>
    <w:p w14:paraId="5AAF5BD2" w14:textId="77777777" w:rsidR="009F7A92" w:rsidRDefault="009F7A92">
      <w:pPr>
        <w:pStyle w:val="BodyText"/>
        <w:spacing w:before="4"/>
        <w:ind w:left="326"/>
        <w:rPr>
          <w:b/>
          <w:bCs/>
          <w:sz w:val="28"/>
          <w:szCs w:val="28"/>
        </w:rPr>
      </w:pPr>
    </w:p>
    <w:p w14:paraId="1E786213" w14:textId="77777777" w:rsidR="009F7A92" w:rsidRDefault="009F7A92">
      <w:pPr>
        <w:pStyle w:val="BodyText"/>
        <w:spacing w:before="4"/>
        <w:ind w:left="326"/>
        <w:rPr>
          <w:b/>
          <w:bCs/>
          <w:sz w:val="28"/>
          <w:szCs w:val="28"/>
        </w:rPr>
      </w:pPr>
    </w:p>
    <w:p w14:paraId="2E13F31D" w14:textId="77777777" w:rsidR="009F7A92" w:rsidRDefault="009F7A92">
      <w:pPr>
        <w:pStyle w:val="BodyText"/>
        <w:spacing w:before="4"/>
        <w:ind w:left="326"/>
        <w:rPr>
          <w:b/>
          <w:bCs/>
          <w:sz w:val="28"/>
          <w:szCs w:val="28"/>
        </w:rPr>
      </w:pPr>
    </w:p>
    <w:p w14:paraId="2ED217D9" w14:textId="77777777" w:rsidR="009F7A92" w:rsidRDefault="009F7A92">
      <w:pPr>
        <w:pStyle w:val="BodyText"/>
        <w:spacing w:before="4"/>
        <w:ind w:left="326"/>
        <w:rPr>
          <w:b/>
          <w:bCs/>
          <w:sz w:val="28"/>
          <w:szCs w:val="28"/>
        </w:rPr>
      </w:pPr>
    </w:p>
    <w:p w14:paraId="3A5471E3" w14:textId="77777777" w:rsidR="009F7A92" w:rsidRDefault="009F7A92">
      <w:pPr>
        <w:pStyle w:val="BodyText"/>
        <w:spacing w:before="4"/>
        <w:ind w:left="326"/>
        <w:rPr>
          <w:b/>
          <w:bCs/>
          <w:sz w:val="28"/>
          <w:szCs w:val="28"/>
        </w:rPr>
      </w:pPr>
    </w:p>
    <w:p w14:paraId="5FE7425F" w14:textId="77777777" w:rsidR="009F7A92" w:rsidRDefault="009F7A92">
      <w:pPr>
        <w:pStyle w:val="BodyText"/>
        <w:spacing w:before="4"/>
        <w:ind w:left="326"/>
        <w:rPr>
          <w:b/>
          <w:bCs/>
          <w:sz w:val="28"/>
          <w:szCs w:val="28"/>
        </w:rPr>
      </w:pPr>
    </w:p>
    <w:p w14:paraId="438CEFCF" w14:textId="77777777" w:rsidR="009F7A92" w:rsidRDefault="009F7A92">
      <w:pPr>
        <w:pStyle w:val="BodyText"/>
        <w:spacing w:before="4"/>
        <w:ind w:left="326"/>
        <w:rPr>
          <w:b/>
          <w:bCs/>
          <w:sz w:val="28"/>
          <w:szCs w:val="28"/>
        </w:rPr>
      </w:pPr>
    </w:p>
    <w:p w14:paraId="6604A65A" w14:textId="77777777" w:rsidR="009F7A92" w:rsidRDefault="009F7A92">
      <w:pPr>
        <w:pStyle w:val="BodyText"/>
        <w:spacing w:before="4"/>
        <w:ind w:left="326"/>
        <w:rPr>
          <w:b/>
          <w:bCs/>
          <w:sz w:val="28"/>
          <w:szCs w:val="28"/>
        </w:rPr>
      </w:pPr>
    </w:p>
    <w:p w14:paraId="420946A5" w14:textId="77777777" w:rsidR="009F7A92" w:rsidRDefault="009F7A92">
      <w:pPr>
        <w:pStyle w:val="BodyText"/>
        <w:spacing w:before="4"/>
        <w:ind w:left="326"/>
        <w:rPr>
          <w:b/>
          <w:bCs/>
          <w:sz w:val="28"/>
          <w:szCs w:val="28"/>
        </w:rPr>
      </w:pPr>
    </w:p>
    <w:p w14:paraId="763A771A" w14:textId="77777777" w:rsidR="009F7A92" w:rsidRDefault="009F7A92">
      <w:pPr>
        <w:pStyle w:val="BodyText"/>
        <w:spacing w:before="4"/>
        <w:ind w:left="326"/>
        <w:rPr>
          <w:b/>
          <w:bCs/>
          <w:sz w:val="28"/>
          <w:szCs w:val="28"/>
        </w:rPr>
      </w:pPr>
    </w:p>
    <w:p w14:paraId="39934BD8" w14:textId="77777777" w:rsidR="009F7A92" w:rsidRDefault="009F7A92">
      <w:pPr>
        <w:pStyle w:val="BodyText"/>
        <w:spacing w:before="4"/>
        <w:ind w:left="326"/>
        <w:rPr>
          <w:b/>
          <w:bCs/>
          <w:sz w:val="28"/>
          <w:szCs w:val="28"/>
        </w:rPr>
      </w:pPr>
    </w:p>
    <w:p w14:paraId="18EF0278" w14:textId="77777777" w:rsidR="009F7A92" w:rsidRDefault="009F7A92">
      <w:pPr>
        <w:pStyle w:val="BodyText"/>
        <w:spacing w:before="4"/>
        <w:ind w:left="326"/>
        <w:rPr>
          <w:b/>
          <w:bCs/>
          <w:sz w:val="28"/>
          <w:szCs w:val="28"/>
        </w:rPr>
      </w:pPr>
    </w:p>
    <w:p w14:paraId="0AAD7991" w14:textId="77777777" w:rsidR="009F7A92" w:rsidRDefault="009F7A92">
      <w:pPr>
        <w:pStyle w:val="BodyText"/>
        <w:spacing w:before="4"/>
        <w:ind w:left="326"/>
        <w:rPr>
          <w:b/>
          <w:bCs/>
          <w:sz w:val="28"/>
          <w:szCs w:val="28"/>
        </w:rPr>
      </w:pPr>
    </w:p>
    <w:p w14:paraId="4E63417C" w14:textId="77777777" w:rsidR="009F7A92" w:rsidRDefault="009F7A92">
      <w:pPr>
        <w:pStyle w:val="BodyText"/>
        <w:spacing w:before="4"/>
        <w:ind w:left="326"/>
        <w:rPr>
          <w:b/>
          <w:bCs/>
          <w:sz w:val="28"/>
          <w:szCs w:val="28"/>
        </w:rPr>
      </w:pPr>
    </w:p>
    <w:p w14:paraId="74DE1258" w14:textId="77777777" w:rsidR="009F7A92" w:rsidRDefault="009F7A92">
      <w:pPr>
        <w:pStyle w:val="BodyText"/>
        <w:spacing w:before="4"/>
        <w:ind w:left="326"/>
        <w:rPr>
          <w:b/>
          <w:bCs/>
          <w:sz w:val="28"/>
          <w:szCs w:val="28"/>
        </w:rPr>
      </w:pPr>
    </w:p>
    <w:p w14:paraId="7AE415B9" w14:textId="77777777" w:rsidR="009F7A92" w:rsidRDefault="009F7A92">
      <w:pPr>
        <w:pStyle w:val="BodyText"/>
        <w:spacing w:before="4"/>
        <w:ind w:left="326"/>
        <w:rPr>
          <w:b/>
          <w:bCs/>
          <w:sz w:val="28"/>
          <w:szCs w:val="28"/>
        </w:rPr>
      </w:pPr>
    </w:p>
    <w:p w14:paraId="11B0CBED" w14:textId="77777777" w:rsidR="009F7A92" w:rsidRDefault="009F7A92">
      <w:pPr>
        <w:pStyle w:val="BodyText"/>
        <w:spacing w:before="4"/>
        <w:ind w:left="326"/>
        <w:rPr>
          <w:b/>
          <w:bCs/>
          <w:sz w:val="28"/>
          <w:szCs w:val="28"/>
        </w:rPr>
      </w:pPr>
    </w:p>
    <w:p w14:paraId="00C76ADD" w14:textId="77777777" w:rsidR="009F7A92" w:rsidRDefault="009F7A92">
      <w:pPr>
        <w:pStyle w:val="BodyText"/>
        <w:spacing w:before="4"/>
        <w:ind w:left="326"/>
        <w:rPr>
          <w:b/>
          <w:bCs/>
          <w:sz w:val="28"/>
          <w:szCs w:val="28"/>
        </w:rPr>
      </w:pPr>
    </w:p>
    <w:p w14:paraId="3618F573" w14:textId="77777777" w:rsidR="009F7A92" w:rsidRDefault="009F7A92">
      <w:pPr>
        <w:pStyle w:val="BodyText"/>
        <w:spacing w:before="4"/>
        <w:ind w:left="326"/>
        <w:rPr>
          <w:b/>
          <w:bCs/>
          <w:sz w:val="28"/>
          <w:szCs w:val="28"/>
        </w:rPr>
      </w:pPr>
    </w:p>
    <w:p w14:paraId="1D8CBE5E" w14:textId="77777777" w:rsidR="009F7A92" w:rsidRDefault="009F7A92">
      <w:pPr>
        <w:pStyle w:val="BodyText"/>
        <w:spacing w:before="4"/>
        <w:ind w:left="326"/>
        <w:rPr>
          <w:b/>
          <w:bCs/>
          <w:sz w:val="28"/>
          <w:szCs w:val="28"/>
        </w:rPr>
      </w:pPr>
    </w:p>
    <w:p w14:paraId="4BD8FAA8" w14:textId="77777777" w:rsidR="009F7A92" w:rsidRDefault="009F7A92">
      <w:pPr>
        <w:pStyle w:val="BodyText"/>
        <w:spacing w:before="4"/>
        <w:ind w:left="326"/>
        <w:rPr>
          <w:b/>
          <w:bCs/>
          <w:sz w:val="28"/>
          <w:szCs w:val="28"/>
        </w:rPr>
      </w:pPr>
    </w:p>
    <w:p w14:paraId="63FB5036" w14:textId="77777777" w:rsidR="009F7A92" w:rsidRDefault="009F7A92">
      <w:pPr>
        <w:pStyle w:val="BodyText"/>
        <w:spacing w:before="4"/>
        <w:ind w:left="326"/>
        <w:rPr>
          <w:b/>
          <w:bCs/>
          <w:sz w:val="28"/>
          <w:szCs w:val="28"/>
        </w:rPr>
      </w:pPr>
    </w:p>
    <w:p w14:paraId="4BE10923" w14:textId="77777777" w:rsidR="009F7A92" w:rsidRDefault="009F7A92">
      <w:pPr>
        <w:pStyle w:val="BodyText"/>
        <w:spacing w:before="4"/>
        <w:ind w:left="326"/>
        <w:rPr>
          <w:b/>
          <w:bCs/>
          <w:sz w:val="28"/>
          <w:szCs w:val="28"/>
        </w:rPr>
      </w:pPr>
    </w:p>
    <w:p w14:paraId="0D243313" w14:textId="77777777" w:rsidR="009F7A92" w:rsidRDefault="009F7A92">
      <w:pPr>
        <w:pStyle w:val="BodyText"/>
        <w:spacing w:before="4"/>
        <w:ind w:left="326"/>
        <w:rPr>
          <w:b/>
          <w:bCs/>
          <w:sz w:val="28"/>
          <w:szCs w:val="28"/>
        </w:rPr>
      </w:pPr>
    </w:p>
    <w:p w14:paraId="56574503" w14:textId="77777777" w:rsidR="009F7A92" w:rsidRDefault="009F7A92">
      <w:pPr>
        <w:pStyle w:val="BodyText"/>
        <w:spacing w:before="4"/>
        <w:ind w:left="326"/>
        <w:rPr>
          <w:b/>
          <w:bCs/>
          <w:sz w:val="28"/>
          <w:szCs w:val="28"/>
        </w:rPr>
      </w:pPr>
    </w:p>
    <w:p w14:paraId="1F04DFA1" w14:textId="77777777" w:rsidR="009F7A92" w:rsidRDefault="009F7A92">
      <w:pPr>
        <w:pStyle w:val="BodyText"/>
        <w:spacing w:before="4"/>
        <w:ind w:left="326"/>
        <w:rPr>
          <w:b/>
          <w:bCs/>
          <w:sz w:val="28"/>
          <w:szCs w:val="28"/>
        </w:rPr>
      </w:pPr>
    </w:p>
    <w:p w14:paraId="4828DC0D" w14:textId="77777777" w:rsidR="009F7A92" w:rsidRDefault="009F7A92">
      <w:pPr>
        <w:pStyle w:val="BodyText"/>
        <w:spacing w:before="4"/>
        <w:ind w:left="326"/>
        <w:rPr>
          <w:b/>
          <w:bCs/>
          <w:sz w:val="28"/>
          <w:szCs w:val="28"/>
        </w:rPr>
      </w:pPr>
    </w:p>
    <w:p w14:paraId="185C7D36" w14:textId="77777777" w:rsidR="009F7A92" w:rsidRDefault="009F7A92">
      <w:pPr>
        <w:pStyle w:val="BodyText"/>
        <w:spacing w:before="4"/>
        <w:ind w:left="326"/>
        <w:rPr>
          <w:b/>
          <w:bCs/>
          <w:sz w:val="28"/>
          <w:szCs w:val="28"/>
        </w:rPr>
      </w:pPr>
    </w:p>
    <w:p w14:paraId="35A137A1" w14:textId="77777777" w:rsidR="009F7A92" w:rsidRDefault="009F7A92">
      <w:pPr>
        <w:pStyle w:val="BodyText"/>
        <w:spacing w:before="4"/>
        <w:ind w:left="326"/>
        <w:rPr>
          <w:b/>
          <w:bCs/>
          <w:sz w:val="28"/>
          <w:szCs w:val="28"/>
        </w:rPr>
      </w:pPr>
    </w:p>
    <w:p w14:paraId="1F4C23C2" w14:textId="77777777" w:rsidR="009F7A92" w:rsidRDefault="009F7A92">
      <w:pPr>
        <w:pStyle w:val="BodyText"/>
        <w:spacing w:before="4"/>
        <w:ind w:left="326"/>
        <w:rPr>
          <w:b/>
          <w:bCs/>
          <w:sz w:val="28"/>
          <w:szCs w:val="28"/>
        </w:rPr>
      </w:pPr>
    </w:p>
    <w:p w14:paraId="14F7CEC3" w14:textId="77777777" w:rsidR="009F7A92" w:rsidRDefault="009F7A92">
      <w:pPr>
        <w:pStyle w:val="BodyText"/>
        <w:spacing w:before="4"/>
        <w:ind w:left="326"/>
        <w:rPr>
          <w:b/>
          <w:bCs/>
          <w:sz w:val="28"/>
          <w:szCs w:val="28"/>
        </w:rPr>
      </w:pPr>
    </w:p>
    <w:p w14:paraId="4CBABDD7" w14:textId="77777777" w:rsidR="009F7A92" w:rsidRDefault="009F7A92">
      <w:pPr>
        <w:pStyle w:val="BodyText"/>
        <w:spacing w:before="4"/>
        <w:ind w:left="326"/>
        <w:rPr>
          <w:b/>
          <w:bCs/>
          <w:sz w:val="28"/>
          <w:szCs w:val="28"/>
        </w:rPr>
      </w:pPr>
    </w:p>
    <w:p w14:paraId="4B96AF12" w14:textId="77777777" w:rsidR="009F7A92" w:rsidRDefault="009F7A92">
      <w:pPr>
        <w:pStyle w:val="BodyText"/>
        <w:spacing w:before="4"/>
        <w:ind w:left="326"/>
        <w:rPr>
          <w:b/>
          <w:bCs/>
          <w:sz w:val="28"/>
          <w:szCs w:val="28"/>
        </w:rPr>
      </w:pPr>
    </w:p>
    <w:p w14:paraId="673F8717" w14:textId="77777777" w:rsidR="009F7A92" w:rsidRDefault="009F7A92">
      <w:pPr>
        <w:pStyle w:val="BodyText"/>
        <w:spacing w:before="4"/>
        <w:ind w:left="326"/>
        <w:rPr>
          <w:b/>
          <w:bCs/>
          <w:sz w:val="28"/>
          <w:szCs w:val="28"/>
        </w:rPr>
      </w:pPr>
    </w:p>
    <w:p w14:paraId="0F6041F9" w14:textId="77777777" w:rsidR="009F7A92" w:rsidRDefault="009F7A92">
      <w:pPr>
        <w:pStyle w:val="BodyText"/>
        <w:spacing w:before="4"/>
        <w:ind w:left="326"/>
        <w:rPr>
          <w:b/>
          <w:bCs/>
          <w:sz w:val="28"/>
          <w:szCs w:val="28"/>
        </w:rPr>
      </w:pPr>
    </w:p>
    <w:p w14:paraId="0A9CFFA8" w14:textId="77777777" w:rsidR="009F7A92" w:rsidRDefault="009F7A92">
      <w:pPr>
        <w:pStyle w:val="BodyText"/>
        <w:spacing w:before="4"/>
        <w:ind w:left="326"/>
        <w:rPr>
          <w:b/>
          <w:bCs/>
          <w:sz w:val="28"/>
          <w:szCs w:val="28"/>
        </w:rPr>
      </w:pPr>
    </w:p>
    <w:p w14:paraId="1381FCBB" w14:textId="77777777" w:rsidR="009F7A92" w:rsidRDefault="009F7A92">
      <w:pPr>
        <w:pStyle w:val="BodyText"/>
        <w:spacing w:before="4"/>
        <w:ind w:left="326"/>
        <w:rPr>
          <w:b/>
          <w:bCs/>
          <w:sz w:val="28"/>
          <w:szCs w:val="28"/>
        </w:rPr>
      </w:pPr>
    </w:p>
    <w:p w14:paraId="53FF3635" w14:textId="77777777" w:rsidR="009F7A92" w:rsidRDefault="009F7A92">
      <w:pPr>
        <w:pStyle w:val="BodyText"/>
        <w:spacing w:before="4"/>
        <w:ind w:left="326"/>
        <w:rPr>
          <w:b/>
          <w:bCs/>
          <w:sz w:val="28"/>
          <w:szCs w:val="28"/>
        </w:rPr>
      </w:pPr>
    </w:p>
    <w:p w14:paraId="317AFE52" w14:textId="77777777" w:rsidR="009F7A92" w:rsidRDefault="009F7A92">
      <w:pPr>
        <w:pStyle w:val="BodyText"/>
        <w:spacing w:before="4"/>
        <w:ind w:left="326"/>
        <w:rPr>
          <w:b/>
          <w:bCs/>
          <w:sz w:val="28"/>
          <w:szCs w:val="28"/>
        </w:rPr>
      </w:pPr>
    </w:p>
    <w:p w14:paraId="56766F56" w14:textId="77777777" w:rsidR="009F7A92" w:rsidRDefault="009F7A92">
      <w:pPr>
        <w:pStyle w:val="BodyText"/>
        <w:spacing w:before="4"/>
        <w:ind w:left="326"/>
        <w:rPr>
          <w:b/>
          <w:bCs/>
          <w:sz w:val="28"/>
          <w:szCs w:val="28"/>
        </w:rPr>
      </w:pPr>
    </w:p>
    <w:p w14:paraId="579C1F68" w14:textId="4BD7F2D9" w:rsidR="009F7A92" w:rsidRPr="009F7A92" w:rsidRDefault="009F7A92" w:rsidP="009F7A92">
      <w:pPr>
        <w:pStyle w:val="BodyText"/>
        <w:spacing w:before="4"/>
        <w:rPr>
          <w:sz w:val="28"/>
          <w:szCs w:val="28"/>
        </w:rPr>
        <w:sectPr w:rsidR="009F7A92" w:rsidRPr="009F7A92">
          <w:pgSz w:w="11938" w:h="16862"/>
          <w:pgMar w:top="1598" w:right="374" w:bottom="274" w:left="1080" w:header="0" w:footer="0" w:gutter="0"/>
          <w:cols w:space="0"/>
        </w:sectPr>
      </w:pPr>
      <w:r>
        <w:rPr>
          <w:sz w:val="28"/>
          <w:szCs w:val="28"/>
        </w:rPr>
        <w:t>CMRTC                                                                                                                                 18</w:t>
      </w:r>
    </w:p>
    <w:p w14:paraId="1B6DAB0E" w14:textId="368C5410" w:rsidR="00357605" w:rsidRDefault="001D1D91">
      <w:pPr>
        <w:pStyle w:val="BodyText"/>
        <w:spacing w:before="4"/>
        <w:ind w:left="326"/>
        <w:rPr>
          <w:b/>
          <w:bCs/>
          <w:sz w:val="28"/>
          <w:szCs w:val="28"/>
        </w:rPr>
      </w:pPr>
      <w:proofErr w:type="gramStart"/>
      <w:r>
        <w:rPr>
          <w:b/>
          <w:bCs/>
          <w:sz w:val="28"/>
          <w:szCs w:val="28"/>
        </w:rPr>
        <w:lastRenderedPageBreak/>
        <w:t>5.4  ASSIGNED</w:t>
      </w:r>
      <w:proofErr w:type="gramEnd"/>
      <w:r>
        <w:rPr>
          <w:b/>
          <w:bCs/>
          <w:sz w:val="28"/>
          <w:szCs w:val="28"/>
        </w:rPr>
        <w:t xml:space="preserve"> MECHANIC</w:t>
      </w:r>
    </w:p>
    <w:p w14:paraId="4081B7F7" w14:textId="4B7B4384" w:rsidR="009F7A92" w:rsidRDefault="009F7A92">
      <w:pPr>
        <w:pStyle w:val="BodyText"/>
        <w:spacing w:before="4"/>
        <w:ind w:left="326"/>
        <w:rPr>
          <w:b/>
          <w:bCs/>
          <w:sz w:val="28"/>
          <w:szCs w:val="28"/>
        </w:rPr>
      </w:pPr>
    </w:p>
    <w:p w14:paraId="52D9EF0D" w14:textId="0DB4A63C" w:rsidR="009F7A92" w:rsidRDefault="009F7A92">
      <w:pPr>
        <w:pStyle w:val="BodyText"/>
        <w:spacing w:before="4"/>
        <w:ind w:left="326"/>
        <w:rPr>
          <w:b/>
          <w:bCs/>
          <w:sz w:val="28"/>
          <w:szCs w:val="28"/>
        </w:rPr>
      </w:pPr>
    </w:p>
    <w:p w14:paraId="26FC7114" w14:textId="77777777" w:rsidR="009F7A92" w:rsidRDefault="009F7A92">
      <w:pPr>
        <w:pStyle w:val="BodyText"/>
        <w:spacing w:before="4"/>
        <w:ind w:left="326"/>
        <w:rPr>
          <w:b/>
          <w:bCs/>
          <w:noProof/>
          <w:sz w:val="28"/>
          <w:szCs w:val="28"/>
        </w:rPr>
      </w:pPr>
    </w:p>
    <w:p w14:paraId="0F57E8C9" w14:textId="77777777" w:rsidR="009F7A92" w:rsidRDefault="009F7A92">
      <w:pPr>
        <w:pStyle w:val="BodyText"/>
        <w:spacing w:before="4"/>
        <w:ind w:left="326"/>
        <w:rPr>
          <w:b/>
          <w:bCs/>
          <w:noProof/>
          <w:sz w:val="28"/>
          <w:szCs w:val="28"/>
        </w:rPr>
      </w:pPr>
    </w:p>
    <w:p w14:paraId="5E9D5204" w14:textId="0AE13530" w:rsidR="009F7A92" w:rsidRDefault="009F7A92">
      <w:pPr>
        <w:pStyle w:val="BodyText"/>
        <w:spacing w:before="4"/>
        <w:ind w:left="326"/>
        <w:rPr>
          <w:b/>
          <w:bCs/>
          <w:noProof/>
          <w:sz w:val="28"/>
          <w:szCs w:val="28"/>
        </w:rPr>
      </w:pPr>
      <w:r>
        <w:rPr>
          <w:b/>
          <w:bCs/>
          <w:noProof/>
          <w:sz w:val="28"/>
          <w:szCs w:val="28"/>
        </w:rPr>
        <w:drawing>
          <wp:anchor distT="0" distB="0" distL="114300" distR="114300" simplePos="0" relativeHeight="251658240" behindDoc="0" locked="0" layoutInCell="1" allowOverlap="1" wp14:anchorId="5DD538F8" wp14:editId="5939C28E">
            <wp:simplePos x="0" y="0"/>
            <wp:positionH relativeFrom="column">
              <wp:posOffset>1003300</wp:posOffset>
            </wp:positionH>
            <wp:positionV relativeFrom="paragraph">
              <wp:posOffset>280670</wp:posOffset>
            </wp:positionV>
            <wp:extent cx="4508500" cy="7041515"/>
            <wp:effectExtent l="0" t="0" r="6350" b="6985"/>
            <wp:wrapTopAndBottom/>
            <wp:docPr id="22" name="Picture 22" descr="mechanic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chanic lis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08500" cy="7041515"/>
                    </a:xfrm>
                    <a:prstGeom prst="rect">
                      <a:avLst/>
                    </a:prstGeom>
                  </pic:spPr>
                </pic:pic>
              </a:graphicData>
            </a:graphic>
          </wp:anchor>
        </w:drawing>
      </w:r>
    </w:p>
    <w:p w14:paraId="0BF0EE5A" w14:textId="3734E690" w:rsidR="009F7A92" w:rsidRDefault="009F7A92">
      <w:pPr>
        <w:pStyle w:val="BodyText"/>
        <w:spacing w:before="4"/>
        <w:ind w:left="326"/>
        <w:rPr>
          <w:b/>
          <w:bCs/>
          <w:noProof/>
          <w:sz w:val="28"/>
          <w:szCs w:val="28"/>
        </w:rPr>
      </w:pPr>
    </w:p>
    <w:p w14:paraId="28D13512" w14:textId="0929279C" w:rsidR="009F7A92" w:rsidRDefault="009F7A92">
      <w:pPr>
        <w:pStyle w:val="BodyText"/>
        <w:spacing w:before="4"/>
        <w:ind w:left="326"/>
        <w:rPr>
          <w:b/>
          <w:bCs/>
          <w:noProof/>
          <w:sz w:val="28"/>
          <w:szCs w:val="28"/>
        </w:rPr>
      </w:pPr>
    </w:p>
    <w:p w14:paraId="6659FD79" w14:textId="1B1A28CF" w:rsidR="009F7A92" w:rsidRDefault="009F7A92">
      <w:pPr>
        <w:pStyle w:val="BodyText"/>
        <w:spacing w:before="4"/>
        <w:ind w:left="326"/>
        <w:rPr>
          <w:b/>
          <w:bCs/>
          <w:sz w:val="28"/>
          <w:szCs w:val="28"/>
        </w:rPr>
      </w:pPr>
    </w:p>
    <w:p w14:paraId="2094BB76" w14:textId="20855ADD" w:rsidR="009F7A92" w:rsidRPr="009F7A92" w:rsidRDefault="009F7A92">
      <w:pPr>
        <w:pStyle w:val="BodyText"/>
        <w:spacing w:before="4"/>
        <w:ind w:left="326"/>
        <w:rPr>
          <w:sz w:val="28"/>
          <w:szCs w:val="28"/>
        </w:rPr>
      </w:pPr>
      <w:r>
        <w:rPr>
          <w:sz w:val="28"/>
          <w:szCs w:val="28"/>
        </w:rPr>
        <w:t>CMRTC                                                                                                                       19</w:t>
      </w:r>
    </w:p>
    <w:p w14:paraId="622EAFFD" w14:textId="77777777" w:rsidR="009F7A92" w:rsidRDefault="009F7A92">
      <w:pPr>
        <w:pStyle w:val="BodyText"/>
        <w:spacing w:before="4"/>
        <w:ind w:left="326"/>
        <w:rPr>
          <w:b/>
          <w:bCs/>
          <w:sz w:val="28"/>
          <w:szCs w:val="28"/>
        </w:rPr>
      </w:pPr>
    </w:p>
    <w:p w14:paraId="5947FC7F" w14:textId="73A68CD4" w:rsidR="00357605" w:rsidRDefault="00357605">
      <w:pPr>
        <w:pStyle w:val="BodyText"/>
        <w:spacing w:before="4"/>
        <w:ind w:left="326"/>
        <w:rPr>
          <w:b/>
          <w:bCs/>
          <w:sz w:val="28"/>
          <w:szCs w:val="28"/>
        </w:rPr>
        <w:sectPr w:rsidR="00357605">
          <w:pgSz w:w="11938" w:h="16862"/>
          <w:pgMar w:top="1598" w:right="374" w:bottom="274" w:left="1080" w:header="0" w:footer="0" w:gutter="0"/>
          <w:cols w:space="0"/>
        </w:sectPr>
      </w:pPr>
    </w:p>
    <w:p w14:paraId="39AE67C2" w14:textId="77777777" w:rsidR="00357605" w:rsidRDefault="001D1D91">
      <w:pPr>
        <w:pStyle w:val="BodyText"/>
        <w:spacing w:before="4"/>
        <w:ind w:left="326"/>
        <w:rPr>
          <w:b/>
          <w:bCs/>
          <w:sz w:val="28"/>
          <w:szCs w:val="28"/>
        </w:rPr>
      </w:pPr>
      <w:proofErr w:type="gramStart"/>
      <w:r>
        <w:rPr>
          <w:b/>
          <w:bCs/>
          <w:sz w:val="28"/>
          <w:szCs w:val="28"/>
        </w:rPr>
        <w:lastRenderedPageBreak/>
        <w:t>5.5  PAYMENT</w:t>
      </w:r>
      <w:proofErr w:type="gramEnd"/>
      <w:r>
        <w:rPr>
          <w:b/>
          <w:bCs/>
          <w:sz w:val="28"/>
          <w:szCs w:val="28"/>
        </w:rPr>
        <w:t xml:space="preserve"> GATEWAY</w:t>
      </w:r>
    </w:p>
    <w:p w14:paraId="72CF4C39" w14:textId="77777777" w:rsidR="00357605" w:rsidRDefault="00357605">
      <w:pPr>
        <w:pStyle w:val="BodyText"/>
        <w:spacing w:before="4"/>
        <w:ind w:left="326"/>
        <w:rPr>
          <w:b/>
          <w:bCs/>
          <w:sz w:val="28"/>
          <w:szCs w:val="28"/>
        </w:rPr>
      </w:pPr>
    </w:p>
    <w:p w14:paraId="15AC233E" w14:textId="77777777" w:rsidR="00357605" w:rsidRDefault="00357605">
      <w:pPr>
        <w:pStyle w:val="BodyText"/>
        <w:spacing w:before="4"/>
        <w:ind w:left="326"/>
        <w:rPr>
          <w:b/>
          <w:bCs/>
          <w:sz w:val="28"/>
          <w:szCs w:val="28"/>
        </w:rPr>
      </w:pPr>
    </w:p>
    <w:p w14:paraId="07D0B0CF" w14:textId="77777777" w:rsidR="00357605" w:rsidRDefault="00357605">
      <w:pPr>
        <w:pStyle w:val="BodyText"/>
        <w:spacing w:before="4"/>
        <w:ind w:left="326"/>
        <w:rPr>
          <w:b/>
          <w:bCs/>
          <w:sz w:val="28"/>
          <w:szCs w:val="28"/>
        </w:rPr>
      </w:pPr>
    </w:p>
    <w:p w14:paraId="6C1B99E9" w14:textId="77777777" w:rsidR="00357605" w:rsidRDefault="00357605">
      <w:pPr>
        <w:pStyle w:val="BodyText"/>
        <w:spacing w:before="4"/>
        <w:ind w:left="326"/>
        <w:rPr>
          <w:b/>
          <w:bCs/>
          <w:sz w:val="28"/>
          <w:szCs w:val="28"/>
        </w:rPr>
      </w:pPr>
    </w:p>
    <w:p w14:paraId="79EC7FFE" w14:textId="77777777" w:rsidR="00357605" w:rsidRDefault="00357605">
      <w:pPr>
        <w:pStyle w:val="BodyText"/>
        <w:spacing w:before="4"/>
        <w:ind w:left="326"/>
        <w:rPr>
          <w:b/>
          <w:bCs/>
          <w:sz w:val="28"/>
          <w:szCs w:val="28"/>
        </w:rPr>
      </w:pPr>
    </w:p>
    <w:p w14:paraId="00F73953" w14:textId="77777777" w:rsidR="00357605" w:rsidRDefault="00357605">
      <w:pPr>
        <w:pStyle w:val="BodyText"/>
        <w:spacing w:before="4"/>
        <w:ind w:left="326"/>
        <w:rPr>
          <w:b/>
          <w:bCs/>
          <w:sz w:val="28"/>
          <w:szCs w:val="28"/>
        </w:rPr>
      </w:pPr>
    </w:p>
    <w:p w14:paraId="275ED6FB" w14:textId="77777777" w:rsidR="00357605" w:rsidRDefault="001D1D91">
      <w:pPr>
        <w:pStyle w:val="BodyText"/>
        <w:spacing w:before="4"/>
        <w:ind w:left="326"/>
        <w:rPr>
          <w:b/>
          <w:bCs/>
          <w:sz w:val="28"/>
          <w:szCs w:val="28"/>
        </w:rPr>
      </w:pPr>
      <w:r>
        <w:rPr>
          <w:b/>
          <w:bCs/>
          <w:noProof/>
          <w:sz w:val="28"/>
          <w:szCs w:val="28"/>
        </w:rPr>
        <w:drawing>
          <wp:anchor distT="0" distB="0" distL="114300" distR="114300" simplePos="0" relativeHeight="251661312" behindDoc="0" locked="0" layoutInCell="1" allowOverlap="1" wp14:anchorId="473E351E" wp14:editId="38889997">
            <wp:simplePos x="0" y="0"/>
            <wp:positionH relativeFrom="column">
              <wp:posOffset>947420</wp:posOffset>
            </wp:positionH>
            <wp:positionV relativeFrom="paragraph">
              <wp:posOffset>24765</wp:posOffset>
            </wp:positionV>
            <wp:extent cx="4379595" cy="7007860"/>
            <wp:effectExtent l="0" t="0" r="1905" b="2540"/>
            <wp:wrapSquare wrapText="bothSides"/>
            <wp:docPr id="23" name="Picture 23" descr="upi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i option"/>
                    <pic:cNvPicPr>
                      <a:picLocks noChangeAspect="1"/>
                    </pic:cNvPicPr>
                  </pic:nvPicPr>
                  <pic:blipFill>
                    <a:blip r:embed="rId33"/>
                    <a:stretch>
                      <a:fillRect/>
                    </a:stretch>
                  </pic:blipFill>
                  <pic:spPr>
                    <a:xfrm>
                      <a:off x="0" y="0"/>
                      <a:ext cx="4379595" cy="7007860"/>
                    </a:xfrm>
                    <a:prstGeom prst="rect">
                      <a:avLst/>
                    </a:prstGeom>
                  </pic:spPr>
                </pic:pic>
              </a:graphicData>
            </a:graphic>
          </wp:anchor>
        </w:drawing>
      </w:r>
    </w:p>
    <w:p w14:paraId="7C6A2D01" w14:textId="77777777" w:rsidR="00357605" w:rsidRDefault="00357605">
      <w:pPr>
        <w:pStyle w:val="BodyText"/>
        <w:spacing w:before="4"/>
        <w:ind w:left="326"/>
        <w:rPr>
          <w:b/>
          <w:bCs/>
          <w:sz w:val="28"/>
          <w:szCs w:val="28"/>
        </w:rPr>
      </w:pPr>
    </w:p>
    <w:p w14:paraId="104D7232" w14:textId="77777777" w:rsidR="00357605" w:rsidRDefault="00357605">
      <w:pPr>
        <w:pStyle w:val="BodyText"/>
        <w:spacing w:before="4"/>
        <w:ind w:left="326"/>
        <w:rPr>
          <w:b/>
          <w:bCs/>
          <w:sz w:val="28"/>
          <w:szCs w:val="28"/>
        </w:rPr>
      </w:pPr>
    </w:p>
    <w:p w14:paraId="0622968C" w14:textId="77777777" w:rsidR="00357605" w:rsidRDefault="00357605">
      <w:pPr>
        <w:pStyle w:val="BodyText"/>
        <w:spacing w:before="4"/>
        <w:ind w:left="326"/>
        <w:rPr>
          <w:b/>
          <w:bCs/>
          <w:sz w:val="28"/>
          <w:szCs w:val="28"/>
        </w:rPr>
      </w:pPr>
    </w:p>
    <w:p w14:paraId="77F63D0B" w14:textId="77777777" w:rsidR="00357605" w:rsidRDefault="00357605">
      <w:pPr>
        <w:pStyle w:val="BodyText"/>
        <w:spacing w:before="4"/>
        <w:ind w:left="326"/>
        <w:rPr>
          <w:b/>
          <w:bCs/>
          <w:sz w:val="28"/>
          <w:szCs w:val="28"/>
        </w:rPr>
      </w:pPr>
    </w:p>
    <w:p w14:paraId="3C90B413" w14:textId="77777777" w:rsidR="00357605" w:rsidRDefault="00357605">
      <w:pPr>
        <w:pStyle w:val="BodyText"/>
        <w:spacing w:before="4"/>
        <w:ind w:left="326"/>
        <w:rPr>
          <w:b/>
          <w:bCs/>
          <w:sz w:val="28"/>
          <w:szCs w:val="28"/>
        </w:rPr>
      </w:pPr>
    </w:p>
    <w:p w14:paraId="16591818" w14:textId="77777777" w:rsidR="00357605" w:rsidRDefault="00357605">
      <w:pPr>
        <w:pStyle w:val="BodyText"/>
        <w:spacing w:before="4"/>
        <w:ind w:left="326"/>
        <w:rPr>
          <w:b/>
          <w:bCs/>
          <w:sz w:val="28"/>
          <w:szCs w:val="28"/>
        </w:rPr>
      </w:pPr>
    </w:p>
    <w:p w14:paraId="72FE065D" w14:textId="77777777" w:rsidR="00357605" w:rsidRDefault="00357605">
      <w:pPr>
        <w:pStyle w:val="BodyText"/>
        <w:spacing w:before="4"/>
        <w:ind w:left="326"/>
        <w:rPr>
          <w:b/>
          <w:bCs/>
          <w:sz w:val="28"/>
          <w:szCs w:val="28"/>
        </w:rPr>
      </w:pPr>
    </w:p>
    <w:p w14:paraId="16472017" w14:textId="77777777" w:rsidR="00357605" w:rsidRDefault="00357605">
      <w:pPr>
        <w:pStyle w:val="BodyText"/>
        <w:spacing w:before="4"/>
        <w:ind w:left="326"/>
        <w:rPr>
          <w:b/>
          <w:bCs/>
          <w:sz w:val="28"/>
          <w:szCs w:val="28"/>
        </w:rPr>
      </w:pPr>
    </w:p>
    <w:p w14:paraId="41A6C109" w14:textId="77777777" w:rsidR="00357605" w:rsidRDefault="00357605">
      <w:pPr>
        <w:pStyle w:val="BodyText"/>
        <w:spacing w:before="4"/>
        <w:ind w:left="326"/>
        <w:rPr>
          <w:b/>
          <w:bCs/>
          <w:sz w:val="28"/>
          <w:szCs w:val="28"/>
        </w:rPr>
      </w:pPr>
    </w:p>
    <w:p w14:paraId="35485654" w14:textId="77777777" w:rsidR="00357605" w:rsidRDefault="00357605">
      <w:pPr>
        <w:pStyle w:val="BodyText"/>
        <w:spacing w:before="4"/>
        <w:ind w:left="326"/>
        <w:rPr>
          <w:b/>
          <w:bCs/>
          <w:sz w:val="28"/>
          <w:szCs w:val="28"/>
        </w:rPr>
      </w:pPr>
    </w:p>
    <w:p w14:paraId="3324A91C" w14:textId="77777777" w:rsidR="00357605" w:rsidRDefault="00357605">
      <w:pPr>
        <w:pStyle w:val="BodyText"/>
        <w:spacing w:before="4"/>
        <w:ind w:left="326"/>
        <w:rPr>
          <w:b/>
          <w:bCs/>
          <w:sz w:val="28"/>
          <w:szCs w:val="28"/>
        </w:rPr>
      </w:pPr>
    </w:p>
    <w:p w14:paraId="207873C9" w14:textId="77777777" w:rsidR="00357605" w:rsidRDefault="00357605">
      <w:pPr>
        <w:pStyle w:val="BodyText"/>
        <w:spacing w:before="4"/>
        <w:ind w:left="326"/>
        <w:rPr>
          <w:b/>
          <w:bCs/>
          <w:sz w:val="28"/>
          <w:szCs w:val="28"/>
        </w:rPr>
      </w:pPr>
    </w:p>
    <w:p w14:paraId="47FEACFA" w14:textId="77777777" w:rsidR="00357605" w:rsidRDefault="00357605">
      <w:pPr>
        <w:pStyle w:val="BodyText"/>
        <w:spacing w:before="4"/>
        <w:ind w:left="326"/>
        <w:rPr>
          <w:b/>
          <w:bCs/>
          <w:sz w:val="28"/>
          <w:szCs w:val="28"/>
        </w:rPr>
      </w:pPr>
    </w:p>
    <w:p w14:paraId="103ECD30" w14:textId="77777777" w:rsidR="00357605" w:rsidRDefault="00357605">
      <w:pPr>
        <w:pStyle w:val="BodyText"/>
        <w:spacing w:before="4"/>
        <w:ind w:left="326"/>
        <w:rPr>
          <w:b/>
          <w:bCs/>
          <w:sz w:val="28"/>
          <w:szCs w:val="28"/>
        </w:rPr>
      </w:pPr>
    </w:p>
    <w:p w14:paraId="54526029" w14:textId="77777777" w:rsidR="00357605" w:rsidRDefault="00357605">
      <w:pPr>
        <w:pStyle w:val="BodyText"/>
        <w:spacing w:before="4"/>
        <w:ind w:left="326"/>
        <w:rPr>
          <w:b/>
          <w:bCs/>
          <w:sz w:val="28"/>
          <w:szCs w:val="28"/>
        </w:rPr>
      </w:pPr>
    </w:p>
    <w:p w14:paraId="773FE7CC" w14:textId="77777777" w:rsidR="00357605" w:rsidRDefault="00357605">
      <w:pPr>
        <w:pStyle w:val="BodyText"/>
        <w:spacing w:before="4"/>
        <w:ind w:left="326"/>
        <w:rPr>
          <w:b/>
          <w:bCs/>
          <w:sz w:val="28"/>
          <w:szCs w:val="28"/>
        </w:rPr>
      </w:pPr>
    </w:p>
    <w:p w14:paraId="69AC7451" w14:textId="77777777" w:rsidR="00357605" w:rsidRDefault="00357605">
      <w:pPr>
        <w:pStyle w:val="BodyText"/>
        <w:spacing w:before="4"/>
        <w:ind w:left="326"/>
        <w:rPr>
          <w:b/>
          <w:bCs/>
          <w:sz w:val="28"/>
          <w:szCs w:val="28"/>
        </w:rPr>
      </w:pPr>
    </w:p>
    <w:p w14:paraId="17F74755" w14:textId="77777777" w:rsidR="00357605" w:rsidRDefault="00357605">
      <w:pPr>
        <w:pStyle w:val="BodyText"/>
        <w:spacing w:before="4"/>
        <w:ind w:left="326"/>
        <w:rPr>
          <w:b/>
          <w:bCs/>
          <w:sz w:val="28"/>
          <w:szCs w:val="28"/>
        </w:rPr>
      </w:pPr>
    </w:p>
    <w:p w14:paraId="04783DAE" w14:textId="77777777" w:rsidR="00357605" w:rsidRDefault="00357605">
      <w:pPr>
        <w:pStyle w:val="BodyText"/>
        <w:spacing w:before="4"/>
        <w:ind w:left="326"/>
        <w:rPr>
          <w:b/>
          <w:bCs/>
          <w:sz w:val="28"/>
          <w:szCs w:val="28"/>
        </w:rPr>
      </w:pPr>
    </w:p>
    <w:p w14:paraId="13E2FFB9" w14:textId="77777777" w:rsidR="00357605" w:rsidRDefault="00357605">
      <w:pPr>
        <w:pStyle w:val="BodyText"/>
        <w:spacing w:before="4"/>
        <w:ind w:left="326"/>
        <w:rPr>
          <w:b/>
          <w:bCs/>
          <w:sz w:val="28"/>
          <w:szCs w:val="28"/>
        </w:rPr>
      </w:pPr>
    </w:p>
    <w:p w14:paraId="067928F0" w14:textId="77777777" w:rsidR="00357605" w:rsidRDefault="00357605">
      <w:pPr>
        <w:pStyle w:val="BodyText"/>
        <w:spacing w:before="4"/>
        <w:ind w:left="326"/>
        <w:rPr>
          <w:b/>
          <w:bCs/>
          <w:sz w:val="28"/>
          <w:szCs w:val="28"/>
        </w:rPr>
      </w:pPr>
    </w:p>
    <w:p w14:paraId="712432A9" w14:textId="77777777" w:rsidR="00357605" w:rsidRDefault="00357605">
      <w:pPr>
        <w:pStyle w:val="BodyText"/>
        <w:spacing w:before="4"/>
        <w:ind w:left="326"/>
        <w:rPr>
          <w:b/>
          <w:bCs/>
          <w:sz w:val="28"/>
          <w:szCs w:val="28"/>
        </w:rPr>
      </w:pPr>
    </w:p>
    <w:p w14:paraId="14B8756F" w14:textId="77777777" w:rsidR="00357605" w:rsidRDefault="00357605">
      <w:pPr>
        <w:pStyle w:val="BodyText"/>
        <w:spacing w:before="4"/>
        <w:ind w:left="326"/>
        <w:rPr>
          <w:b/>
          <w:bCs/>
          <w:sz w:val="28"/>
          <w:szCs w:val="28"/>
        </w:rPr>
      </w:pPr>
    </w:p>
    <w:p w14:paraId="037DD681" w14:textId="77777777" w:rsidR="00357605" w:rsidRDefault="00357605">
      <w:pPr>
        <w:pStyle w:val="BodyText"/>
        <w:spacing w:before="4"/>
        <w:ind w:left="326"/>
        <w:rPr>
          <w:b/>
          <w:bCs/>
          <w:sz w:val="28"/>
          <w:szCs w:val="28"/>
        </w:rPr>
      </w:pPr>
    </w:p>
    <w:p w14:paraId="0D9AC8AA" w14:textId="77777777" w:rsidR="00357605" w:rsidRDefault="00357605">
      <w:pPr>
        <w:pStyle w:val="BodyText"/>
        <w:spacing w:before="4"/>
        <w:ind w:left="326"/>
        <w:rPr>
          <w:b/>
          <w:bCs/>
          <w:sz w:val="28"/>
          <w:szCs w:val="28"/>
        </w:rPr>
      </w:pPr>
    </w:p>
    <w:p w14:paraId="0610E546" w14:textId="77777777" w:rsidR="00357605" w:rsidRDefault="00357605">
      <w:pPr>
        <w:pStyle w:val="BodyText"/>
        <w:spacing w:before="4"/>
        <w:ind w:left="326"/>
        <w:rPr>
          <w:b/>
          <w:bCs/>
          <w:sz w:val="28"/>
          <w:szCs w:val="28"/>
        </w:rPr>
      </w:pPr>
    </w:p>
    <w:p w14:paraId="513854CB" w14:textId="77777777" w:rsidR="00357605" w:rsidRDefault="00357605">
      <w:pPr>
        <w:pStyle w:val="BodyText"/>
        <w:spacing w:before="4"/>
        <w:ind w:left="326"/>
        <w:rPr>
          <w:b/>
          <w:bCs/>
          <w:sz w:val="28"/>
          <w:szCs w:val="28"/>
        </w:rPr>
      </w:pPr>
    </w:p>
    <w:p w14:paraId="7919C995" w14:textId="77777777" w:rsidR="00357605" w:rsidRDefault="00357605">
      <w:pPr>
        <w:pStyle w:val="BodyText"/>
        <w:spacing w:before="4"/>
        <w:ind w:left="326"/>
        <w:rPr>
          <w:b/>
          <w:bCs/>
          <w:sz w:val="28"/>
          <w:szCs w:val="28"/>
        </w:rPr>
      </w:pPr>
    </w:p>
    <w:p w14:paraId="6D575129" w14:textId="77777777" w:rsidR="00357605" w:rsidRDefault="00357605">
      <w:pPr>
        <w:pStyle w:val="BodyText"/>
        <w:spacing w:before="4"/>
        <w:ind w:left="326"/>
        <w:rPr>
          <w:b/>
          <w:bCs/>
          <w:sz w:val="28"/>
          <w:szCs w:val="28"/>
        </w:rPr>
      </w:pPr>
    </w:p>
    <w:p w14:paraId="49D191CC" w14:textId="77777777" w:rsidR="00357605" w:rsidRDefault="00357605">
      <w:pPr>
        <w:pStyle w:val="BodyText"/>
        <w:spacing w:before="4"/>
        <w:ind w:left="326"/>
        <w:rPr>
          <w:b/>
          <w:bCs/>
          <w:sz w:val="28"/>
          <w:szCs w:val="28"/>
        </w:rPr>
      </w:pPr>
    </w:p>
    <w:p w14:paraId="07D31B5A" w14:textId="77777777" w:rsidR="00357605" w:rsidRDefault="00357605">
      <w:pPr>
        <w:pStyle w:val="BodyText"/>
        <w:spacing w:before="4"/>
        <w:ind w:left="326"/>
        <w:rPr>
          <w:b/>
          <w:bCs/>
          <w:sz w:val="28"/>
          <w:szCs w:val="28"/>
        </w:rPr>
      </w:pPr>
    </w:p>
    <w:p w14:paraId="48CCEFCF" w14:textId="77777777" w:rsidR="00357605" w:rsidRDefault="00357605">
      <w:pPr>
        <w:pStyle w:val="BodyText"/>
        <w:spacing w:before="4"/>
        <w:ind w:left="326"/>
        <w:rPr>
          <w:b/>
          <w:bCs/>
          <w:sz w:val="28"/>
          <w:szCs w:val="28"/>
        </w:rPr>
      </w:pPr>
    </w:p>
    <w:p w14:paraId="7918C72A" w14:textId="77777777" w:rsidR="00357605" w:rsidRDefault="00357605">
      <w:pPr>
        <w:pStyle w:val="BodyText"/>
        <w:spacing w:before="4"/>
        <w:ind w:left="326"/>
        <w:rPr>
          <w:b/>
          <w:bCs/>
          <w:sz w:val="28"/>
          <w:szCs w:val="28"/>
        </w:rPr>
      </w:pPr>
    </w:p>
    <w:p w14:paraId="469D96D6" w14:textId="77777777" w:rsidR="00357605" w:rsidRDefault="00357605">
      <w:pPr>
        <w:pStyle w:val="BodyText"/>
        <w:spacing w:before="4"/>
        <w:ind w:left="326"/>
        <w:rPr>
          <w:b/>
          <w:bCs/>
          <w:sz w:val="28"/>
          <w:szCs w:val="28"/>
        </w:rPr>
      </w:pPr>
    </w:p>
    <w:p w14:paraId="26B05DE5" w14:textId="36FB881C" w:rsidR="00357605" w:rsidRDefault="00357605">
      <w:pPr>
        <w:pStyle w:val="BodyText"/>
        <w:spacing w:before="4"/>
        <w:ind w:left="326"/>
        <w:rPr>
          <w:b/>
          <w:bCs/>
          <w:sz w:val="28"/>
          <w:szCs w:val="28"/>
        </w:rPr>
      </w:pPr>
    </w:p>
    <w:p w14:paraId="6AA15A02" w14:textId="0A21F336" w:rsidR="009F7A92" w:rsidRPr="009F7A92" w:rsidRDefault="009F7A92">
      <w:pPr>
        <w:pStyle w:val="BodyText"/>
        <w:spacing w:before="4"/>
        <w:ind w:left="326"/>
        <w:rPr>
          <w:sz w:val="28"/>
          <w:szCs w:val="28"/>
        </w:rPr>
      </w:pPr>
      <w:r>
        <w:rPr>
          <w:sz w:val="28"/>
          <w:szCs w:val="28"/>
        </w:rPr>
        <w:t>CMRTC                                                                                                                           20</w:t>
      </w:r>
    </w:p>
    <w:p w14:paraId="570EDEF9" w14:textId="77777777" w:rsidR="00357605" w:rsidRDefault="00357605">
      <w:pPr>
        <w:pStyle w:val="BodyText"/>
        <w:spacing w:before="4"/>
        <w:ind w:left="326"/>
        <w:rPr>
          <w:b/>
          <w:bCs/>
          <w:sz w:val="28"/>
          <w:szCs w:val="28"/>
        </w:rPr>
      </w:pPr>
    </w:p>
    <w:p w14:paraId="708CECEB" w14:textId="77777777" w:rsidR="00357605" w:rsidRDefault="00357605">
      <w:pPr>
        <w:pStyle w:val="BodyText"/>
        <w:spacing w:before="4"/>
        <w:ind w:left="326"/>
        <w:rPr>
          <w:b/>
          <w:bCs/>
          <w:sz w:val="28"/>
          <w:szCs w:val="28"/>
        </w:rPr>
      </w:pPr>
    </w:p>
    <w:p w14:paraId="6969D3E0" w14:textId="77777777" w:rsidR="00357605" w:rsidRDefault="00357605">
      <w:pPr>
        <w:pStyle w:val="BodyText"/>
        <w:spacing w:before="4"/>
        <w:ind w:left="326"/>
        <w:rPr>
          <w:b/>
          <w:bCs/>
          <w:sz w:val="28"/>
          <w:szCs w:val="28"/>
        </w:rPr>
      </w:pPr>
    </w:p>
    <w:p w14:paraId="1BF236C8" w14:textId="77777777" w:rsidR="00357605" w:rsidRDefault="00357605">
      <w:pPr>
        <w:pStyle w:val="BodyText"/>
        <w:spacing w:before="4"/>
        <w:ind w:left="326"/>
        <w:rPr>
          <w:b/>
          <w:bCs/>
          <w:sz w:val="28"/>
          <w:szCs w:val="28"/>
        </w:rPr>
      </w:pPr>
    </w:p>
    <w:p w14:paraId="362C5A8B" w14:textId="77777777" w:rsidR="00357605" w:rsidRDefault="00357605">
      <w:pPr>
        <w:pStyle w:val="BodyText"/>
        <w:spacing w:before="4"/>
        <w:ind w:left="326"/>
        <w:rPr>
          <w:b/>
          <w:bCs/>
          <w:sz w:val="28"/>
          <w:szCs w:val="28"/>
        </w:rPr>
      </w:pPr>
    </w:p>
    <w:p w14:paraId="5E9A4FB3" w14:textId="77777777" w:rsidR="00357605" w:rsidRDefault="00357605">
      <w:pPr>
        <w:pStyle w:val="BodyText"/>
        <w:spacing w:before="4"/>
        <w:ind w:left="326"/>
        <w:rPr>
          <w:b/>
          <w:bCs/>
          <w:sz w:val="28"/>
          <w:szCs w:val="28"/>
        </w:rPr>
      </w:pPr>
    </w:p>
    <w:p w14:paraId="60F0719F" w14:textId="77777777" w:rsidR="00357605" w:rsidRDefault="00357605">
      <w:pPr>
        <w:pStyle w:val="BodyText"/>
        <w:spacing w:before="4"/>
        <w:ind w:left="326"/>
        <w:rPr>
          <w:b/>
          <w:bCs/>
          <w:sz w:val="28"/>
          <w:szCs w:val="28"/>
        </w:rPr>
      </w:pPr>
    </w:p>
    <w:p w14:paraId="0343DAAD" w14:textId="77777777" w:rsidR="00357605" w:rsidRDefault="00357605">
      <w:pPr>
        <w:pStyle w:val="BodyText"/>
        <w:spacing w:before="4"/>
        <w:ind w:left="326"/>
        <w:rPr>
          <w:b/>
          <w:bCs/>
          <w:sz w:val="28"/>
          <w:szCs w:val="28"/>
        </w:rPr>
      </w:pPr>
    </w:p>
    <w:p w14:paraId="5D28C044" w14:textId="77777777" w:rsidR="00357605" w:rsidRDefault="00357605">
      <w:pPr>
        <w:pStyle w:val="BodyText"/>
        <w:spacing w:before="4"/>
        <w:ind w:left="326"/>
        <w:rPr>
          <w:b/>
          <w:bCs/>
          <w:sz w:val="28"/>
          <w:szCs w:val="28"/>
        </w:rPr>
      </w:pPr>
    </w:p>
    <w:p w14:paraId="7F64CAFE" w14:textId="77777777" w:rsidR="00357605" w:rsidRDefault="00357605">
      <w:pPr>
        <w:pStyle w:val="BodyText"/>
        <w:spacing w:before="4"/>
        <w:ind w:left="326"/>
        <w:rPr>
          <w:b/>
          <w:bCs/>
          <w:sz w:val="28"/>
          <w:szCs w:val="28"/>
        </w:rPr>
      </w:pPr>
    </w:p>
    <w:p w14:paraId="58CC5E65" w14:textId="77777777" w:rsidR="00357605" w:rsidRDefault="00357605">
      <w:pPr>
        <w:pStyle w:val="BodyText"/>
        <w:spacing w:before="4"/>
        <w:ind w:left="326"/>
        <w:rPr>
          <w:b/>
          <w:bCs/>
          <w:sz w:val="28"/>
          <w:szCs w:val="28"/>
        </w:rPr>
      </w:pPr>
    </w:p>
    <w:p w14:paraId="334E26BA" w14:textId="77777777" w:rsidR="00357605" w:rsidRDefault="001D1D91">
      <w:pPr>
        <w:pStyle w:val="BodyText"/>
        <w:spacing w:before="4"/>
        <w:ind w:left="326"/>
        <w:rPr>
          <w:b/>
          <w:bCs/>
          <w:sz w:val="28"/>
          <w:szCs w:val="28"/>
        </w:rPr>
      </w:pPr>
      <w:r>
        <w:rPr>
          <w:b/>
          <w:bCs/>
          <w:sz w:val="28"/>
          <w:szCs w:val="28"/>
        </w:rPr>
        <w:t xml:space="preserve">    </w:t>
      </w:r>
    </w:p>
    <w:p w14:paraId="583085D6" w14:textId="77777777" w:rsidR="00357605" w:rsidRDefault="00357605">
      <w:pPr>
        <w:pStyle w:val="BodyText"/>
        <w:spacing w:before="4"/>
        <w:ind w:left="326"/>
        <w:rPr>
          <w:b/>
          <w:bCs/>
          <w:sz w:val="28"/>
          <w:szCs w:val="28"/>
        </w:rPr>
      </w:pPr>
    </w:p>
    <w:p w14:paraId="588B3B88" w14:textId="77777777" w:rsidR="00357605" w:rsidRDefault="00357605">
      <w:pPr>
        <w:pStyle w:val="BodyText"/>
        <w:spacing w:before="4"/>
        <w:ind w:left="326"/>
        <w:rPr>
          <w:b/>
          <w:bCs/>
          <w:sz w:val="28"/>
          <w:szCs w:val="28"/>
        </w:rPr>
      </w:pPr>
    </w:p>
    <w:p w14:paraId="7077B39C" w14:textId="77777777" w:rsidR="00357605" w:rsidRDefault="00357605">
      <w:pPr>
        <w:pStyle w:val="BodyText"/>
        <w:spacing w:before="4"/>
        <w:ind w:left="326"/>
        <w:rPr>
          <w:b/>
          <w:bCs/>
          <w:sz w:val="28"/>
          <w:szCs w:val="28"/>
        </w:rPr>
      </w:pPr>
    </w:p>
    <w:p w14:paraId="3B325465" w14:textId="77777777" w:rsidR="00357605" w:rsidRDefault="00357605">
      <w:pPr>
        <w:pStyle w:val="BodyText"/>
        <w:spacing w:before="4"/>
        <w:ind w:left="326"/>
        <w:rPr>
          <w:b/>
          <w:bCs/>
          <w:sz w:val="28"/>
          <w:szCs w:val="28"/>
        </w:rPr>
      </w:pPr>
    </w:p>
    <w:p w14:paraId="14DC6FC0" w14:textId="77777777" w:rsidR="00357605" w:rsidRDefault="00357605">
      <w:pPr>
        <w:pStyle w:val="BodyText"/>
        <w:spacing w:before="4"/>
        <w:ind w:left="326"/>
        <w:rPr>
          <w:b/>
          <w:bCs/>
          <w:sz w:val="28"/>
          <w:szCs w:val="28"/>
        </w:rPr>
      </w:pPr>
    </w:p>
    <w:p w14:paraId="67B7D00C" w14:textId="77777777" w:rsidR="00357605" w:rsidRDefault="00357605">
      <w:pPr>
        <w:pStyle w:val="BodyText"/>
        <w:spacing w:before="4"/>
        <w:ind w:left="326"/>
        <w:rPr>
          <w:b/>
          <w:bCs/>
          <w:sz w:val="28"/>
          <w:szCs w:val="28"/>
        </w:rPr>
      </w:pPr>
    </w:p>
    <w:p w14:paraId="11B53826" w14:textId="77777777" w:rsidR="00357605" w:rsidRDefault="00357605">
      <w:pPr>
        <w:pStyle w:val="BodyText"/>
        <w:spacing w:before="4"/>
        <w:ind w:left="326"/>
        <w:rPr>
          <w:b/>
          <w:bCs/>
          <w:sz w:val="28"/>
          <w:szCs w:val="28"/>
        </w:rPr>
      </w:pPr>
    </w:p>
    <w:p w14:paraId="7037D0D6" w14:textId="566422FB" w:rsidR="00357605" w:rsidRDefault="001B3B5E">
      <w:pPr>
        <w:pStyle w:val="ListParagraph"/>
        <w:tabs>
          <w:tab w:val="left" w:pos="3394"/>
        </w:tabs>
        <w:spacing w:before="228"/>
        <w:ind w:left="0" w:right="1107" w:firstLine="0"/>
        <w:rPr>
          <w:b/>
          <w:sz w:val="68"/>
        </w:rPr>
      </w:pPr>
      <w:r>
        <w:rPr>
          <w:b/>
          <w:sz w:val="70"/>
        </w:rPr>
        <w:t xml:space="preserve">               </w:t>
      </w:r>
      <w:r w:rsidR="001D1D91">
        <w:rPr>
          <w:b/>
          <w:sz w:val="70"/>
        </w:rPr>
        <w:t>6.TESTING</w:t>
      </w:r>
    </w:p>
    <w:p w14:paraId="28538313" w14:textId="77777777" w:rsidR="00357605" w:rsidRDefault="00357605">
      <w:pPr>
        <w:rPr>
          <w:sz w:val="68"/>
        </w:rPr>
        <w:sectPr w:rsidR="00357605">
          <w:headerReference w:type="default" r:id="rId34"/>
          <w:footerReference w:type="default" r:id="rId35"/>
          <w:pgSz w:w="11938" w:h="16862"/>
          <w:pgMar w:top="1598" w:right="374" w:bottom="274" w:left="1080" w:header="0" w:footer="0" w:gutter="0"/>
          <w:cols w:space="0"/>
        </w:sectPr>
      </w:pPr>
    </w:p>
    <w:p w14:paraId="26D847F2" w14:textId="77777777" w:rsidR="00357605" w:rsidRDefault="00357605">
      <w:pPr>
        <w:pStyle w:val="BodyText"/>
        <w:spacing w:before="4"/>
        <w:ind w:left="326"/>
        <w:rPr>
          <w:b/>
          <w:bCs/>
          <w:sz w:val="28"/>
          <w:szCs w:val="28"/>
        </w:rPr>
      </w:pPr>
    </w:p>
    <w:p w14:paraId="524CD2CC" w14:textId="77777777" w:rsidR="00357605" w:rsidRDefault="001D1D91">
      <w:pPr>
        <w:pStyle w:val="Heading3"/>
        <w:numPr>
          <w:ilvl w:val="1"/>
          <w:numId w:val="11"/>
        </w:numPr>
        <w:tabs>
          <w:tab w:val="left" w:pos="793"/>
        </w:tabs>
        <w:ind w:hanging="450"/>
        <w:rPr>
          <w:b/>
          <w:bCs/>
        </w:rPr>
      </w:pPr>
      <w:r>
        <w:rPr>
          <w:b/>
          <w:bCs/>
          <w:spacing w:val="-1"/>
        </w:rPr>
        <w:t>INTRODUCTION</w:t>
      </w:r>
      <w:r>
        <w:rPr>
          <w:b/>
          <w:bCs/>
        </w:rPr>
        <w:t xml:space="preserve"> TO</w:t>
      </w:r>
      <w:r>
        <w:rPr>
          <w:b/>
          <w:bCs/>
          <w:spacing w:val="-17"/>
        </w:rPr>
        <w:t xml:space="preserve"> </w:t>
      </w:r>
      <w:r>
        <w:rPr>
          <w:b/>
          <w:bCs/>
        </w:rPr>
        <w:t>TESTING</w:t>
      </w:r>
    </w:p>
    <w:p w14:paraId="683FCBAD" w14:textId="77777777" w:rsidR="00357605" w:rsidRDefault="00357605">
      <w:pPr>
        <w:pStyle w:val="BodyText"/>
        <w:spacing w:before="1"/>
        <w:rPr>
          <w:b/>
          <w:sz w:val="28"/>
        </w:rPr>
      </w:pPr>
    </w:p>
    <w:p w14:paraId="72759771" w14:textId="77777777" w:rsidR="00357605" w:rsidRDefault="001D1D91">
      <w:pPr>
        <w:pStyle w:val="BodyText"/>
        <w:spacing w:line="357" w:lineRule="auto"/>
        <w:ind w:left="533" w:right="1003" w:firstLine="592"/>
        <w:jc w:val="both"/>
      </w:pPr>
      <w:r>
        <w:t>The purpose of testing is to discover errors. Testing is the process of trying to discover</w:t>
      </w:r>
      <w:r>
        <w:rPr>
          <w:spacing w:val="-57"/>
        </w:rPr>
        <w:t xml:space="preserve"> </w:t>
      </w:r>
      <w:r>
        <w:t>every conceivable fault or weakness in a work product. It provides a way to check the</w:t>
      </w:r>
      <w:r>
        <w:rPr>
          <w:spacing w:val="1"/>
        </w:rPr>
        <w:t xml:space="preserve"> </w:t>
      </w:r>
      <w:r>
        <w:t>functionality of components, subassemblies, assemblies and/or a finished product. It is the</w:t>
      </w:r>
      <w:r>
        <w:rPr>
          <w:spacing w:val="1"/>
        </w:rPr>
        <w:t xml:space="preserve"> </w:t>
      </w:r>
      <w:r>
        <w:t>process of exercising software with the intent of ensuring that the Software system meets its</w:t>
      </w:r>
      <w:r>
        <w:rPr>
          <w:spacing w:val="1"/>
        </w:rPr>
        <w:t xml:space="preserve"> </w:t>
      </w:r>
      <w:r>
        <w:t>requirements and user expectations and does not fail in an unacceptable manner. There are</w:t>
      </w:r>
      <w:r>
        <w:rPr>
          <w:spacing w:val="1"/>
        </w:rPr>
        <w:t xml:space="preserve"> </w:t>
      </w:r>
      <w:r>
        <w:t>various</w:t>
      </w:r>
      <w:r>
        <w:rPr>
          <w:spacing w:val="-1"/>
        </w:rPr>
        <w:t xml:space="preserve"> </w:t>
      </w:r>
      <w:r>
        <w:t>types of</w:t>
      </w:r>
      <w:r>
        <w:rPr>
          <w:spacing w:val="-1"/>
        </w:rPr>
        <w:t xml:space="preserve"> </w:t>
      </w:r>
      <w:proofErr w:type="gramStart"/>
      <w:r>
        <w:t>test</w:t>
      </w:r>
      <w:proofErr w:type="gramEnd"/>
      <w:r>
        <w:t>. Each test type</w:t>
      </w:r>
      <w:r>
        <w:rPr>
          <w:spacing w:val="-1"/>
        </w:rPr>
        <w:t xml:space="preserve"> </w:t>
      </w:r>
      <w:r>
        <w:t>addresses</w:t>
      </w:r>
      <w:r>
        <w:rPr>
          <w:spacing w:val="1"/>
        </w:rPr>
        <w:t xml:space="preserve"> </w:t>
      </w:r>
      <w:r>
        <w:t>a</w:t>
      </w:r>
      <w:r>
        <w:rPr>
          <w:spacing w:val="-1"/>
        </w:rPr>
        <w:t xml:space="preserve"> </w:t>
      </w:r>
      <w:r>
        <w:t>specific</w:t>
      </w:r>
      <w:r>
        <w:rPr>
          <w:spacing w:val="-1"/>
        </w:rPr>
        <w:t xml:space="preserve"> </w:t>
      </w:r>
      <w:r>
        <w:t>testing requirement.</w:t>
      </w:r>
    </w:p>
    <w:p w14:paraId="243FC3F6" w14:textId="77777777" w:rsidR="00357605" w:rsidRDefault="00357605">
      <w:pPr>
        <w:pStyle w:val="BodyText"/>
        <w:spacing w:before="4"/>
        <w:rPr>
          <w:sz w:val="38"/>
        </w:rPr>
      </w:pPr>
    </w:p>
    <w:p w14:paraId="3D4D7C39" w14:textId="77777777" w:rsidR="00357605" w:rsidRDefault="001D1D91">
      <w:pPr>
        <w:pStyle w:val="Heading3"/>
        <w:numPr>
          <w:ilvl w:val="1"/>
          <w:numId w:val="11"/>
        </w:numPr>
        <w:tabs>
          <w:tab w:val="left" w:pos="769"/>
        </w:tabs>
        <w:ind w:left="768" w:hanging="426"/>
        <w:rPr>
          <w:b/>
          <w:bCs/>
        </w:rPr>
      </w:pPr>
      <w:bookmarkStart w:id="39" w:name="_bookmark14"/>
      <w:bookmarkEnd w:id="39"/>
      <w:r>
        <w:rPr>
          <w:b/>
          <w:bCs/>
        </w:rPr>
        <w:t>TYPES</w:t>
      </w:r>
      <w:r>
        <w:rPr>
          <w:b/>
          <w:bCs/>
          <w:spacing w:val="-4"/>
        </w:rPr>
        <w:t xml:space="preserve"> </w:t>
      </w:r>
      <w:r>
        <w:rPr>
          <w:b/>
          <w:bCs/>
        </w:rPr>
        <w:t>OF</w:t>
      </w:r>
      <w:r>
        <w:rPr>
          <w:b/>
          <w:bCs/>
          <w:spacing w:val="-13"/>
        </w:rPr>
        <w:t xml:space="preserve"> </w:t>
      </w:r>
      <w:r>
        <w:rPr>
          <w:b/>
          <w:bCs/>
        </w:rPr>
        <w:t>TESTING</w:t>
      </w:r>
    </w:p>
    <w:p w14:paraId="60A377F6" w14:textId="77777777" w:rsidR="00357605" w:rsidRDefault="00357605">
      <w:pPr>
        <w:pStyle w:val="BodyText"/>
        <w:rPr>
          <w:b/>
          <w:sz w:val="30"/>
        </w:rPr>
      </w:pPr>
    </w:p>
    <w:p w14:paraId="7A3E0FBA" w14:textId="77777777" w:rsidR="00357605" w:rsidRDefault="001D1D91">
      <w:pPr>
        <w:pStyle w:val="Heading4"/>
        <w:numPr>
          <w:ilvl w:val="2"/>
          <w:numId w:val="11"/>
        </w:numPr>
        <w:tabs>
          <w:tab w:val="left" w:pos="1558"/>
        </w:tabs>
        <w:spacing w:before="243"/>
        <w:jc w:val="left"/>
      </w:pPr>
      <w:bookmarkStart w:id="40" w:name="_bookmark15"/>
      <w:bookmarkEnd w:id="40"/>
      <w:r>
        <w:t>UNIT</w:t>
      </w:r>
      <w:r>
        <w:rPr>
          <w:spacing w:val="-4"/>
        </w:rPr>
        <w:t xml:space="preserve"> </w:t>
      </w:r>
      <w:r>
        <w:t>TESTING</w:t>
      </w:r>
    </w:p>
    <w:p w14:paraId="39EE39F9" w14:textId="77777777" w:rsidR="00357605" w:rsidRDefault="00357605">
      <w:pPr>
        <w:pStyle w:val="BodyText"/>
        <w:spacing w:before="4"/>
        <w:rPr>
          <w:b/>
          <w:sz w:val="37"/>
        </w:rPr>
      </w:pPr>
    </w:p>
    <w:p w14:paraId="0332D26A" w14:textId="77777777" w:rsidR="00357605" w:rsidRDefault="001D1D91">
      <w:pPr>
        <w:pStyle w:val="BodyText"/>
        <w:spacing w:before="1" w:line="360" w:lineRule="auto"/>
        <w:ind w:left="1037" w:right="980" w:firstLine="782"/>
        <w:jc w:val="both"/>
      </w:pPr>
      <w:r>
        <w:t>Unit testing involves the design of test cases that validate that the internal</w:t>
      </w:r>
      <w:r>
        <w:rPr>
          <w:spacing w:val="1"/>
        </w:rPr>
        <w:t xml:space="preserve"> </w:t>
      </w:r>
      <w:r>
        <w:t>program</w:t>
      </w:r>
      <w:r>
        <w:rPr>
          <w:spacing w:val="-12"/>
        </w:rPr>
        <w:t xml:space="preserve"> </w:t>
      </w:r>
      <w:r>
        <w:t>logic</w:t>
      </w:r>
      <w:r>
        <w:rPr>
          <w:spacing w:val="-12"/>
        </w:rPr>
        <w:t xml:space="preserve"> </w:t>
      </w:r>
      <w:r>
        <w:t>is</w:t>
      </w:r>
      <w:r>
        <w:rPr>
          <w:spacing w:val="-11"/>
        </w:rPr>
        <w:t xml:space="preserve"> </w:t>
      </w:r>
      <w:r>
        <w:t>functioning</w:t>
      </w:r>
      <w:r>
        <w:rPr>
          <w:spacing w:val="-11"/>
        </w:rPr>
        <w:t xml:space="preserve"> </w:t>
      </w:r>
      <w:r>
        <w:t>properly,</w:t>
      </w:r>
      <w:r>
        <w:rPr>
          <w:spacing w:val="-11"/>
        </w:rPr>
        <w:t xml:space="preserve"> </w:t>
      </w:r>
      <w:r>
        <w:t>and</w:t>
      </w:r>
      <w:r>
        <w:rPr>
          <w:spacing w:val="-12"/>
        </w:rPr>
        <w:t xml:space="preserve"> </w:t>
      </w:r>
      <w:r>
        <w:t>that</w:t>
      </w:r>
      <w:r>
        <w:rPr>
          <w:spacing w:val="-11"/>
        </w:rPr>
        <w:t xml:space="preserve"> </w:t>
      </w:r>
      <w:r>
        <w:t>program</w:t>
      </w:r>
      <w:r>
        <w:rPr>
          <w:spacing w:val="-12"/>
        </w:rPr>
        <w:t xml:space="preserve"> </w:t>
      </w:r>
      <w:r>
        <w:t>inputs</w:t>
      </w:r>
      <w:r>
        <w:rPr>
          <w:spacing w:val="-11"/>
        </w:rPr>
        <w:t xml:space="preserve"> </w:t>
      </w:r>
      <w:r>
        <w:t>produce</w:t>
      </w:r>
      <w:r>
        <w:rPr>
          <w:spacing w:val="-12"/>
        </w:rPr>
        <w:t xml:space="preserve"> </w:t>
      </w:r>
      <w:r>
        <w:t>valid</w:t>
      </w:r>
      <w:r>
        <w:rPr>
          <w:spacing w:val="-12"/>
        </w:rPr>
        <w:t xml:space="preserve"> </w:t>
      </w:r>
      <w:r>
        <w:t>outputs.</w:t>
      </w:r>
      <w:r>
        <w:rPr>
          <w:spacing w:val="-11"/>
        </w:rPr>
        <w:t xml:space="preserve"> </w:t>
      </w:r>
      <w:r>
        <w:t>All</w:t>
      </w:r>
      <w:r>
        <w:rPr>
          <w:spacing w:val="-58"/>
        </w:rPr>
        <w:t xml:space="preserve"> </w:t>
      </w:r>
      <w:r>
        <w:t>decision</w:t>
      </w:r>
      <w:r>
        <w:rPr>
          <w:spacing w:val="1"/>
        </w:rPr>
        <w:t xml:space="preserve"> </w:t>
      </w:r>
      <w:r>
        <w:t>branches</w:t>
      </w:r>
      <w:r>
        <w:rPr>
          <w:spacing w:val="1"/>
        </w:rPr>
        <w:t xml:space="preserve"> </w:t>
      </w:r>
      <w:r>
        <w:t>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1"/>
        </w:rPr>
        <w:t xml:space="preserve"> </w:t>
      </w:r>
      <w:r>
        <w:t>of</w:t>
      </w:r>
      <w:r>
        <w:rPr>
          <w:spacing w:val="-57"/>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done</w:t>
      </w:r>
      <w:r>
        <w:rPr>
          <w:spacing w:val="1"/>
        </w:rPr>
        <w:t xml:space="preserve"> </w:t>
      </w:r>
      <w:r>
        <w:t>after</w:t>
      </w:r>
      <w:r>
        <w:rPr>
          <w:spacing w:val="1"/>
        </w:rPr>
        <w:t xml:space="preserve"> </w:t>
      </w:r>
      <w:r>
        <w:t>the</w:t>
      </w:r>
      <w:r>
        <w:rPr>
          <w:spacing w:val="1"/>
        </w:rPr>
        <w:t xml:space="preserve"> </w:t>
      </w:r>
      <w:r>
        <w:t>completion</w:t>
      </w:r>
      <w:r>
        <w:rPr>
          <w:spacing w:val="1"/>
        </w:rPr>
        <w:t xml:space="preserve"> </w:t>
      </w:r>
      <w:r>
        <w:t>of</w:t>
      </w:r>
      <w:r>
        <w:rPr>
          <w:spacing w:val="1"/>
        </w:rPr>
        <w:t xml:space="preserve"> </w:t>
      </w:r>
      <w:r>
        <w:t>an</w:t>
      </w:r>
      <w:r>
        <w:rPr>
          <w:spacing w:val="-57"/>
        </w:rPr>
        <w:t xml:space="preserve"> </w:t>
      </w:r>
      <w:r>
        <w:t>individual</w:t>
      </w:r>
      <w:r>
        <w:rPr>
          <w:spacing w:val="-6"/>
        </w:rPr>
        <w:t xml:space="preserve"> </w:t>
      </w:r>
      <w:r>
        <w:t>unit</w:t>
      </w:r>
      <w:r>
        <w:rPr>
          <w:spacing w:val="-6"/>
        </w:rPr>
        <w:t xml:space="preserve"> </w:t>
      </w:r>
      <w:r>
        <w:t>before</w:t>
      </w:r>
      <w:r>
        <w:rPr>
          <w:spacing w:val="-4"/>
        </w:rPr>
        <w:t xml:space="preserve"> </w:t>
      </w:r>
      <w:r>
        <w:t>integration.</w:t>
      </w:r>
      <w:r>
        <w:rPr>
          <w:spacing w:val="-6"/>
        </w:rPr>
        <w:t xml:space="preserve"> </w:t>
      </w:r>
      <w:r>
        <w:t>This</w:t>
      </w:r>
      <w:r>
        <w:rPr>
          <w:spacing w:val="-5"/>
        </w:rPr>
        <w:t xml:space="preserve"> </w:t>
      </w:r>
      <w:r>
        <w:t>is</w:t>
      </w:r>
      <w:r>
        <w:rPr>
          <w:spacing w:val="-3"/>
        </w:rPr>
        <w:t xml:space="preserve"> </w:t>
      </w:r>
      <w:r>
        <w:t>a</w:t>
      </w:r>
      <w:r>
        <w:rPr>
          <w:spacing w:val="-6"/>
        </w:rPr>
        <w:t xml:space="preserve"> </w:t>
      </w:r>
      <w:r>
        <w:t>structural</w:t>
      </w:r>
      <w:r>
        <w:rPr>
          <w:spacing w:val="-6"/>
        </w:rPr>
        <w:t xml:space="preserve"> </w:t>
      </w:r>
      <w:r>
        <w:t>testing,</w:t>
      </w:r>
      <w:r>
        <w:rPr>
          <w:spacing w:val="-5"/>
        </w:rPr>
        <w:t xml:space="preserve"> </w:t>
      </w:r>
      <w:r>
        <w:t>that</w:t>
      </w:r>
      <w:r>
        <w:rPr>
          <w:spacing w:val="-6"/>
        </w:rPr>
        <w:t xml:space="preserve"> </w:t>
      </w:r>
      <w:r>
        <w:t>relies</w:t>
      </w:r>
      <w:r>
        <w:rPr>
          <w:spacing w:val="-5"/>
        </w:rPr>
        <w:t xml:space="preserve"> </w:t>
      </w:r>
      <w:r>
        <w:t>on</w:t>
      </w:r>
      <w:r>
        <w:rPr>
          <w:spacing w:val="-4"/>
        </w:rPr>
        <w:t xml:space="preserve"> </w:t>
      </w:r>
      <w:r>
        <w:t>knowledge</w:t>
      </w:r>
      <w:r>
        <w:rPr>
          <w:spacing w:val="-6"/>
        </w:rPr>
        <w:t xml:space="preserve"> </w:t>
      </w:r>
      <w:r>
        <w:t>of</w:t>
      </w:r>
      <w:r>
        <w:rPr>
          <w:spacing w:val="-58"/>
        </w:rPr>
        <w:t xml:space="preserve"> </w:t>
      </w:r>
      <w:r>
        <w:t>its</w:t>
      </w:r>
      <w:r>
        <w:rPr>
          <w:spacing w:val="-8"/>
        </w:rPr>
        <w:t xml:space="preserve"> </w:t>
      </w:r>
      <w:r>
        <w:t>construction</w:t>
      </w:r>
      <w:r>
        <w:rPr>
          <w:spacing w:val="-9"/>
        </w:rPr>
        <w:t xml:space="preserve"> </w:t>
      </w:r>
      <w:r>
        <w:t>and</w:t>
      </w:r>
      <w:r>
        <w:rPr>
          <w:spacing w:val="-8"/>
        </w:rPr>
        <w:t xml:space="preserve"> </w:t>
      </w:r>
      <w:r>
        <w:t>is</w:t>
      </w:r>
      <w:r>
        <w:rPr>
          <w:spacing w:val="-8"/>
        </w:rPr>
        <w:t xml:space="preserve"> </w:t>
      </w:r>
      <w:r>
        <w:t>invasive.</w:t>
      </w:r>
      <w:r>
        <w:rPr>
          <w:spacing w:val="-8"/>
        </w:rPr>
        <w:t xml:space="preserve"> </w:t>
      </w:r>
      <w:r>
        <w:t>Unit</w:t>
      </w:r>
      <w:r>
        <w:rPr>
          <w:spacing w:val="-8"/>
        </w:rPr>
        <w:t xml:space="preserve"> </w:t>
      </w:r>
      <w:r>
        <w:t>tests</w:t>
      </w:r>
      <w:r>
        <w:rPr>
          <w:spacing w:val="-8"/>
        </w:rPr>
        <w:t xml:space="preserve"> </w:t>
      </w:r>
      <w:r>
        <w:t>perform</w:t>
      </w:r>
      <w:r>
        <w:rPr>
          <w:spacing w:val="-6"/>
        </w:rPr>
        <w:t xml:space="preserve"> </w:t>
      </w:r>
      <w:r>
        <w:t>basic</w:t>
      </w:r>
      <w:r>
        <w:rPr>
          <w:spacing w:val="-9"/>
        </w:rPr>
        <w:t xml:space="preserve"> </w:t>
      </w:r>
      <w:r>
        <w:t>tests</w:t>
      </w:r>
      <w:r>
        <w:rPr>
          <w:spacing w:val="-7"/>
        </w:rPr>
        <w:t xml:space="preserve"> </w:t>
      </w:r>
      <w:r>
        <w:t>at</w:t>
      </w:r>
      <w:r>
        <w:rPr>
          <w:spacing w:val="-6"/>
        </w:rPr>
        <w:t xml:space="preserve"> </w:t>
      </w:r>
      <w:r>
        <w:t>component</w:t>
      </w:r>
      <w:r>
        <w:rPr>
          <w:spacing w:val="-8"/>
        </w:rPr>
        <w:t xml:space="preserve"> </w:t>
      </w:r>
      <w:r>
        <w:t>level</w:t>
      </w:r>
      <w:r>
        <w:rPr>
          <w:spacing w:val="-8"/>
        </w:rPr>
        <w:t xml:space="preserve"> </w:t>
      </w:r>
      <w:r>
        <w:t>and</w:t>
      </w:r>
      <w:r>
        <w:rPr>
          <w:spacing w:val="-7"/>
        </w:rPr>
        <w:t xml:space="preserve"> </w:t>
      </w:r>
      <w:r>
        <w:t>test</w:t>
      </w:r>
      <w:r>
        <w:rPr>
          <w:spacing w:val="-57"/>
        </w:rPr>
        <w:t xml:space="preserve"> </w:t>
      </w:r>
      <w:r>
        <w:t>a specific business process, application, and/or system configuration. Unit tests ensure</w:t>
      </w:r>
      <w:r>
        <w:rPr>
          <w:spacing w:val="1"/>
        </w:rPr>
        <w:t xml:space="preserve"> </w:t>
      </w:r>
      <w:r>
        <w:t>that each unique path of a business process performs accurately to the documented</w:t>
      </w:r>
      <w:r>
        <w:rPr>
          <w:spacing w:val="1"/>
        </w:rPr>
        <w:t xml:space="preserve"> </w:t>
      </w:r>
      <w:r>
        <w:t>specifications</w:t>
      </w:r>
      <w:r>
        <w:rPr>
          <w:spacing w:val="-1"/>
        </w:rPr>
        <w:t xml:space="preserve"> </w:t>
      </w:r>
      <w:r>
        <w:t>and</w:t>
      </w:r>
      <w:r>
        <w:rPr>
          <w:spacing w:val="2"/>
        </w:rPr>
        <w:t xml:space="preserve"> </w:t>
      </w:r>
      <w:r>
        <w:t>contains</w:t>
      </w:r>
      <w:r>
        <w:rPr>
          <w:spacing w:val="-1"/>
        </w:rPr>
        <w:t xml:space="preserve"> </w:t>
      </w:r>
      <w:r>
        <w:t>clearly defined inputs</w:t>
      </w:r>
      <w:r>
        <w:rPr>
          <w:spacing w:val="-1"/>
        </w:rPr>
        <w:t xml:space="preserve"> </w:t>
      </w:r>
      <w:r>
        <w:t>and expected</w:t>
      </w:r>
      <w:r>
        <w:rPr>
          <w:spacing w:val="-7"/>
        </w:rPr>
        <w:t xml:space="preserve"> </w:t>
      </w:r>
      <w:r>
        <w:t>results.</w:t>
      </w:r>
    </w:p>
    <w:p w14:paraId="4FBECE86" w14:textId="77777777" w:rsidR="00357605" w:rsidRDefault="00357605">
      <w:pPr>
        <w:pStyle w:val="BodyText"/>
        <w:spacing w:before="7"/>
        <w:rPr>
          <w:sz w:val="38"/>
        </w:rPr>
      </w:pPr>
    </w:p>
    <w:p w14:paraId="6605D65A" w14:textId="77777777" w:rsidR="00357605" w:rsidRDefault="001D1D91">
      <w:pPr>
        <w:pStyle w:val="Heading4"/>
        <w:numPr>
          <w:ilvl w:val="2"/>
          <w:numId w:val="11"/>
        </w:numPr>
        <w:tabs>
          <w:tab w:val="left" w:pos="1345"/>
        </w:tabs>
        <w:ind w:left="1344" w:hanging="599"/>
        <w:jc w:val="left"/>
      </w:pPr>
      <w:bookmarkStart w:id="41" w:name="_bookmark16"/>
      <w:bookmarkEnd w:id="41"/>
      <w:r>
        <w:t>INTEGRATION</w:t>
      </w:r>
      <w:r>
        <w:rPr>
          <w:spacing w:val="45"/>
        </w:rPr>
        <w:t xml:space="preserve"> </w:t>
      </w:r>
      <w:r>
        <w:t>TESTING</w:t>
      </w:r>
    </w:p>
    <w:p w14:paraId="08FD2C37" w14:textId="77777777" w:rsidR="00357605" w:rsidRDefault="00357605">
      <w:pPr>
        <w:pStyle w:val="BodyText"/>
        <w:spacing w:before="1" w:line="360" w:lineRule="auto"/>
        <w:rPr>
          <w:b/>
          <w:sz w:val="28"/>
        </w:rPr>
      </w:pPr>
    </w:p>
    <w:p w14:paraId="7395F492" w14:textId="77777777" w:rsidR="00357605" w:rsidRDefault="001D1D91">
      <w:pPr>
        <w:pStyle w:val="BodyText"/>
        <w:spacing w:line="360" w:lineRule="auto"/>
        <w:ind w:left="1099" w:right="999" w:firstLine="631"/>
        <w:jc w:val="both"/>
      </w:pPr>
      <w:r>
        <w:t>Integration</w:t>
      </w:r>
      <w:r>
        <w:rPr>
          <w:spacing w:val="-11"/>
        </w:rPr>
        <w:t xml:space="preserve"> </w:t>
      </w:r>
      <w:r>
        <w:t>tests</w:t>
      </w:r>
      <w:r>
        <w:rPr>
          <w:spacing w:val="-10"/>
        </w:rPr>
        <w:t xml:space="preserve"> </w:t>
      </w:r>
      <w:r>
        <w:t>are</w:t>
      </w:r>
      <w:r>
        <w:rPr>
          <w:spacing w:val="-12"/>
        </w:rPr>
        <w:t xml:space="preserve"> </w:t>
      </w:r>
      <w:r>
        <w:t>designed</w:t>
      </w:r>
      <w:r>
        <w:rPr>
          <w:spacing w:val="-11"/>
        </w:rPr>
        <w:t xml:space="preserve"> </w:t>
      </w:r>
      <w:r>
        <w:t>to</w:t>
      </w:r>
      <w:r>
        <w:rPr>
          <w:spacing w:val="-10"/>
        </w:rPr>
        <w:t xml:space="preserve"> </w:t>
      </w:r>
      <w:r>
        <w:t>test</w:t>
      </w:r>
      <w:r>
        <w:rPr>
          <w:spacing w:val="-10"/>
        </w:rPr>
        <w:t xml:space="preserve"> </w:t>
      </w:r>
      <w:r>
        <w:t>integrated</w:t>
      </w:r>
      <w:r>
        <w:rPr>
          <w:spacing w:val="-11"/>
        </w:rPr>
        <w:t xml:space="preserve"> </w:t>
      </w:r>
      <w:r>
        <w:t>software</w:t>
      </w:r>
      <w:r>
        <w:rPr>
          <w:spacing w:val="-10"/>
        </w:rPr>
        <w:t xml:space="preserve"> </w:t>
      </w:r>
      <w:r>
        <w:t>components</w:t>
      </w:r>
      <w:r>
        <w:rPr>
          <w:spacing w:val="-10"/>
        </w:rPr>
        <w:t xml:space="preserve"> </w:t>
      </w:r>
      <w:r>
        <w:t>to</w:t>
      </w:r>
      <w:r>
        <w:rPr>
          <w:spacing w:val="-11"/>
        </w:rPr>
        <w:t xml:space="preserve"> </w:t>
      </w:r>
      <w:r>
        <w:t>determine</w:t>
      </w:r>
      <w:r>
        <w:rPr>
          <w:spacing w:val="-57"/>
        </w:rPr>
        <w:t xml:space="preserve"> </w:t>
      </w:r>
      <w:r>
        <w:t>if</w:t>
      </w:r>
      <w:r>
        <w:rPr>
          <w:spacing w:val="-2"/>
        </w:rPr>
        <w:t xml:space="preserve"> </w:t>
      </w:r>
      <w:r>
        <w:t>they</w:t>
      </w:r>
      <w:r>
        <w:rPr>
          <w:spacing w:val="-1"/>
        </w:rPr>
        <w:t xml:space="preserve"> </w:t>
      </w:r>
      <w:proofErr w:type="gramStart"/>
      <w:r>
        <w:t>actually</w:t>
      </w:r>
      <w:r>
        <w:rPr>
          <w:spacing w:val="-1"/>
        </w:rPr>
        <w:t xml:space="preserve"> </w:t>
      </w:r>
      <w:r>
        <w:t>run</w:t>
      </w:r>
      <w:proofErr w:type="gramEnd"/>
      <w:r>
        <w:rPr>
          <w:spacing w:val="-1"/>
        </w:rPr>
        <w:t xml:space="preserve"> </w:t>
      </w:r>
      <w:r>
        <w:t>as</w:t>
      </w:r>
      <w:r>
        <w:rPr>
          <w:spacing w:val="-1"/>
        </w:rPr>
        <w:t xml:space="preserve"> </w:t>
      </w:r>
      <w:r>
        <w:t>one</w:t>
      </w:r>
      <w:r>
        <w:rPr>
          <w:spacing w:val="-2"/>
        </w:rPr>
        <w:t xml:space="preserve"> </w:t>
      </w:r>
      <w:r>
        <w:t>program.</w:t>
      </w:r>
      <w:r>
        <w:rPr>
          <w:spacing w:val="-1"/>
        </w:rPr>
        <w:t xml:space="preserve"> </w:t>
      </w:r>
      <w:r>
        <w:t>Testing</w:t>
      </w:r>
      <w:r>
        <w:rPr>
          <w:spacing w:val="-1"/>
        </w:rPr>
        <w:t xml:space="preserve"> </w:t>
      </w:r>
      <w:r>
        <w:t>is</w:t>
      </w:r>
      <w:r>
        <w:rPr>
          <w:spacing w:val="-1"/>
        </w:rPr>
        <w:t xml:space="preserve"> </w:t>
      </w:r>
      <w:r>
        <w:t>event</w:t>
      </w:r>
      <w:r>
        <w:rPr>
          <w:spacing w:val="-1"/>
        </w:rPr>
        <w:t xml:space="preserve"> </w:t>
      </w:r>
      <w:r>
        <w:t>driven</w:t>
      </w:r>
      <w:r>
        <w:rPr>
          <w:spacing w:val="-1"/>
        </w:rPr>
        <w:t xml:space="preserve"> </w:t>
      </w:r>
      <w:r>
        <w:t>and</w:t>
      </w:r>
      <w:r>
        <w:rPr>
          <w:spacing w:val="-1"/>
        </w:rPr>
        <w:t xml:space="preserve"> </w:t>
      </w:r>
      <w:r>
        <w:t>is</w:t>
      </w:r>
      <w:r>
        <w:rPr>
          <w:spacing w:val="-1"/>
        </w:rPr>
        <w:t xml:space="preserve"> </w:t>
      </w:r>
      <w:r>
        <w:t>more</w:t>
      </w:r>
      <w:r>
        <w:rPr>
          <w:spacing w:val="-3"/>
        </w:rPr>
        <w:t xml:space="preserve"> </w:t>
      </w:r>
      <w:r>
        <w:t>concerned</w:t>
      </w:r>
      <w:r>
        <w:rPr>
          <w:spacing w:val="1"/>
        </w:rPr>
        <w:t xml:space="preserve"> </w:t>
      </w:r>
      <w:r>
        <w:t>with</w:t>
      </w:r>
      <w:r>
        <w:rPr>
          <w:spacing w:val="-58"/>
        </w:rPr>
        <w:t xml:space="preserve"> </w:t>
      </w:r>
      <w:r>
        <w:t>the basic outcome of screens or fields. Integration tests demonstrate that although the</w:t>
      </w:r>
      <w:r>
        <w:rPr>
          <w:spacing w:val="1"/>
        </w:rPr>
        <w:t xml:space="preserve"> </w:t>
      </w:r>
      <w:r>
        <w:t>components were individually satisfaction, as shown by successfully unit testing, the</w:t>
      </w:r>
      <w:r>
        <w:rPr>
          <w:spacing w:val="1"/>
        </w:rPr>
        <w:t xml:space="preserve"> </w:t>
      </w:r>
      <w:r>
        <w:t>combination of components is correct and consistent. Integration testing is specifically</w:t>
      </w:r>
      <w:r>
        <w:rPr>
          <w:spacing w:val="1"/>
        </w:rPr>
        <w:t xml:space="preserve"> </w:t>
      </w:r>
      <w:r>
        <w:t>aimed</w:t>
      </w:r>
      <w:r>
        <w:rPr>
          <w:spacing w:val="-1"/>
        </w:rPr>
        <w:t xml:space="preserve"> </w:t>
      </w:r>
      <w:r>
        <w:t>at exposing the</w:t>
      </w:r>
      <w:r>
        <w:rPr>
          <w:spacing w:val="-1"/>
        </w:rPr>
        <w:t xml:space="preserve"> </w:t>
      </w:r>
      <w:r>
        <w:t>problems that arise from</w:t>
      </w:r>
      <w:r>
        <w:rPr>
          <w:spacing w:val="-1"/>
        </w:rPr>
        <w:t xml:space="preserve"> </w:t>
      </w:r>
      <w:r>
        <w:t>the</w:t>
      </w:r>
      <w:r>
        <w:rPr>
          <w:spacing w:val="-1"/>
        </w:rPr>
        <w:t xml:space="preserve"> </w:t>
      </w:r>
      <w:r>
        <w:t>combination of</w:t>
      </w:r>
      <w:r>
        <w:rPr>
          <w:spacing w:val="-1"/>
        </w:rPr>
        <w:t xml:space="preserve"> </w:t>
      </w:r>
      <w:r>
        <w:t>components.</w:t>
      </w:r>
    </w:p>
    <w:p w14:paraId="59C654C7" w14:textId="77777777" w:rsidR="00357605" w:rsidRDefault="00357605">
      <w:pPr>
        <w:spacing w:line="357" w:lineRule="auto"/>
        <w:jc w:val="both"/>
      </w:pPr>
    </w:p>
    <w:p w14:paraId="2F043630" w14:textId="77777777" w:rsidR="009F7A92" w:rsidRDefault="009F7A92">
      <w:pPr>
        <w:spacing w:line="357" w:lineRule="auto"/>
        <w:jc w:val="both"/>
      </w:pPr>
    </w:p>
    <w:p w14:paraId="36DE0C20" w14:textId="77777777" w:rsidR="009F7A92" w:rsidRDefault="009F7A92">
      <w:pPr>
        <w:spacing w:line="357" w:lineRule="auto"/>
        <w:jc w:val="both"/>
      </w:pPr>
    </w:p>
    <w:p w14:paraId="0797B421" w14:textId="77777777" w:rsidR="009F7A92" w:rsidRDefault="009F7A92">
      <w:pPr>
        <w:spacing w:line="357" w:lineRule="auto"/>
        <w:jc w:val="both"/>
      </w:pPr>
    </w:p>
    <w:p w14:paraId="5AD486E3" w14:textId="76608544" w:rsidR="009F7A92" w:rsidRDefault="009F7A92">
      <w:pPr>
        <w:spacing w:line="357" w:lineRule="auto"/>
        <w:jc w:val="both"/>
        <w:sectPr w:rsidR="009F7A92">
          <w:headerReference w:type="default" r:id="rId36"/>
          <w:footerReference w:type="default" r:id="rId37"/>
          <w:pgSz w:w="11938" w:h="16862"/>
          <w:pgMar w:top="1598" w:right="374" w:bottom="274" w:left="1080" w:header="0" w:footer="0" w:gutter="0"/>
          <w:pgNumType w:start="21"/>
          <w:cols w:space="0"/>
        </w:sectPr>
      </w:pPr>
      <w:r>
        <w:t>CMRTC                                                                                                                                                                   2</w:t>
      </w:r>
      <w:r w:rsidR="000531AF">
        <w:t>1</w:t>
      </w:r>
    </w:p>
    <w:p w14:paraId="2647AA6D" w14:textId="77777777" w:rsidR="00357605" w:rsidRDefault="00357605">
      <w:pPr>
        <w:pStyle w:val="BodyText"/>
        <w:rPr>
          <w:sz w:val="20"/>
        </w:rPr>
      </w:pPr>
    </w:p>
    <w:p w14:paraId="2661EA05" w14:textId="77777777" w:rsidR="00357605" w:rsidRDefault="001D1D91">
      <w:pPr>
        <w:pStyle w:val="Heading4"/>
        <w:numPr>
          <w:ilvl w:val="2"/>
          <w:numId w:val="11"/>
        </w:numPr>
        <w:tabs>
          <w:tab w:val="left" w:pos="1471"/>
          <w:tab w:val="left" w:pos="1472"/>
        </w:tabs>
        <w:spacing w:before="89"/>
        <w:ind w:left="1471" w:hanging="730"/>
        <w:jc w:val="left"/>
      </w:pPr>
      <w:bookmarkStart w:id="42" w:name="_bookmark17"/>
      <w:bookmarkEnd w:id="42"/>
      <w:r>
        <w:t>FUNCTIONAL</w:t>
      </w:r>
      <w:r>
        <w:rPr>
          <w:spacing w:val="-5"/>
        </w:rPr>
        <w:t xml:space="preserve"> </w:t>
      </w:r>
      <w:r>
        <w:t>TESTING</w:t>
      </w:r>
    </w:p>
    <w:p w14:paraId="155B942A" w14:textId="77777777" w:rsidR="00357605" w:rsidRDefault="00357605">
      <w:pPr>
        <w:pStyle w:val="BodyText"/>
        <w:rPr>
          <w:b/>
          <w:sz w:val="30"/>
        </w:rPr>
      </w:pPr>
    </w:p>
    <w:p w14:paraId="754FDAA2" w14:textId="77777777" w:rsidR="00357605" w:rsidRDefault="001D1D91">
      <w:pPr>
        <w:pStyle w:val="BodyText"/>
        <w:spacing w:before="216" w:line="357" w:lineRule="auto"/>
        <w:ind w:left="1176" w:right="1404" w:firstLine="849"/>
        <w:jc w:val="both"/>
      </w:pPr>
      <w:r>
        <w:t>Functional tests provide systematic demonstrations that functions tested</w:t>
      </w:r>
      <w:r>
        <w:rPr>
          <w:spacing w:val="1"/>
        </w:rPr>
        <w:t xml:space="preserve"> </w:t>
      </w:r>
      <w:r>
        <w:t>are available as specified by the business and technical requirements, system</w:t>
      </w:r>
      <w:r>
        <w:rPr>
          <w:spacing w:val="1"/>
        </w:rPr>
        <w:t xml:space="preserve"> </w:t>
      </w:r>
      <w:r>
        <w:t>documentation,</w:t>
      </w:r>
      <w:r>
        <w:rPr>
          <w:spacing w:val="-1"/>
        </w:rPr>
        <w:t xml:space="preserve"> </w:t>
      </w:r>
      <w:r>
        <w:t>and user</w:t>
      </w:r>
      <w:r>
        <w:rPr>
          <w:spacing w:val="1"/>
        </w:rPr>
        <w:t xml:space="preserve"> </w:t>
      </w:r>
      <w:r>
        <w:t>manuals.</w:t>
      </w:r>
    </w:p>
    <w:p w14:paraId="13836EB8" w14:textId="77777777" w:rsidR="00357605" w:rsidRDefault="001D1D91">
      <w:pPr>
        <w:pStyle w:val="BodyText"/>
        <w:spacing w:before="142"/>
        <w:ind w:left="1130"/>
        <w:jc w:val="both"/>
      </w:pPr>
      <w:r>
        <w:t>Functional</w:t>
      </w:r>
      <w:r>
        <w:rPr>
          <w:spacing w:val="-1"/>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1"/>
        </w:rPr>
        <w:t xml:space="preserve"> </w:t>
      </w:r>
      <w:r>
        <w:t>items:</w:t>
      </w:r>
    </w:p>
    <w:p w14:paraId="5DEDB9D3" w14:textId="77777777" w:rsidR="00357605" w:rsidRDefault="00357605">
      <w:pPr>
        <w:pStyle w:val="BodyText"/>
        <w:spacing w:before="1"/>
        <w:rPr>
          <w:sz w:val="26"/>
        </w:rPr>
      </w:pPr>
    </w:p>
    <w:p w14:paraId="03FEB6C9" w14:textId="77777777" w:rsidR="00357605" w:rsidRDefault="001D1D91">
      <w:pPr>
        <w:pStyle w:val="ListParagraph"/>
        <w:numPr>
          <w:ilvl w:val="3"/>
          <w:numId w:val="11"/>
        </w:numPr>
        <w:tabs>
          <w:tab w:val="left" w:pos="1699"/>
          <w:tab w:val="left" w:pos="1700"/>
        </w:tabs>
        <w:ind w:hanging="361"/>
        <w:rPr>
          <w:sz w:val="24"/>
        </w:rPr>
      </w:pPr>
      <w:r>
        <w:rPr>
          <w:sz w:val="24"/>
        </w:rPr>
        <w:t>Valid</w:t>
      </w:r>
      <w:r>
        <w:rPr>
          <w:spacing w:val="59"/>
          <w:sz w:val="24"/>
        </w:rPr>
        <w:t xml:space="preserve"> </w:t>
      </w:r>
      <w:proofErr w:type="gramStart"/>
      <w:r>
        <w:rPr>
          <w:sz w:val="24"/>
        </w:rPr>
        <w:t>Input</w:t>
      </w:r>
      <w:r>
        <w:rPr>
          <w:spacing w:val="58"/>
          <w:sz w:val="24"/>
        </w:rPr>
        <w:t xml:space="preserve"> </w:t>
      </w:r>
      <w:r>
        <w:rPr>
          <w:sz w:val="24"/>
        </w:rPr>
        <w:t>:</w:t>
      </w:r>
      <w:proofErr w:type="gramEnd"/>
      <w:r>
        <w:rPr>
          <w:spacing w:val="-1"/>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valid</w:t>
      </w:r>
      <w:r>
        <w:rPr>
          <w:spacing w:val="-1"/>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accepted.</w:t>
      </w:r>
    </w:p>
    <w:p w14:paraId="5DB6FC68" w14:textId="77777777" w:rsidR="00357605" w:rsidRDefault="001D1D91">
      <w:pPr>
        <w:pStyle w:val="ListParagraph"/>
        <w:numPr>
          <w:ilvl w:val="3"/>
          <w:numId w:val="11"/>
        </w:numPr>
        <w:tabs>
          <w:tab w:val="left" w:pos="1759"/>
          <w:tab w:val="left" w:pos="1760"/>
        </w:tabs>
        <w:spacing w:before="136"/>
        <w:ind w:left="1759" w:hanging="421"/>
        <w:rPr>
          <w:sz w:val="24"/>
        </w:rPr>
      </w:pPr>
      <w:r>
        <w:rPr>
          <w:sz w:val="24"/>
        </w:rPr>
        <w:t>Invalid</w:t>
      </w:r>
      <w:r>
        <w:rPr>
          <w:spacing w:val="-3"/>
          <w:sz w:val="24"/>
        </w:rPr>
        <w:t xml:space="preserve"> </w:t>
      </w:r>
      <w:proofErr w:type="gramStart"/>
      <w:r>
        <w:rPr>
          <w:sz w:val="24"/>
        </w:rPr>
        <w:t>Input</w:t>
      </w:r>
      <w:r>
        <w:rPr>
          <w:spacing w:val="1"/>
          <w:sz w:val="24"/>
        </w:rPr>
        <w:t xml:space="preserve"> </w:t>
      </w:r>
      <w:r>
        <w:rPr>
          <w:sz w:val="24"/>
        </w:rPr>
        <w:t>:</w:t>
      </w:r>
      <w:proofErr w:type="gramEnd"/>
      <w:r>
        <w:rPr>
          <w:spacing w:val="2"/>
          <w:sz w:val="24"/>
        </w:rPr>
        <w:t xml:space="preserve"> </w:t>
      </w:r>
      <w:r>
        <w:rPr>
          <w:sz w:val="24"/>
        </w:rPr>
        <w:t>identified</w:t>
      </w:r>
      <w:r>
        <w:rPr>
          <w:spacing w:val="1"/>
          <w:sz w:val="24"/>
        </w:rPr>
        <w:t xml:space="preserve"> </w:t>
      </w:r>
      <w:r>
        <w:rPr>
          <w:sz w:val="24"/>
        </w:rPr>
        <w:t>classes</w:t>
      </w:r>
      <w:r>
        <w:rPr>
          <w:spacing w:val="2"/>
          <w:sz w:val="24"/>
        </w:rPr>
        <w:t xml:space="preserve"> </w:t>
      </w:r>
      <w:r>
        <w:rPr>
          <w:sz w:val="24"/>
        </w:rPr>
        <w:t>of</w:t>
      </w:r>
      <w:r>
        <w:rPr>
          <w:spacing w:val="2"/>
          <w:sz w:val="24"/>
        </w:rPr>
        <w:t xml:space="preserve"> </w:t>
      </w:r>
      <w:r>
        <w:rPr>
          <w:sz w:val="24"/>
        </w:rPr>
        <w:t>invalid</w:t>
      </w:r>
      <w:r>
        <w:rPr>
          <w:spacing w:val="2"/>
          <w:sz w:val="24"/>
        </w:rPr>
        <w:t xml:space="preserve"> </w:t>
      </w:r>
      <w:r>
        <w:rPr>
          <w:sz w:val="24"/>
        </w:rPr>
        <w:t>input</w:t>
      </w:r>
      <w:r>
        <w:rPr>
          <w:spacing w:val="1"/>
          <w:sz w:val="24"/>
        </w:rPr>
        <w:t xml:space="preserve"> </w:t>
      </w:r>
      <w:r>
        <w:rPr>
          <w:sz w:val="24"/>
        </w:rPr>
        <w:t>must</w:t>
      </w:r>
      <w:r>
        <w:rPr>
          <w:spacing w:val="2"/>
          <w:sz w:val="24"/>
        </w:rPr>
        <w:t xml:space="preserve"> </w:t>
      </w:r>
      <w:r>
        <w:rPr>
          <w:sz w:val="24"/>
        </w:rPr>
        <w:t>be rejected.</w:t>
      </w:r>
    </w:p>
    <w:p w14:paraId="4FFE153F" w14:textId="77777777" w:rsidR="00357605" w:rsidRDefault="001D1D91">
      <w:pPr>
        <w:pStyle w:val="ListParagraph"/>
        <w:numPr>
          <w:ilvl w:val="3"/>
          <w:numId w:val="11"/>
        </w:numPr>
        <w:tabs>
          <w:tab w:val="left" w:pos="1699"/>
          <w:tab w:val="left" w:pos="1700"/>
          <w:tab w:val="left" w:pos="3064"/>
        </w:tabs>
        <w:spacing w:before="138"/>
        <w:ind w:hanging="361"/>
        <w:rPr>
          <w:sz w:val="24"/>
        </w:rPr>
      </w:pPr>
      <w:r>
        <w:rPr>
          <w:sz w:val="24"/>
        </w:rPr>
        <w:t>Functions</w:t>
      </w:r>
      <w:r>
        <w:rPr>
          <w:sz w:val="24"/>
        </w:rPr>
        <w:tab/>
        <w:t>:</w:t>
      </w:r>
      <w:r>
        <w:rPr>
          <w:spacing w:val="-1"/>
          <w:sz w:val="24"/>
        </w:rPr>
        <w:t xml:space="preserve"> </w:t>
      </w:r>
      <w:r>
        <w:rPr>
          <w:sz w:val="24"/>
        </w:rPr>
        <w:t>identified</w:t>
      </w:r>
      <w:r>
        <w:rPr>
          <w:spacing w:val="1"/>
          <w:sz w:val="24"/>
        </w:rPr>
        <w:t xml:space="preserve"> </w:t>
      </w:r>
      <w:r>
        <w:rPr>
          <w:sz w:val="24"/>
        </w:rPr>
        <w:t>functions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exercised.</w:t>
      </w:r>
    </w:p>
    <w:p w14:paraId="6181E834" w14:textId="77777777" w:rsidR="00357605" w:rsidRDefault="001D1D91">
      <w:pPr>
        <w:pStyle w:val="ListParagraph"/>
        <w:numPr>
          <w:ilvl w:val="3"/>
          <w:numId w:val="11"/>
        </w:numPr>
        <w:tabs>
          <w:tab w:val="left" w:pos="1699"/>
          <w:tab w:val="left" w:pos="1700"/>
          <w:tab w:val="left" w:pos="3026"/>
        </w:tabs>
        <w:spacing w:before="138"/>
        <w:ind w:hanging="361"/>
        <w:rPr>
          <w:sz w:val="24"/>
        </w:rPr>
      </w:pPr>
      <w:r>
        <w:rPr>
          <w:sz w:val="24"/>
        </w:rPr>
        <w:t>Output</w:t>
      </w:r>
      <w:r>
        <w:rPr>
          <w:sz w:val="24"/>
        </w:rPr>
        <w:tab/>
        <w:t>:</w:t>
      </w:r>
      <w:r>
        <w:rPr>
          <w:spacing w:val="-2"/>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2"/>
          <w:sz w:val="24"/>
        </w:rPr>
        <w:t xml:space="preserve"> </w:t>
      </w:r>
      <w:r>
        <w:rPr>
          <w:sz w:val="24"/>
        </w:rPr>
        <w:t>application</w:t>
      </w:r>
      <w:r>
        <w:rPr>
          <w:spacing w:val="-1"/>
          <w:sz w:val="24"/>
        </w:rPr>
        <w:t xml:space="preserve"> </w:t>
      </w:r>
      <w:r>
        <w:rPr>
          <w:sz w:val="24"/>
        </w:rPr>
        <w:t>outputs</w:t>
      </w:r>
      <w:r>
        <w:rPr>
          <w:spacing w:val="-1"/>
          <w:sz w:val="24"/>
        </w:rPr>
        <w:t xml:space="preserve"> </w:t>
      </w:r>
      <w:r>
        <w:rPr>
          <w:sz w:val="24"/>
        </w:rPr>
        <w:t>must</w:t>
      </w:r>
      <w:r>
        <w:rPr>
          <w:spacing w:val="-2"/>
          <w:sz w:val="24"/>
        </w:rPr>
        <w:t xml:space="preserve"> </w:t>
      </w:r>
      <w:r>
        <w:rPr>
          <w:sz w:val="24"/>
        </w:rPr>
        <w:t>be</w:t>
      </w:r>
      <w:r>
        <w:rPr>
          <w:spacing w:val="-1"/>
          <w:sz w:val="24"/>
        </w:rPr>
        <w:t xml:space="preserve"> </w:t>
      </w:r>
      <w:r>
        <w:rPr>
          <w:sz w:val="24"/>
        </w:rPr>
        <w:t>exercised.</w:t>
      </w:r>
    </w:p>
    <w:p w14:paraId="252B6CB4" w14:textId="38AEC039" w:rsidR="00357605" w:rsidRPr="000531AF" w:rsidRDefault="001D1D91" w:rsidP="000531AF">
      <w:pPr>
        <w:pStyle w:val="ListParagraph"/>
        <w:numPr>
          <w:ilvl w:val="3"/>
          <w:numId w:val="11"/>
        </w:numPr>
        <w:tabs>
          <w:tab w:val="left" w:pos="1699"/>
          <w:tab w:val="left" w:pos="1700"/>
          <w:tab w:val="left" w:pos="3040"/>
        </w:tabs>
        <w:spacing w:before="136"/>
        <w:ind w:hanging="361"/>
        <w:rPr>
          <w:sz w:val="24"/>
        </w:rPr>
      </w:pPr>
      <w:r>
        <w:rPr>
          <w:sz w:val="24"/>
        </w:rPr>
        <w:t>Systems</w:t>
      </w:r>
      <w:r>
        <w:rPr>
          <w:sz w:val="24"/>
        </w:rPr>
        <w:tab/>
        <w:t>:</w:t>
      </w:r>
      <w:r>
        <w:rPr>
          <w:spacing w:val="-1"/>
          <w:sz w:val="24"/>
        </w:rPr>
        <w:t xml:space="preserve"> </w:t>
      </w:r>
      <w:r>
        <w:rPr>
          <w:sz w:val="24"/>
        </w:rPr>
        <w:t>interfacing</w:t>
      </w:r>
      <w:r>
        <w:rPr>
          <w:spacing w:val="-1"/>
          <w:sz w:val="24"/>
        </w:rPr>
        <w:t xml:space="preserve"> </w:t>
      </w:r>
      <w:r>
        <w:rPr>
          <w:sz w:val="24"/>
        </w:rPr>
        <w:t>systems</w:t>
      </w:r>
      <w:r>
        <w:rPr>
          <w:spacing w:val="-1"/>
          <w:sz w:val="24"/>
        </w:rPr>
        <w:t xml:space="preserve"> </w:t>
      </w:r>
      <w:r>
        <w:rPr>
          <w:sz w:val="24"/>
        </w:rPr>
        <w:t>or</w:t>
      </w:r>
      <w:r>
        <w:rPr>
          <w:spacing w:val="-1"/>
          <w:sz w:val="24"/>
        </w:rPr>
        <w:t xml:space="preserve"> </w:t>
      </w:r>
      <w:r>
        <w:rPr>
          <w:sz w:val="24"/>
        </w:rPr>
        <w:t>procedures</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invoked.</w:t>
      </w:r>
    </w:p>
    <w:p w14:paraId="0DF60D36" w14:textId="77777777" w:rsidR="00357605" w:rsidRDefault="001D1D91">
      <w:pPr>
        <w:pStyle w:val="BodyText"/>
        <w:spacing w:before="195" w:line="345" w:lineRule="auto"/>
        <w:ind w:left="1176" w:right="1670" w:firstLine="780"/>
        <w:jc w:val="both"/>
      </w:pPr>
      <w:r>
        <w:t>Organization</w:t>
      </w:r>
      <w:r>
        <w:rPr>
          <w:spacing w:val="1"/>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1"/>
        </w:rPr>
        <w:t xml:space="preserve"> </w:t>
      </w:r>
      <w:r>
        <w:t>or</w:t>
      </w:r>
      <w:r>
        <w:rPr>
          <w:spacing w:val="1"/>
        </w:rPr>
        <w:t xml:space="preserve"> </w:t>
      </w:r>
      <w:r>
        <w:t>special</w:t>
      </w:r>
      <w:r>
        <w:rPr>
          <w:spacing w:val="1"/>
        </w:rPr>
        <w:t xml:space="preserve"> </w:t>
      </w:r>
      <w:r>
        <w:t>test</w:t>
      </w:r>
      <w:r>
        <w:rPr>
          <w:spacing w:val="1"/>
        </w:rPr>
        <w:t xml:space="preserve"> </w:t>
      </w:r>
      <w:r>
        <w:t>cases.</w:t>
      </w:r>
      <w:r>
        <w:rPr>
          <w:spacing w:val="1"/>
        </w:rPr>
        <w:t xml:space="preserve"> </w:t>
      </w:r>
      <w:r>
        <w:t>In</w:t>
      </w:r>
      <w:r>
        <w:rPr>
          <w:spacing w:val="1"/>
        </w:rPr>
        <w:t xml:space="preserve"> </w:t>
      </w:r>
      <w:r>
        <w:t>addition,</w:t>
      </w:r>
      <w:r>
        <w:rPr>
          <w:spacing w:val="1"/>
        </w:rPr>
        <w:t xml:space="preserve"> </w:t>
      </w:r>
      <w:r>
        <w:t>systematic</w:t>
      </w:r>
      <w:r>
        <w:rPr>
          <w:spacing w:val="1"/>
        </w:rPr>
        <w:t xml:space="preserve"> </w:t>
      </w:r>
      <w:r>
        <w:t>coverage</w:t>
      </w:r>
      <w:r>
        <w:rPr>
          <w:spacing w:val="1"/>
        </w:rPr>
        <w:t xml:space="preserve"> </w:t>
      </w:r>
      <w:r>
        <w:t xml:space="preserve">pertaining to identify Business process </w:t>
      </w:r>
      <w:proofErr w:type="gramStart"/>
      <w:r>
        <w:t>flows;</w:t>
      </w:r>
      <w:proofErr w:type="gramEnd"/>
      <w:r>
        <w:t xml:space="preserve"> data fields, predefined</w:t>
      </w:r>
      <w:r>
        <w:rPr>
          <w:spacing w:val="-57"/>
        </w:rPr>
        <w:t xml:space="preserve"> </w:t>
      </w:r>
      <w:r>
        <w:t>processes.</w:t>
      </w:r>
    </w:p>
    <w:p w14:paraId="33657F99" w14:textId="77777777" w:rsidR="00357605" w:rsidRDefault="00357605">
      <w:pPr>
        <w:pStyle w:val="BodyText"/>
        <w:rPr>
          <w:sz w:val="26"/>
        </w:rPr>
      </w:pPr>
    </w:p>
    <w:p w14:paraId="57DCE626" w14:textId="77777777" w:rsidR="00357605" w:rsidRDefault="00357605">
      <w:pPr>
        <w:pStyle w:val="BodyText"/>
        <w:spacing w:before="10"/>
      </w:pPr>
    </w:p>
    <w:p w14:paraId="50762A47" w14:textId="77777777" w:rsidR="00357605" w:rsidRDefault="001D1D91" w:rsidP="000531AF">
      <w:pPr>
        <w:pStyle w:val="Heading3"/>
        <w:numPr>
          <w:ilvl w:val="1"/>
          <w:numId w:val="11"/>
        </w:numPr>
        <w:tabs>
          <w:tab w:val="left" w:pos="907"/>
          <w:tab w:val="left" w:pos="908"/>
        </w:tabs>
        <w:ind w:left="907" w:hanging="481"/>
        <w:rPr>
          <w:b/>
          <w:bCs/>
          <w:sz w:val="32"/>
        </w:rPr>
      </w:pPr>
      <w:bookmarkStart w:id="43" w:name="_bookmark18"/>
      <w:bookmarkEnd w:id="43"/>
      <w:r>
        <w:rPr>
          <w:b/>
          <w:bCs/>
        </w:rPr>
        <w:t>TEST</w:t>
      </w:r>
      <w:r>
        <w:rPr>
          <w:b/>
          <w:bCs/>
          <w:spacing w:val="-2"/>
        </w:rPr>
        <w:t xml:space="preserve"> </w:t>
      </w:r>
      <w:r>
        <w:rPr>
          <w:b/>
          <w:bCs/>
        </w:rPr>
        <w:t>CASES</w:t>
      </w:r>
    </w:p>
    <w:p w14:paraId="6040C3E7" w14:textId="77777777" w:rsidR="00357605" w:rsidRDefault="00357605"/>
    <w:p w14:paraId="2FA85427" w14:textId="77777777" w:rsidR="00357605" w:rsidRDefault="001D1D91">
      <w:pPr>
        <w:rPr>
          <w:b/>
          <w:bCs/>
        </w:rPr>
      </w:pPr>
      <w:r>
        <w:rPr>
          <w:b/>
          <w:bCs/>
        </w:rPr>
        <w:t xml:space="preserve">              </w:t>
      </w:r>
    </w:p>
    <w:p w14:paraId="67B130D6" w14:textId="77777777" w:rsidR="00357605" w:rsidRDefault="001D1D91">
      <w:pPr>
        <w:rPr>
          <w:b/>
          <w:bCs/>
        </w:rPr>
      </w:pPr>
      <w:r>
        <w:rPr>
          <w:b/>
          <w:bCs/>
        </w:rPr>
        <w:t xml:space="preserve">           </w:t>
      </w:r>
      <w:r>
        <w:rPr>
          <w:b/>
          <w:bCs/>
          <w:sz w:val="28"/>
          <w:szCs w:val="28"/>
        </w:rPr>
        <w:t xml:space="preserve"> 6.3.1 LOGIN</w:t>
      </w:r>
    </w:p>
    <w:tbl>
      <w:tblPr>
        <w:tblStyle w:val="Style12"/>
        <w:tblpPr w:leftFromText="180" w:rightFromText="180" w:vertAnchor="text" w:horzAnchor="margin" w:tblpY="52"/>
        <w:tblOverlap w:val="never"/>
        <w:tblW w:w="9709" w:type="dxa"/>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A0" w:firstRow="1" w:lastRow="0" w:firstColumn="1" w:lastColumn="0" w:noHBand="0" w:noVBand="1"/>
      </w:tblPr>
      <w:tblGrid>
        <w:gridCol w:w="2178"/>
        <w:gridCol w:w="7531"/>
      </w:tblGrid>
      <w:tr w:rsidR="000531AF" w14:paraId="53226136" w14:textId="77777777" w:rsidTr="000531AF">
        <w:trPr>
          <w:trHeight w:val="839"/>
        </w:trPr>
        <w:tc>
          <w:tcPr>
            <w:tcW w:w="2178" w:type="dxa"/>
            <w:shd w:val="clear" w:color="auto" w:fill="auto"/>
            <w:tcMar>
              <w:top w:w="100" w:type="dxa"/>
              <w:left w:w="100" w:type="dxa"/>
              <w:bottom w:w="100" w:type="dxa"/>
              <w:right w:w="100" w:type="dxa"/>
            </w:tcMar>
          </w:tcPr>
          <w:p w14:paraId="1C1EFAB6" w14:textId="77777777" w:rsidR="000531AF" w:rsidRDefault="000531AF" w:rsidP="000531AF">
            <w:pPr>
              <w:rPr>
                <w:bCs/>
                <w:sz w:val="24"/>
                <w:szCs w:val="24"/>
              </w:rPr>
            </w:pPr>
            <w:r>
              <w:rPr>
                <w:bCs/>
                <w:sz w:val="24"/>
                <w:szCs w:val="24"/>
              </w:rPr>
              <w:t xml:space="preserve">Login Activity </w:t>
            </w:r>
          </w:p>
        </w:tc>
        <w:tc>
          <w:tcPr>
            <w:tcW w:w="7531" w:type="dxa"/>
            <w:shd w:val="clear" w:color="auto" w:fill="auto"/>
            <w:tcMar>
              <w:top w:w="100" w:type="dxa"/>
              <w:left w:w="100" w:type="dxa"/>
              <w:bottom w:w="100" w:type="dxa"/>
              <w:right w:w="100" w:type="dxa"/>
            </w:tcMar>
          </w:tcPr>
          <w:p w14:paraId="6B84D302" w14:textId="77777777" w:rsidR="000531AF" w:rsidRDefault="000531AF" w:rsidP="000531AF">
            <w:pPr>
              <w:rPr>
                <w:bCs/>
                <w:sz w:val="24"/>
                <w:szCs w:val="24"/>
              </w:rPr>
            </w:pPr>
            <w:r>
              <w:rPr>
                <w:bCs/>
                <w:sz w:val="24"/>
                <w:szCs w:val="24"/>
              </w:rPr>
              <w:t>A user Login to the System to Access the functionality of the system</w:t>
            </w:r>
          </w:p>
          <w:p w14:paraId="619FEB16" w14:textId="77777777" w:rsidR="000531AF" w:rsidRDefault="000531AF" w:rsidP="000531AF">
            <w:pPr>
              <w:rPr>
                <w:bCs/>
                <w:sz w:val="24"/>
                <w:szCs w:val="24"/>
              </w:rPr>
            </w:pPr>
            <w:r>
              <w:rPr>
                <w:bCs/>
                <w:sz w:val="24"/>
                <w:szCs w:val="24"/>
              </w:rPr>
              <w:t>Options are 1. Gmail</w:t>
            </w:r>
          </w:p>
          <w:p w14:paraId="4F0A9278" w14:textId="77777777" w:rsidR="000531AF" w:rsidRDefault="000531AF" w:rsidP="000531AF">
            <w:pPr>
              <w:rPr>
                <w:bCs/>
                <w:sz w:val="24"/>
                <w:szCs w:val="24"/>
              </w:rPr>
            </w:pPr>
            <w:r>
              <w:rPr>
                <w:bCs/>
                <w:sz w:val="24"/>
                <w:szCs w:val="24"/>
              </w:rPr>
              <w:t xml:space="preserve">                     2. Facebook</w:t>
            </w:r>
          </w:p>
          <w:p w14:paraId="63A1D983" w14:textId="77777777" w:rsidR="000531AF" w:rsidRDefault="000531AF" w:rsidP="000531AF">
            <w:pPr>
              <w:rPr>
                <w:bCs/>
                <w:sz w:val="24"/>
                <w:szCs w:val="24"/>
              </w:rPr>
            </w:pPr>
            <w:r>
              <w:rPr>
                <w:bCs/>
                <w:sz w:val="24"/>
                <w:szCs w:val="24"/>
              </w:rPr>
              <w:t xml:space="preserve">                     3. Traditional Methods</w:t>
            </w:r>
          </w:p>
        </w:tc>
      </w:tr>
      <w:tr w:rsidR="000531AF" w14:paraId="1A1EEB2C" w14:textId="77777777" w:rsidTr="000531AF">
        <w:trPr>
          <w:trHeight w:val="213"/>
        </w:trPr>
        <w:tc>
          <w:tcPr>
            <w:tcW w:w="2178" w:type="dxa"/>
            <w:shd w:val="clear" w:color="auto" w:fill="auto"/>
            <w:tcMar>
              <w:top w:w="100" w:type="dxa"/>
              <w:left w:w="100" w:type="dxa"/>
              <w:bottom w:w="100" w:type="dxa"/>
              <w:right w:w="100" w:type="dxa"/>
            </w:tcMar>
          </w:tcPr>
          <w:p w14:paraId="68F840A9" w14:textId="77777777" w:rsidR="000531AF" w:rsidRDefault="000531AF" w:rsidP="000531AF">
            <w:pPr>
              <w:rPr>
                <w:bCs/>
                <w:sz w:val="24"/>
                <w:szCs w:val="24"/>
              </w:rPr>
            </w:pPr>
            <w:r>
              <w:rPr>
                <w:bCs/>
                <w:sz w:val="24"/>
                <w:szCs w:val="24"/>
              </w:rPr>
              <w:t>Actors</w:t>
            </w:r>
          </w:p>
        </w:tc>
        <w:tc>
          <w:tcPr>
            <w:tcW w:w="7531" w:type="dxa"/>
            <w:shd w:val="clear" w:color="auto" w:fill="auto"/>
            <w:tcMar>
              <w:top w:w="100" w:type="dxa"/>
              <w:left w:w="100" w:type="dxa"/>
              <w:bottom w:w="100" w:type="dxa"/>
              <w:right w:w="100" w:type="dxa"/>
            </w:tcMar>
          </w:tcPr>
          <w:p w14:paraId="16D590C1" w14:textId="77777777" w:rsidR="000531AF" w:rsidRDefault="000531AF" w:rsidP="000531AF">
            <w:pPr>
              <w:rPr>
                <w:bCs/>
                <w:sz w:val="24"/>
                <w:szCs w:val="24"/>
              </w:rPr>
            </w:pPr>
            <w:r>
              <w:rPr>
                <w:bCs/>
                <w:sz w:val="24"/>
                <w:szCs w:val="24"/>
              </w:rPr>
              <w:t>Anybody who has the application</w:t>
            </w:r>
          </w:p>
        </w:tc>
      </w:tr>
      <w:tr w:rsidR="000531AF" w14:paraId="4ED46596" w14:textId="77777777" w:rsidTr="000531AF">
        <w:trPr>
          <w:trHeight w:val="213"/>
        </w:trPr>
        <w:tc>
          <w:tcPr>
            <w:tcW w:w="2178" w:type="dxa"/>
            <w:shd w:val="clear" w:color="auto" w:fill="auto"/>
            <w:tcMar>
              <w:top w:w="100" w:type="dxa"/>
              <w:left w:w="100" w:type="dxa"/>
              <w:bottom w:w="100" w:type="dxa"/>
              <w:right w:w="100" w:type="dxa"/>
            </w:tcMar>
          </w:tcPr>
          <w:p w14:paraId="2F30AD29" w14:textId="77777777" w:rsidR="000531AF" w:rsidRDefault="000531AF" w:rsidP="000531AF">
            <w:pPr>
              <w:rPr>
                <w:bCs/>
                <w:sz w:val="24"/>
                <w:szCs w:val="24"/>
              </w:rPr>
            </w:pPr>
            <w:r>
              <w:rPr>
                <w:bCs/>
                <w:sz w:val="24"/>
                <w:szCs w:val="24"/>
              </w:rPr>
              <w:t>Trigger</w:t>
            </w:r>
          </w:p>
        </w:tc>
        <w:tc>
          <w:tcPr>
            <w:tcW w:w="7531" w:type="dxa"/>
            <w:shd w:val="clear" w:color="auto" w:fill="auto"/>
            <w:tcMar>
              <w:top w:w="100" w:type="dxa"/>
              <w:left w:w="100" w:type="dxa"/>
              <w:bottom w:w="100" w:type="dxa"/>
              <w:right w:w="100" w:type="dxa"/>
            </w:tcMar>
          </w:tcPr>
          <w:p w14:paraId="796FBDE1" w14:textId="77777777" w:rsidR="000531AF" w:rsidRDefault="000531AF" w:rsidP="000531AF">
            <w:pPr>
              <w:rPr>
                <w:bCs/>
                <w:sz w:val="24"/>
                <w:szCs w:val="24"/>
              </w:rPr>
            </w:pPr>
            <w:r>
              <w:rPr>
                <w:bCs/>
                <w:sz w:val="24"/>
                <w:szCs w:val="24"/>
              </w:rPr>
              <w:t xml:space="preserve">Selection </w:t>
            </w:r>
          </w:p>
        </w:tc>
      </w:tr>
      <w:tr w:rsidR="000531AF" w14:paraId="39743EC5" w14:textId="77777777" w:rsidTr="000531AF">
        <w:trPr>
          <w:trHeight w:val="206"/>
        </w:trPr>
        <w:tc>
          <w:tcPr>
            <w:tcW w:w="2178" w:type="dxa"/>
            <w:shd w:val="clear" w:color="auto" w:fill="auto"/>
            <w:tcMar>
              <w:top w:w="100" w:type="dxa"/>
              <w:left w:w="100" w:type="dxa"/>
              <w:bottom w:w="100" w:type="dxa"/>
              <w:right w:w="100" w:type="dxa"/>
            </w:tcMar>
          </w:tcPr>
          <w:p w14:paraId="454A0748" w14:textId="77777777" w:rsidR="000531AF" w:rsidRDefault="000531AF" w:rsidP="000531AF">
            <w:pPr>
              <w:rPr>
                <w:bCs/>
                <w:sz w:val="24"/>
                <w:szCs w:val="24"/>
              </w:rPr>
            </w:pPr>
            <w:r>
              <w:rPr>
                <w:bCs/>
                <w:sz w:val="24"/>
                <w:szCs w:val="24"/>
              </w:rPr>
              <w:t>Pre- Condition</w:t>
            </w:r>
          </w:p>
        </w:tc>
        <w:tc>
          <w:tcPr>
            <w:tcW w:w="7531" w:type="dxa"/>
            <w:shd w:val="clear" w:color="auto" w:fill="auto"/>
            <w:tcMar>
              <w:top w:w="100" w:type="dxa"/>
              <w:left w:w="100" w:type="dxa"/>
              <w:bottom w:w="100" w:type="dxa"/>
              <w:right w:w="100" w:type="dxa"/>
            </w:tcMar>
          </w:tcPr>
          <w:p w14:paraId="44061C30" w14:textId="77777777" w:rsidR="000531AF" w:rsidRDefault="000531AF" w:rsidP="000531AF">
            <w:pPr>
              <w:rPr>
                <w:bCs/>
                <w:sz w:val="24"/>
                <w:szCs w:val="24"/>
              </w:rPr>
            </w:pPr>
            <w:r>
              <w:rPr>
                <w:bCs/>
                <w:sz w:val="24"/>
                <w:szCs w:val="24"/>
              </w:rPr>
              <w:t>The system should be connected to the network</w:t>
            </w:r>
          </w:p>
        </w:tc>
      </w:tr>
      <w:tr w:rsidR="000531AF" w14:paraId="6DF61C43" w14:textId="77777777" w:rsidTr="000531AF">
        <w:trPr>
          <w:trHeight w:val="419"/>
        </w:trPr>
        <w:tc>
          <w:tcPr>
            <w:tcW w:w="2178" w:type="dxa"/>
            <w:shd w:val="clear" w:color="auto" w:fill="auto"/>
            <w:tcMar>
              <w:top w:w="100" w:type="dxa"/>
              <w:left w:w="100" w:type="dxa"/>
              <w:bottom w:w="100" w:type="dxa"/>
              <w:right w:w="100" w:type="dxa"/>
            </w:tcMar>
          </w:tcPr>
          <w:p w14:paraId="3B98E388" w14:textId="77777777" w:rsidR="000531AF" w:rsidRDefault="000531AF" w:rsidP="000531AF">
            <w:pPr>
              <w:rPr>
                <w:bCs/>
                <w:sz w:val="24"/>
                <w:szCs w:val="24"/>
              </w:rPr>
            </w:pPr>
            <w:r>
              <w:rPr>
                <w:bCs/>
                <w:sz w:val="24"/>
                <w:szCs w:val="24"/>
              </w:rPr>
              <w:t>Alternate Activity</w:t>
            </w:r>
          </w:p>
        </w:tc>
        <w:tc>
          <w:tcPr>
            <w:tcW w:w="7531" w:type="dxa"/>
            <w:shd w:val="clear" w:color="auto" w:fill="auto"/>
            <w:tcMar>
              <w:top w:w="100" w:type="dxa"/>
              <w:left w:w="100" w:type="dxa"/>
              <w:bottom w:w="100" w:type="dxa"/>
              <w:right w:w="100" w:type="dxa"/>
            </w:tcMar>
          </w:tcPr>
          <w:p w14:paraId="735DBBAF" w14:textId="77777777" w:rsidR="000531AF" w:rsidRDefault="000531AF" w:rsidP="000531AF">
            <w:pPr>
              <w:rPr>
                <w:bCs/>
                <w:sz w:val="24"/>
                <w:szCs w:val="24"/>
              </w:rPr>
            </w:pPr>
            <w:r>
              <w:rPr>
                <w:bCs/>
                <w:sz w:val="24"/>
                <w:szCs w:val="24"/>
              </w:rPr>
              <w:t xml:space="preserve">If a user is a new </w:t>
            </w:r>
            <w:proofErr w:type="gramStart"/>
            <w:r>
              <w:rPr>
                <w:bCs/>
                <w:sz w:val="24"/>
                <w:szCs w:val="24"/>
              </w:rPr>
              <w:t>user</w:t>
            </w:r>
            <w:proofErr w:type="gramEnd"/>
            <w:r>
              <w:rPr>
                <w:bCs/>
                <w:sz w:val="24"/>
                <w:szCs w:val="24"/>
              </w:rPr>
              <w:t xml:space="preserve"> then he/ she can register by clicking on the Signup activity</w:t>
            </w:r>
          </w:p>
        </w:tc>
      </w:tr>
      <w:tr w:rsidR="000531AF" w14:paraId="15170D80" w14:textId="77777777" w:rsidTr="000531AF">
        <w:trPr>
          <w:trHeight w:val="213"/>
        </w:trPr>
        <w:tc>
          <w:tcPr>
            <w:tcW w:w="2178" w:type="dxa"/>
            <w:shd w:val="clear" w:color="auto" w:fill="auto"/>
            <w:tcMar>
              <w:top w:w="100" w:type="dxa"/>
              <w:left w:w="100" w:type="dxa"/>
              <w:bottom w:w="100" w:type="dxa"/>
              <w:right w:w="100" w:type="dxa"/>
            </w:tcMar>
          </w:tcPr>
          <w:p w14:paraId="15A72191" w14:textId="77777777" w:rsidR="000531AF" w:rsidRDefault="000531AF" w:rsidP="000531AF">
            <w:pPr>
              <w:rPr>
                <w:bCs/>
                <w:sz w:val="24"/>
                <w:szCs w:val="24"/>
              </w:rPr>
            </w:pPr>
            <w:r>
              <w:rPr>
                <w:bCs/>
                <w:sz w:val="24"/>
                <w:szCs w:val="24"/>
              </w:rPr>
              <w:t>Post- Condition</w:t>
            </w:r>
          </w:p>
        </w:tc>
        <w:tc>
          <w:tcPr>
            <w:tcW w:w="7531" w:type="dxa"/>
            <w:shd w:val="clear" w:color="auto" w:fill="auto"/>
            <w:tcMar>
              <w:top w:w="100" w:type="dxa"/>
              <w:left w:w="100" w:type="dxa"/>
              <w:bottom w:w="100" w:type="dxa"/>
              <w:right w:w="100" w:type="dxa"/>
            </w:tcMar>
          </w:tcPr>
          <w:p w14:paraId="47BF6874" w14:textId="77777777" w:rsidR="000531AF" w:rsidRDefault="000531AF" w:rsidP="000531AF">
            <w:pPr>
              <w:rPr>
                <w:bCs/>
                <w:sz w:val="24"/>
                <w:szCs w:val="24"/>
              </w:rPr>
            </w:pPr>
            <w:r>
              <w:rPr>
                <w:bCs/>
                <w:sz w:val="24"/>
                <w:szCs w:val="24"/>
              </w:rPr>
              <w:t xml:space="preserve">If the user is successfully </w:t>
            </w:r>
            <w:proofErr w:type="gramStart"/>
            <w:r>
              <w:rPr>
                <w:bCs/>
                <w:sz w:val="24"/>
                <w:szCs w:val="24"/>
              </w:rPr>
              <w:t>authenticated</w:t>
            </w:r>
            <w:proofErr w:type="gramEnd"/>
            <w:r>
              <w:rPr>
                <w:bCs/>
                <w:sz w:val="24"/>
                <w:szCs w:val="24"/>
              </w:rPr>
              <w:t xml:space="preserve"> he/she can enter the application</w:t>
            </w:r>
          </w:p>
        </w:tc>
      </w:tr>
      <w:tr w:rsidR="000531AF" w14:paraId="69793140" w14:textId="77777777" w:rsidTr="000531AF">
        <w:trPr>
          <w:trHeight w:val="20"/>
        </w:trPr>
        <w:tc>
          <w:tcPr>
            <w:tcW w:w="2178" w:type="dxa"/>
            <w:shd w:val="clear" w:color="auto" w:fill="auto"/>
            <w:tcMar>
              <w:top w:w="100" w:type="dxa"/>
              <w:left w:w="100" w:type="dxa"/>
              <w:bottom w:w="100" w:type="dxa"/>
              <w:right w:w="100" w:type="dxa"/>
            </w:tcMar>
          </w:tcPr>
          <w:p w14:paraId="306D956F" w14:textId="77777777" w:rsidR="000531AF" w:rsidRDefault="000531AF" w:rsidP="000531AF">
            <w:pPr>
              <w:rPr>
                <w:bCs/>
                <w:sz w:val="24"/>
                <w:szCs w:val="24"/>
              </w:rPr>
            </w:pPr>
            <w:r>
              <w:rPr>
                <w:bCs/>
                <w:sz w:val="24"/>
                <w:szCs w:val="24"/>
              </w:rPr>
              <w:t xml:space="preserve">Extension of Post- Condition </w:t>
            </w:r>
          </w:p>
        </w:tc>
        <w:tc>
          <w:tcPr>
            <w:tcW w:w="7531" w:type="dxa"/>
            <w:shd w:val="clear" w:color="auto" w:fill="auto"/>
            <w:tcMar>
              <w:top w:w="100" w:type="dxa"/>
              <w:left w:w="100" w:type="dxa"/>
              <w:bottom w:w="100" w:type="dxa"/>
              <w:right w:w="100" w:type="dxa"/>
            </w:tcMar>
          </w:tcPr>
          <w:p w14:paraId="770A840F" w14:textId="77777777" w:rsidR="000531AF" w:rsidRDefault="000531AF" w:rsidP="000531AF">
            <w:pPr>
              <w:rPr>
                <w:bCs/>
                <w:sz w:val="24"/>
                <w:szCs w:val="24"/>
              </w:rPr>
            </w:pPr>
            <w:r>
              <w:rPr>
                <w:bCs/>
                <w:sz w:val="24"/>
                <w:szCs w:val="24"/>
              </w:rPr>
              <w:t>Else, if the Login Credentials are incorrect then an Error is displayed</w:t>
            </w:r>
          </w:p>
        </w:tc>
      </w:tr>
    </w:tbl>
    <w:p w14:paraId="13AB6553" w14:textId="77777777" w:rsidR="00357605" w:rsidRDefault="00357605">
      <w:pPr>
        <w:rPr>
          <w:b/>
          <w:bCs/>
        </w:rPr>
      </w:pPr>
    </w:p>
    <w:p w14:paraId="10EB403E" w14:textId="77777777" w:rsidR="00357605" w:rsidRDefault="001D1D91">
      <w:pPr>
        <w:rPr>
          <w:b/>
          <w:bCs/>
        </w:rPr>
      </w:pPr>
      <w:r>
        <w:rPr>
          <w:b/>
          <w:bCs/>
        </w:rPr>
        <w:t xml:space="preserve">        </w:t>
      </w:r>
    </w:p>
    <w:p w14:paraId="2C0C3A8E" w14:textId="77777777" w:rsidR="00357605" w:rsidRDefault="00357605"/>
    <w:p w14:paraId="6C2F1D9E" w14:textId="77777777" w:rsidR="00357605" w:rsidRDefault="00357605">
      <w:pPr>
        <w:pStyle w:val="BodyText"/>
        <w:rPr>
          <w:b/>
          <w:sz w:val="34"/>
        </w:rPr>
      </w:pPr>
    </w:p>
    <w:p w14:paraId="669033E7" w14:textId="77777777" w:rsidR="00357605" w:rsidRDefault="00357605">
      <w:pPr>
        <w:pStyle w:val="BodyText"/>
        <w:spacing w:before="10"/>
        <w:rPr>
          <w:b/>
          <w:sz w:val="42"/>
        </w:rPr>
      </w:pPr>
    </w:p>
    <w:p w14:paraId="45240859" w14:textId="77777777" w:rsidR="00357605" w:rsidRDefault="00357605">
      <w:pPr>
        <w:pStyle w:val="BodyText"/>
        <w:spacing w:before="10"/>
        <w:rPr>
          <w:b/>
          <w:sz w:val="42"/>
        </w:rPr>
      </w:pPr>
    </w:p>
    <w:p w14:paraId="12611999" w14:textId="77777777" w:rsidR="00357605" w:rsidRDefault="00357605">
      <w:pPr>
        <w:pStyle w:val="BodyText"/>
        <w:spacing w:before="10"/>
        <w:rPr>
          <w:b/>
          <w:sz w:val="42"/>
        </w:rPr>
      </w:pPr>
    </w:p>
    <w:p w14:paraId="321FBF33" w14:textId="77777777" w:rsidR="00357605" w:rsidRDefault="00357605">
      <w:pPr>
        <w:pStyle w:val="BodyText"/>
        <w:spacing w:before="3"/>
        <w:rPr>
          <w:b/>
          <w:sz w:val="32"/>
        </w:rPr>
      </w:pPr>
    </w:p>
    <w:p w14:paraId="536D6AC0" w14:textId="77777777" w:rsidR="00357605" w:rsidRDefault="00357605"/>
    <w:p w14:paraId="06BB5BE0" w14:textId="77777777" w:rsidR="000531AF" w:rsidRDefault="000531AF"/>
    <w:p w14:paraId="57697A5E" w14:textId="77777777" w:rsidR="000531AF" w:rsidRDefault="000531AF"/>
    <w:p w14:paraId="7E40AB93" w14:textId="77777777" w:rsidR="000531AF" w:rsidRDefault="000531AF"/>
    <w:p w14:paraId="1BA8342F" w14:textId="77777777" w:rsidR="000531AF" w:rsidRDefault="000531AF"/>
    <w:p w14:paraId="10363590" w14:textId="77777777" w:rsidR="000531AF" w:rsidRDefault="000531AF"/>
    <w:p w14:paraId="58EA92C4" w14:textId="77777777" w:rsidR="000531AF" w:rsidRDefault="000531AF"/>
    <w:p w14:paraId="2E527ACF" w14:textId="77777777" w:rsidR="000531AF" w:rsidRDefault="000531AF"/>
    <w:p w14:paraId="456AC420" w14:textId="77777777" w:rsidR="000531AF" w:rsidRDefault="000531AF"/>
    <w:p w14:paraId="60894500" w14:textId="39477D48" w:rsidR="000531AF" w:rsidRDefault="000531AF">
      <w:r>
        <w:t xml:space="preserve">                                                                                    </w:t>
      </w:r>
      <w:proofErr w:type="gramStart"/>
      <w:r>
        <w:t>TABLE  6.1</w:t>
      </w:r>
      <w:proofErr w:type="gramEnd"/>
      <w:r w:rsidR="00C46B3B">
        <w:t xml:space="preserve"> : Login</w:t>
      </w:r>
    </w:p>
    <w:p w14:paraId="06F6DF59" w14:textId="7E148E3A" w:rsidR="000531AF" w:rsidRDefault="000531AF">
      <w:pPr>
        <w:sectPr w:rsidR="000531AF">
          <w:pgSz w:w="11938" w:h="16862"/>
          <w:pgMar w:top="1598" w:right="374" w:bottom="274" w:left="1080" w:header="0" w:footer="0" w:gutter="0"/>
          <w:cols w:space="0"/>
        </w:sectPr>
      </w:pPr>
      <w:r>
        <w:t>CMRTC                                                                                                                                                                22</w:t>
      </w:r>
    </w:p>
    <w:p w14:paraId="47E30850" w14:textId="77777777" w:rsidR="00357605" w:rsidRDefault="001D1D91">
      <w:pPr>
        <w:pStyle w:val="BodyText"/>
        <w:rPr>
          <w:b/>
          <w:bCs/>
          <w:sz w:val="28"/>
          <w:szCs w:val="28"/>
        </w:rPr>
      </w:pPr>
      <w:r>
        <w:rPr>
          <w:sz w:val="20"/>
        </w:rPr>
        <w:lastRenderedPageBreak/>
        <w:t xml:space="preserve">        </w:t>
      </w:r>
      <w:r>
        <w:rPr>
          <w:b/>
          <w:bCs/>
          <w:sz w:val="28"/>
          <w:szCs w:val="28"/>
        </w:rPr>
        <w:t>6.3.2 SIGNUP</w:t>
      </w:r>
    </w:p>
    <w:p w14:paraId="6BC2BAA1" w14:textId="77777777" w:rsidR="00357605" w:rsidRDefault="00357605">
      <w:pPr>
        <w:pStyle w:val="BodyText"/>
        <w:rPr>
          <w:sz w:val="20"/>
        </w:rPr>
      </w:pPr>
    </w:p>
    <w:tbl>
      <w:tblPr>
        <w:tblStyle w:val="Style13"/>
        <w:tblpPr w:leftFromText="180" w:rightFromText="180" w:vertAnchor="text" w:horzAnchor="page" w:tblpX="2357" w:tblpY="67"/>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75"/>
        <w:gridCol w:w="7185"/>
      </w:tblGrid>
      <w:tr w:rsidR="00357605" w14:paraId="6A4F3140" w14:textId="77777777">
        <w:tc>
          <w:tcPr>
            <w:tcW w:w="2175" w:type="dxa"/>
            <w:shd w:val="clear" w:color="auto" w:fill="auto"/>
            <w:tcMar>
              <w:top w:w="100" w:type="dxa"/>
              <w:left w:w="100" w:type="dxa"/>
              <w:bottom w:w="100" w:type="dxa"/>
              <w:right w:w="100" w:type="dxa"/>
            </w:tcMar>
          </w:tcPr>
          <w:p w14:paraId="287E9CF7" w14:textId="77777777" w:rsidR="00357605" w:rsidRDefault="001D1D91">
            <w:pPr>
              <w:rPr>
                <w:b/>
                <w:sz w:val="24"/>
                <w:szCs w:val="24"/>
              </w:rPr>
            </w:pPr>
            <w:proofErr w:type="spellStart"/>
            <w:r>
              <w:rPr>
                <w:bCs/>
                <w:sz w:val="24"/>
                <w:szCs w:val="24"/>
              </w:rPr>
              <w:t>SignUp</w:t>
            </w:r>
            <w:proofErr w:type="spellEnd"/>
            <w:r>
              <w:rPr>
                <w:bCs/>
                <w:sz w:val="24"/>
                <w:szCs w:val="24"/>
              </w:rPr>
              <w:t xml:space="preserve"> Activity</w:t>
            </w:r>
          </w:p>
        </w:tc>
        <w:tc>
          <w:tcPr>
            <w:tcW w:w="7185" w:type="dxa"/>
            <w:shd w:val="clear" w:color="auto" w:fill="auto"/>
            <w:tcMar>
              <w:top w:w="100" w:type="dxa"/>
              <w:left w:w="100" w:type="dxa"/>
              <w:bottom w:w="100" w:type="dxa"/>
              <w:right w:w="100" w:type="dxa"/>
            </w:tcMar>
          </w:tcPr>
          <w:p w14:paraId="1C58678E" w14:textId="77777777" w:rsidR="00357605" w:rsidRDefault="001D1D91">
            <w:pPr>
              <w:rPr>
                <w:sz w:val="24"/>
                <w:szCs w:val="24"/>
              </w:rPr>
            </w:pPr>
            <w:r>
              <w:rPr>
                <w:sz w:val="24"/>
                <w:szCs w:val="24"/>
              </w:rPr>
              <w:t xml:space="preserve">A new user </w:t>
            </w:r>
            <w:proofErr w:type="gramStart"/>
            <w:r>
              <w:rPr>
                <w:sz w:val="24"/>
                <w:szCs w:val="24"/>
              </w:rPr>
              <w:t>has to</w:t>
            </w:r>
            <w:proofErr w:type="gramEnd"/>
            <w:r>
              <w:rPr>
                <w:sz w:val="24"/>
                <w:szCs w:val="24"/>
              </w:rPr>
              <w:t xml:space="preserve"> register with the application, before using the complete functionalities of the application. </w:t>
            </w:r>
            <w:proofErr w:type="spellStart"/>
            <w:r>
              <w:rPr>
                <w:sz w:val="24"/>
                <w:szCs w:val="24"/>
              </w:rPr>
              <w:t>He/She</w:t>
            </w:r>
            <w:proofErr w:type="spellEnd"/>
            <w:r>
              <w:rPr>
                <w:sz w:val="24"/>
                <w:szCs w:val="24"/>
              </w:rPr>
              <w:t xml:space="preserve"> needs to enter the following details </w:t>
            </w:r>
          </w:p>
          <w:p w14:paraId="0689726E" w14:textId="77777777" w:rsidR="00357605" w:rsidRDefault="001D1D91">
            <w:pPr>
              <w:numPr>
                <w:ilvl w:val="0"/>
                <w:numId w:val="12"/>
              </w:numPr>
              <w:rPr>
                <w:sz w:val="24"/>
                <w:szCs w:val="24"/>
              </w:rPr>
            </w:pPr>
            <w:r>
              <w:rPr>
                <w:sz w:val="24"/>
                <w:szCs w:val="24"/>
              </w:rPr>
              <w:t>Name</w:t>
            </w:r>
          </w:p>
          <w:p w14:paraId="61F79025" w14:textId="77777777" w:rsidR="00357605" w:rsidRDefault="001D1D91">
            <w:pPr>
              <w:numPr>
                <w:ilvl w:val="0"/>
                <w:numId w:val="12"/>
              </w:numPr>
              <w:rPr>
                <w:sz w:val="24"/>
                <w:szCs w:val="24"/>
              </w:rPr>
            </w:pPr>
            <w:r>
              <w:rPr>
                <w:sz w:val="24"/>
                <w:szCs w:val="24"/>
              </w:rPr>
              <w:t>Contact number</w:t>
            </w:r>
          </w:p>
          <w:p w14:paraId="7161BF65" w14:textId="77777777" w:rsidR="00357605" w:rsidRDefault="001D1D91">
            <w:pPr>
              <w:numPr>
                <w:ilvl w:val="0"/>
                <w:numId w:val="12"/>
              </w:numPr>
              <w:rPr>
                <w:sz w:val="24"/>
                <w:szCs w:val="24"/>
              </w:rPr>
            </w:pPr>
            <w:r>
              <w:rPr>
                <w:sz w:val="24"/>
                <w:szCs w:val="24"/>
              </w:rPr>
              <w:t xml:space="preserve">Username </w:t>
            </w:r>
          </w:p>
          <w:p w14:paraId="4DF86B5E" w14:textId="77777777" w:rsidR="00357605" w:rsidRDefault="001D1D91">
            <w:pPr>
              <w:numPr>
                <w:ilvl w:val="0"/>
                <w:numId w:val="12"/>
              </w:numPr>
              <w:rPr>
                <w:sz w:val="24"/>
                <w:szCs w:val="24"/>
              </w:rPr>
            </w:pPr>
            <w:r>
              <w:rPr>
                <w:sz w:val="24"/>
                <w:szCs w:val="24"/>
              </w:rPr>
              <w:t>email</w:t>
            </w:r>
          </w:p>
          <w:p w14:paraId="4E3BE1B8" w14:textId="77777777" w:rsidR="00357605" w:rsidRDefault="001D1D91">
            <w:pPr>
              <w:numPr>
                <w:ilvl w:val="0"/>
                <w:numId w:val="12"/>
              </w:numPr>
              <w:rPr>
                <w:sz w:val="24"/>
                <w:szCs w:val="24"/>
              </w:rPr>
            </w:pPr>
            <w:r>
              <w:rPr>
                <w:sz w:val="24"/>
                <w:szCs w:val="24"/>
              </w:rPr>
              <w:t>Password</w:t>
            </w:r>
          </w:p>
        </w:tc>
      </w:tr>
      <w:tr w:rsidR="00357605" w14:paraId="1EA268A6" w14:textId="77777777">
        <w:tc>
          <w:tcPr>
            <w:tcW w:w="2175" w:type="dxa"/>
            <w:shd w:val="clear" w:color="auto" w:fill="auto"/>
            <w:tcMar>
              <w:top w:w="100" w:type="dxa"/>
              <w:left w:w="100" w:type="dxa"/>
              <w:bottom w:w="100" w:type="dxa"/>
              <w:right w:w="100" w:type="dxa"/>
            </w:tcMar>
          </w:tcPr>
          <w:p w14:paraId="7B21432E" w14:textId="77777777" w:rsidR="00357605" w:rsidRDefault="001D1D91">
            <w:pPr>
              <w:rPr>
                <w:sz w:val="24"/>
                <w:szCs w:val="24"/>
              </w:rPr>
            </w:pPr>
            <w:r>
              <w:rPr>
                <w:sz w:val="24"/>
                <w:szCs w:val="24"/>
              </w:rPr>
              <w:t>Actors</w:t>
            </w:r>
          </w:p>
        </w:tc>
        <w:tc>
          <w:tcPr>
            <w:tcW w:w="7185" w:type="dxa"/>
            <w:shd w:val="clear" w:color="auto" w:fill="auto"/>
            <w:tcMar>
              <w:top w:w="100" w:type="dxa"/>
              <w:left w:w="100" w:type="dxa"/>
              <w:bottom w:w="100" w:type="dxa"/>
              <w:right w:w="100" w:type="dxa"/>
            </w:tcMar>
          </w:tcPr>
          <w:p w14:paraId="461B413C" w14:textId="77777777" w:rsidR="00357605" w:rsidRDefault="001D1D91">
            <w:pPr>
              <w:rPr>
                <w:sz w:val="24"/>
                <w:szCs w:val="24"/>
              </w:rPr>
            </w:pPr>
            <w:r>
              <w:rPr>
                <w:sz w:val="24"/>
                <w:szCs w:val="24"/>
              </w:rPr>
              <w:t>Anybody who has the application</w:t>
            </w:r>
          </w:p>
        </w:tc>
      </w:tr>
      <w:tr w:rsidR="00357605" w14:paraId="111FBA58" w14:textId="77777777">
        <w:tc>
          <w:tcPr>
            <w:tcW w:w="2175" w:type="dxa"/>
            <w:shd w:val="clear" w:color="auto" w:fill="auto"/>
            <w:tcMar>
              <w:top w:w="100" w:type="dxa"/>
              <w:left w:w="100" w:type="dxa"/>
              <w:bottom w:w="100" w:type="dxa"/>
              <w:right w:w="100" w:type="dxa"/>
            </w:tcMar>
          </w:tcPr>
          <w:p w14:paraId="57957794" w14:textId="77777777" w:rsidR="00357605" w:rsidRDefault="001D1D91">
            <w:pPr>
              <w:rPr>
                <w:sz w:val="24"/>
                <w:szCs w:val="24"/>
              </w:rPr>
            </w:pPr>
            <w:r>
              <w:rPr>
                <w:sz w:val="24"/>
                <w:szCs w:val="24"/>
              </w:rPr>
              <w:t>Trigger</w:t>
            </w:r>
          </w:p>
        </w:tc>
        <w:tc>
          <w:tcPr>
            <w:tcW w:w="7185" w:type="dxa"/>
            <w:shd w:val="clear" w:color="auto" w:fill="auto"/>
            <w:tcMar>
              <w:top w:w="100" w:type="dxa"/>
              <w:left w:w="100" w:type="dxa"/>
              <w:bottom w:w="100" w:type="dxa"/>
              <w:right w:w="100" w:type="dxa"/>
            </w:tcMar>
          </w:tcPr>
          <w:p w14:paraId="1C19495A" w14:textId="77777777" w:rsidR="00357605" w:rsidRDefault="001D1D91">
            <w:pPr>
              <w:rPr>
                <w:sz w:val="24"/>
                <w:szCs w:val="24"/>
              </w:rPr>
            </w:pPr>
            <w:r>
              <w:rPr>
                <w:sz w:val="24"/>
                <w:szCs w:val="24"/>
              </w:rPr>
              <w:t xml:space="preserve">Selection </w:t>
            </w:r>
          </w:p>
        </w:tc>
      </w:tr>
      <w:tr w:rsidR="00357605" w14:paraId="382BC374" w14:textId="77777777">
        <w:tc>
          <w:tcPr>
            <w:tcW w:w="2175" w:type="dxa"/>
            <w:shd w:val="clear" w:color="auto" w:fill="auto"/>
            <w:tcMar>
              <w:top w:w="100" w:type="dxa"/>
              <w:left w:w="100" w:type="dxa"/>
              <w:bottom w:w="100" w:type="dxa"/>
              <w:right w:w="100" w:type="dxa"/>
            </w:tcMar>
          </w:tcPr>
          <w:p w14:paraId="093C81BD" w14:textId="77777777" w:rsidR="00357605" w:rsidRDefault="001D1D91">
            <w:pPr>
              <w:rPr>
                <w:sz w:val="24"/>
                <w:szCs w:val="24"/>
              </w:rPr>
            </w:pPr>
            <w:r>
              <w:rPr>
                <w:sz w:val="24"/>
                <w:szCs w:val="24"/>
              </w:rPr>
              <w:t>Pre- Condition</w:t>
            </w:r>
          </w:p>
        </w:tc>
        <w:tc>
          <w:tcPr>
            <w:tcW w:w="7185" w:type="dxa"/>
            <w:shd w:val="clear" w:color="auto" w:fill="auto"/>
            <w:tcMar>
              <w:top w:w="100" w:type="dxa"/>
              <w:left w:w="100" w:type="dxa"/>
              <w:bottom w:w="100" w:type="dxa"/>
              <w:right w:w="100" w:type="dxa"/>
            </w:tcMar>
          </w:tcPr>
          <w:p w14:paraId="7149D2E0" w14:textId="77777777" w:rsidR="00357605" w:rsidRDefault="001D1D91">
            <w:pPr>
              <w:rPr>
                <w:sz w:val="24"/>
                <w:szCs w:val="24"/>
              </w:rPr>
            </w:pPr>
            <w:r>
              <w:rPr>
                <w:sz w:val="24"/>
                <w:szCs w:val="24"/>
              </w:rPr>
              <w:t>The system should be connected to the network</w:t>
            </w:r>
          </w:p>
        </w:tc>
      </w:tr>
      <w:tr w:rsidR="00357605" w14:paraId="65D9AE17" w14:textId="77777777">
        <w:tc>
          <w:tcPr>
            <w:tcW w:w="2175" w:type="dxa"/>
            <w:shd w:val="clear" w:color="auto" w:fill="auto"/>
            <w:tcMar>
              <w:top w:w="100" w:type="dxa"/>
              <w:left w:w="100" w:type="dxa"/>
              <w:bottom w:w="100" w:type="dxa"/>
              <w:right w:w="100" w:type="dxa"/>
            </w:tcMar>
          </w:tcPr>
          <w:p w14:paraId="01F5F829" w14:textId="77777777" w:rsidR="00357605" w:rsidRDefault="001D1D91">
            <w:pPr>
              <w:rPr>
                <w:sz w:val="24"/>
                <w:szCs w:val="24"/>
              </w:rPr>
            </w:pPr>
            <w:r>
              <w:rPr>
                <w:sz w:val="24"/>
                <w:szCs w:val="24"/>
              </w:rPr>
              <w:t>Alternate Activity</w:t>
            </w:r>
          </w:p>
        </w:tc>
        <w:tc>
          <w:tcPr>
            <w:tcW w:w="7185" w:type="dxa"/>
            <w:shd w:val="clear" w:color="auto" w:fill="auto"/>
            <w:tcMar>
              <w:top w:w="100" w:type="dxa"/>
              <w:left w:w="100" w:type="dxa"/>
              <w:bottom w:w="100" w:type="dxa"/>
              <w:right w:w="100" w:type="dxa"/>
            </w:tcMar>
          </w:tcPr>
          <w:p w14:paraId="543DE727" w14:textId="77777777" w:rsidR="00357605" w:rsidRDefault="001D1D91">
            <w:pPr>
              <w:rPr>
                <w:sz w:val="24"/>
                <w:szCs w:val="24"/>
              </w:rPr>
            </w:pPr>
            <w:r>
              <w:rPr>
                <w:sz w:val="24"/>
                <w:szCs w:val="24"/>
              </w:rPr>
              <w:t xml:space="preserve">If a user is an existing </w:t>
            </w:r>
            <w:proofErr w:type="gramStart"/>
            <w:r>
              <w:rPr>
                <w:sz w:val="24"/>
                <w:szCs w:val="24"/>
              </w:rPr>
              <w:t>user</w:t>
            </w:r>
            <w:proofErr w:type="gramEnd"/>
            <w:r>
              <w:rPr>
                <w:sz w:val="24"/>
                <w:szCs w:val="24"/>
              </w:rPr>
              <w:t xml:space="preserve"> then he/ she can log in by clicking on the </w:t>
            </w:r>
            <w:r>
              <w:rPr>
                <w:b/>
                <w:sz w:val="24"/>
                <w:szCs w:val="24"/>
              </w:rPr>
              <w:t xml:space="preserve">Login </w:t>
            </w:r>
            <w:r>
              <w:rPr>
                <w:sz w:val="24"/>
                <w:szCs w:val="24"/>
              </w:rPr>
              <w:t>activity</w:t>
            </w:r>
          </w:p>
        </w:tc>
      </w:tr>
      <w:tr w:rsidR="00357605" w14:paraId="0525474F" w14:textId="77777777">
        <w:tc>
          <w:tcPr>
            <w:tcW w:w="2175" w:type="dxa"/>
            <w:shd w:val="clear" w:color="auto" w:fill="auto"/>
            <w:tcMar>
              <w:top w:w="100" w:type="dxa"/>
              <w:left w:w="100" w:type="dxa"/>
              <w:bottom w:w="100" w:type="dxa"/>
              <w:right w:w="100" w:type="dxa"/>
            </w:tcMar>
          </w:tcPr>
          <w:p w14:paraId="6AF8A0EA" w14:textId="77777777" w:rsidR="00357605" w:rsidRDefault="001D1D91">
            <w:pPr>
              <w:rPr>
                <w:sz w:val="24"/>
                <w:szCs w:val="24"/>
              </w:rPr>
            </w:pPr>
            <w:r>
              <w:rPr>
                <w:sz w:val="24"/>
                <w:szCs w:val="24"/>
              </w:rPr>
              <w:t>Post- Condition</w:t>
            </w:r>
          </w:p>
        </w:tc>
        <w:tc>
          <w:tcPr>
            <w:tcW w:w="7185" w:type="dxa"/>
            <w:shd w:val="clear" w:color="auto" w:fill="auto"/>
            <w:tcMar>
              <w:top w:w="100" w:type="dxa"/>
              <w:left w:w="100" w:type="dxa"/>
              <w:bottom w:w="100" w:type="dxa"/>
              <w:right w:w="100" w:type="dxa"/>
            </w:tcMar>
          </w:tcPr>
          <w:p w14:paraId="5F4214D0" w14:textId="77777777" w:rsidR="00357605" w:rsidRDefault="001D1D91">
            <w:pPr>
              <w:rPr>
                <w:sz w:val="24"/>
                <w:szCs w:val="24"/>
              </w:rPr>
            </w:pPr>
            <w:r>
              <w:rPr>
                <w:sz w:val="24"/>
                <w:szCs w:val="24"/>
              </w:rPr>
              <w:t xml:space="preserve">If the user is successfully </w:t>
            </w:r>
            <w:proofErr w:type="gramStart"/>
            <w:r>
              <w:rPr>
                <w:sz w:val="24"/>
                <w:szCs w:val="24"/>
              </w:rPr>
              <w:t>authenticated</w:t>
            </w:r>
            <w:proofErr w:type="gramEnd"/>
            <w:r>
              <w:rPr>
                <w:sz w:val="24"/>
                <w:szCs w:val="24"/>
              </w:rPr>
              <w:t xml:space="preserve"> he/she can enter the application</w:t>
            </w:r>
          </w:p>
        </w:tc>
      </w:tr>
      <w:tr w:rsidR="00357605" w14:paraId="08CC5CF1" w14:textId="77777777">
        <w:tc>
          <w:tcPr>
            <w:tcW w:w="2175" w:type="dxa"/>
            <w:shd w:val="clear" w:color="auto" w:fill="auto"/>
            <w:tcMar>
              <w:top w:w="100" w:type="dxa"/>
              <w:left w:w="100" w:type="dxa"/>
              <w:bottom w:w="100" w:type="dxa"/>
              <w:right w:w="100" w:type="dxa"/>
            </w:tcMar>
          </w:tcPr>
          <w:p w14:paraId="022D49B7" w14:textId="77777777" w:rsidR="00357605" w:rsidRDefault="001D1D91">
            <w:pPr>
              <w:rPr>
                <w:sz w:val="24"/>
                <w:szCs w:val="24"/>
              </w:rPr>
            </w:pPr>
            <w:r>
              <w:rPr>
                <w:sz w:val="24"/>
                <w:szCs w:val="24"/>
              </w:rPr>
              <w:t xml:space="preserve">Extension of Post- Condition </w:t>
            </w:r>
          </w:p>
        </w:tc>
        <w:tc>
          <w:tcPr>
            <w:tcW w:w="7185" w:type="dxa"/>
            <w:shd w:val="clear" w:color="auto" w:fill="auto"/>
            <w:tcMar>
              <w:top w:w="100" w:type="dxa"/>
              <w:left w:w="100" w:type="dxa"/>
              <w:bottom w:w="100" w:type="dxa"/>
              <w:right w:w="100" w:type="dxa"/>
            </w:tcMar>
          </w:tcPr>
          <w:p w14:paraId="1E71A4CF" w14:textId="77777777" w:rsidR="00357605" w:rsidRDefault="001D1D91">
            <w:pPr>
              <w:rPr>
                <w:sz w:val="24"/>
                <w:szCs w:val="24"/>
              </w:rPr>
            </w:pPr>
            <w:r>
              <w:rPr>
                <w:sz w:val="24"/>
                <w:szCs w:val="24"/>
              </w:rPr>
              <w:t>Else, if the Login Credentials are incorrect then an Error is displayed</w:t>
            </w:r>
          </w:p>
        </w:tc>
      </w:tr>
    </w:tbl>
    <w:p w14:paraId="23163576" w14:textId="77777777" w:rsidR="00357605" w:rsidRDefault="00357605">
      <w:pPr>
        <w:pStyle w:val="BodyText"/>
        <w:spacing w:before="4"/>
        <w:rPr>
          <w:sz w:val="16"/>
        </w:rPr>
      </w:pPr>
    </w:p>
    <w:p w14:paraId="260DB447" w14:textId="77777777" w:rsidR="00357605" w:rsidRDefault="00357605">
      <w:pPr>
        <w:pStyle w:val="BodyText"/>
        <w:spacing w:before="1" w:after="1"/>
        <w:rPr>
          <w:b/>
          <w:sz w:val="17"/>
        </w:rPr>
      </w:pPr>
      <w:bookmarkStart w:id="44" w:name="_bookmark19"/>
      <w:bookmarkEnd w:id="44"/>
    </w:p>
    <w:p w14:paraId="76C9DB69" w14:textId="77777777" w:rsidR="00357605" w:rsidRDefault="00357605">
      <w:pPr>
        <w:pStyle w:val="BodyText"/>
        <w:spacing w:before="8"/>
        <w:rPr>
          <w:b/>
          <w:sz w:val="20"/>
        </w:rPr>
      </w:pPr>
    </w:p>
    <w:p w14:paraId="38F34042" w14:textId="77777777" w:rsidR="00357605" w:rsidRDefault="00357605">
      <w:pPr>
        <w:jc w:val="center"/>
      </w:pPr>
    </w:p>
    <w:p w14:paraId="66F4FA38" w14:textId="77777777" w:rsidR="00357605" w:rsidRDefault="00357605">
      <w:pPr>
        <w:jc w:val="center"/>
      </w:pPr>
    </w:p>
    <w:p w14:paraId="5F3012CE" w14:textId="77777777" w:rsidR="00357605" w:rsidRDefault="00357605">
      <w:pPr>
        <w:jc w:val="center"/>
      </w:pPr>
    </w:p>
    <w:p w14:paraId="524E4838" w14:textId="77777777" w:rsidR="00357605" w:rsidRDefault="00357605">
      <w:pPr>
        <w:jc w:val="center"/>
      </w:pPr>
    </w:p>
    <w:p w14:paraId="20356EF4" w14:textId="77777777" w:rsidR="00357605" w:rsidRDefault="00357605">
      <w:pPr>
        <w:jc w:val="center"/>
      </w:pPr>
    </w:p>
    <w:p w14:paraId="3CEE3B9E" w14:textId="77777777" w:rsidR="00357605" w:rsidRDefault="00357605">
      <w:pPr>
        <w:jc w:val="center"/>
      </w:pPr>
    </w:p>
    <w:p w14:paraId="1A71DFFD" w14:textId="77777777" w:rsidR="00357605" w:rsidRDefault="00357605">
      <w:pPr>
        <w:jc w:val="center"/>
      </w:pPr>
    </w:p>
    <w:p w14:paraId="1DAA9A3F" w14:textId="77777777" w:rsidR="00357605" w:rsidRDefault="00357605">
      <w:pPr>
        <w:jc w:val="center"/>
      </w:pPr>
    </w:p>
    <w:p w14:paraId="34EC123E" w14:textId="77777777" w:rsidR="00357605" w:rsidRDefault="00357605">
      <w:pPr>
        <w:jc w:val="center"/>
      </w:pPr>
    </w:p>
    <w:p w14:paraId="5F84A691" w14:textId="77777777" w:rsidR="00357605" w:rsidRDefault="00357605">
      <w:pPr>
        <w:jc w:val="center"/>
      </w:pPr>
    </w:p>
    <w:p w14:paraId="7EF704E7" w14:textId="77777777" w:rsidR="00357605" w:rsidRDefault="00357605">
      <w:pPr>
        <w:jc w:val="center"/>
      </w:pPr>
    </w:p>
    <w:p w14:paraId="65841843" w14:textId="77777777" w:rsidR="00357605" w:rsidRDefault="00357605">
      <w:pPr>
        <w:jc w:val="center"/>
      </w:pPr>
    </w:p>
    <w:p w14:paraId="17A3B668" w14:textId="77777777" w:rsidR="00357605" w:rsidRDefault="00357605">
      <w:pPr>
        <w:jc w:val="center"/>
      </w:pPr>
    </w:p>
    <w:p w14:paraId="7E99751D" w14:textId="77777777" w:rsidR="00357605" w:rsidRDefault="00357605">
      <w:pPr>
        <w:jc w:val="center"/>
      </w:pPr>
    </w:p>
    <w:p w14:paraId="602EE8B9" w14:textId="77777777" w:rsidR="00357605" w:rsidRDefault="00357605">
      <w:pPr>
        <w:jc w:val="center"/>
      </w:pPr>
    </w:p>
    <w:p w14:paraId="02A2DF8C" w14:textId="77777777" w:rsidR="00357605" w:rsidRDefault="00357605">
      <w:pPr>
        <w:jc w:val="center"/>
      </w:pPr>
    </w:p>
    <w:p w14:paraId="3D66A546" w14:textId="77777777" w:rsidR="00357605" w:rsidRDefault="00357605">
      <w:pPr>
        <w:jc w:val="center"/>
      </w:pPr>
    </w:p>
    <w:p w14:paraId="25DF36BD" w14:textId="77777777" w:rsidR="00357605" w:rsidRDefault="00357605">
      <w:pPr>
        <w:jc w:val="center"/>
      </w:pPr>
    </w:p>
    <w:p w14:paraId="7F43C600" w14:textId="77777777" w:rsidR="00357605" w:rsidRDefault="00357605">
      <w:pPr>
        <w:jc w:val="center"/>
      </w:pPr>
    </w:p>
    <w:p w14:paraId="660FE9EE" w14:textId="77777777" w:rsidR="00357605" w:rsidRDefault="00357605">
      <w:pPr>
        <w:jc w:val="center"/>
      </w:pPr>
    </w:p>
    <w:p w14:paraId="0B8E3A16" w14:textId="77777777" w:rsidR="00357605" w:rsidRDefault="00357605">
      <w:pPr>
        <w:jc w:val="center"/>
      </w:pPr>
    </w:p>
    <w:p w14:paraId="6A5723AC" w14:textId="77777777" w:rsidR="00357605" w:rsidRDefault="00357605">
      <w:pPr>
        <w:jc w:val="center"/>
      </w:pPr>
    </w:p>
    <w:p w14:paraId="2C007AD7" w14:textId="0B50A508" w:rsidR="00357605" w:rsidRDefault="00FE77F4">
      <w:pPr>
        <w:jc w:val="center"/>
      </w:pPr>
      <w:r>
        <w:t xml:space="preserve">TABLE </w:t>
      </w:r>
      <w:proofErr w:type="gramStart"/>
      <w:r>
        <w:t>6.2</w:t>
      </w:r>
      <w:r w:rsidR="00C46B3B">
        <w:t xml:space="preserve"> :Sign</w:t>
      </w:r>
      <w:proofErr w:type="gramEnd"/>
      <w:r w:rsidR="00C46B3B">
        <w:t xml:space="preserve"> Up</w:t>
      </w:r>
    </w:p>
    <w:p w14:paraId="29755F87" w14:textId="77777777" w:rsidR="00357605" w:rsidRDefault="00357605">
      <w:pPr>
        <w:jc w:val="center"/>
      </w:pPr>
    </w:p>
    <w:p w14:paraId="16DE7438" w14:textId="77777777" w:rsidR="00357605" w:rsidRDefault="00357605">
      <w:pPr>
        <w:jc w:val="center"/>
      </w:pPr>
    </w:p>
    <w:p w14:paraId="6F1D4854" w14:textId="77777777" w:rsidR="00357605" w:rsidRDefault="00357605">
      <w:pPr>
        <w:jc w:val="both"/>
      </w:pPr>
    </w:p>
    <w:p w14:paraId="516CC35D" w14:textId="77777777" w:rsidR="00357605" w:rsidRDefault="00357605">
      <w:pPr>
        <w:jc w:val="both"/>
      </w:pPr>
    </w:p>
    <w:p w14:paraId="6EB68BA7" w14:textId="7ACD07CD" w:rsidR="00357605" w:rsidRPr="000531AF" w:rsidRDefault="001D1D91" w:rsidP="000531AF">
      <w:pPr>
        <w:jc w:val="both"/>
        <w:rPr>
          <w:b/>
          <w:bCs/>
          <w:sz w:val="28"/>
          <w:szCs w:val="28"/>
        </w:rPr>
      </w:pPr>
      <w:r>
        <w:t xml:space="preserve">       </w:t>
      </w:r>
      <w:r>
        <w:rPr>
          <w:b/>
          <w:bCs/>
          <w:sz w:val="28"/>
          <w:szCs w:val="28"/>
        </w:rPr>
        <w:t>6.3.3 SELECT VEHICLE</w:t>
      </w:r>
    </w:p>
    <w:tbl>
      <w:tblPr>
        <w:tblStyle w:val="Style15"/>
        <w:tblpPr w:leftFromText="180" w:rightFromText="180" w:vertAnchor="text" w:horzAnchor="page" w:tblpX="2357" w:tblpY="333"/>
        <w:tblOverlap w:val="never"/>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35"/>
        <w:gridCol w:w="6840"/>
      </w:tblGrid>
      <w:tr w:rsidR="00357605" w14:paraId="4771B483" w14:textId="77777777">
        <w:tc>
          <w:tcPr>
            <w:tcW w:w="2535" w:type="dxa"/>
            <w:shd w:val="clear" w:color="auto" w:fill="auto"/>
            <w:tcMar>
              <w:top w:w="100" w:type="dxa"/>
              <w:left w:w="100" w:type="dxa"/>
              <w:bottom w:w="100" w:type="dxa"/>
              <w:right w:w="100" w:type="dxa"/>
            </w:tcMar>
          </w:tcPr>
          <w:p w14:paraId="6C1883FF" w14:textId="77777777" w:rsidR="00357605" w:rsidRDefault="001D1D91">
            <w:pPr>
              <w:rPr>
                <w:b/>
                <w:sz w:val="24"/>
                <w:szCs w:val="24"/>
              </w:rPr>
            </w:pPr>
            <w:r>
              <w:rPr>
                <w:bCs/>
                <w:sz w:val="24"/>
                <w:szCs w:val="24"/>
              </w:rPr>
              <w:t>Select Vehicle Activity</w:t>
            </w:r>
            <w:r>
              <w:rPr>
                <w:b/>
                <w:sz w:val="24"/>
                <w:szCs w:val="24"/>
              </w:rPr>
              <w:t xml:space="preserve"> </w:t>
            </w:r>
          </w:p>
        </w:tc>
        <w:tc>
          <w:tcPr>
            <w:tcW w:w="6840" w:type="dxa"/>
            <w:shd w:val="clear" w:color="auto" w:fill="auto"/>
            <w:tcMar>
              <w:top w:w="100" w:type="dxa"/>
              <w:left w:w="100" w:type="dxa"/>
              <w:bottom w:w="100" w:type="dxa"/>
              <w:right w:w="100" w:type="dxa"/>
            </w:tcMar>
          </w:tcPr>
          <w:p w14:paraId="038CB112" w14:textId="77777777" w:rsidR="00357605" w:rsidRDefault="001D1D91">
            <w:pPr>
              <w:rPr>
                <w:sz w:val="24"/>
                <w:szCs w:val="24"/>
              </w:rPr>
            </w:pPr>
            <w:r>
              <w:rPr>
                <w:sz w:val="24"/>
                <w:szCs w:val="24"/>
              </w:rPr>
              <w:t xml:space="preserve">Now the user </w:t>
            </w:r>
            <w:proofErr w:type="gramStart"/>
            <w:r>
              <w:rPr>
                <w:sz w:val="24"/>
                <w:szCs w:val="24"/>
              </w:rPr>
              <w:t>has to</w:t>
            </w:r>
            <w:proofErr w:type="gramEnd"/>
            <w:r>
              <w:rPr>
                <w:sz w:val="24"/>
                <w:szCs w:val="24"/>
              </w:rPr>
              <w:t xml:space="preserve"> select the make and model of the vehicle so that his/her details will be incorporated into our database</w:t>
            </w:r>
          </w:p>
        </w:tc>
      </w:tr>
      <w:tr w:rsidR="00357605" w14:paraId="7A41C436" w14:textId="77777777">
        <w:tc>
          <w:tcPr>
            <w:tcW w:w="2535" w:type="dxa"/>
            <w:shd w:val="clear" w:color="auto" w:fill="auto"/>
            <w:tcMar>
              <w:top w:w="100" w:type="dxa"/>
              <w:left w:w="100" w:type="dxa"/>
              <w:bottom w:w="100" w:type="dxa"/>
              <w:right w:w="100" w:type="dxa"/>
            </w:tcMar>
          </w:tcPr>
          <w:p w14:paraId="7026EF89" w14:textId="77777777" w:rsidR="00357605" w:rsidRDefault="001D1D91">
            <w:pPr>
              <w:rPr>
                <w:sz w:val="24"/>
                <w:szCs w:val="24"/>
              </w:rPr>
            </w:pPr>
            <w:r>
              <w:rPr>
                <w:sz w:val="24"/>
                <w:szCs w:val="24"/>
              </w:rPr>
              <w:t>Actors</w:t>
            </w:r>
          </w:p>
        </w:tc>
        <w:tc>
          <w:tcPr>
            <w:tcW w:w="6840" w:type="dxa"/>
            <w:shd w:val="clear" w:color="auto" w:fill="auto"/>
            <w:tcMar>
              <w:top w:w="100" w:type="dxa"/>
              <w:left w:w="100" w:type="dxa"/>
              <w:bottom w:w="100" w:type="dxa"/>
              <w:right w:w="100" w:type="dxa"/>
            </w:tcMar>
          </w:tcPr>
          <w:p w14:paraId="20C054D4" w14:textId="77777777" w:rsidR="00357605" w:rsidRDefault="001D1D91">
            <w:pPr>
              <w:rPr>
                <w:sz w:val="24"/>
                <w:szCs w:val="24"/>
              </w:rPr>
            </w:pPr>
            <w:r>
              <w:rPr>
                <w:sz w:val="24"/>
                <w:szCs w:val="24"/>
              </w:rPr>
              <w:t>Anybody who has the application</w:t>
            </w:r>
          </w:p>
          <w:p w14:paraId="0D831ED0" w14:textId="77777777" w:rsidR="00357605" w:rsidRDefault="00357605">
            <w:pPr>
              <w:rPr>
                <w:sz w:val="24"/>
                <w:szCs w:val="24"/>
              </w:rPr>
            </w:pPr>
          </w:p>
        </w:tc>
      </w:tr>
      <w:tr w:rsidR="00357605" w14:paraId="565F526F" w14:textId="77777777">
        <w:tc>
          <w:tcPr>
            <w:tcW w:w="2535" w:type="dxa"/>
            <w:shd w:val="clear" w:color="auto" w:fill="auto"/>
            <w:tcMar>
              <w:top w:w="100" w:type="dxa"/>
              <w:left w:w="100" w:type="dxa"/>
              <w:bottom w:w="100" w:type="dxa"/>
              <w:right w:w="100" w:type="dxa"/>
            </w:tcMar>
          </w:tcPr>
          <w:p w14:paraId="481143BA" w14:textId="77777777" w:rsidR="00357605" w:rsidRDefault="001D1D91">
            <w:pPr>
              <w:rPr>
                <w:sz w:val="24"/>
                <w:szCs w:val="24"/>
              </w:rPr>
            </w:pPr>
            <w:r>
              <w:rPr>
                <w:sz w:val="24"/>
                <w:szCs w:val="24"/>
              </w:rPr>
              <w:t>Trigger</w:t>
            </w:r>
          </w:p>
        </w:tc>
        <w:tc>
          <w:tcPr>
            <w:tcW w:w="6840" w:type="dxa"/>
            <w:shd w:val="clear" w:color="auto" w:fill="auto"/>
            <w:tcMar>
              <w:top w:w="100" w:type="dxa"/>
              <w:left w:w="100" w:type="dxa"/>
              <w:bottom w:w="100" w:type="dxa"/>
              <w:right w:w="100" w:type="dxa"/>
            </w:tcMar>
          </w:tcPr>
          <w:p w14:paraId="59601700" w14:textId="77777777" w:rsidR="00357605" w:rsidRDefault="001D1D91">
            <w:pPr>
              <w:rPr>
                <w:sz w:val="24"/>
                <w:szCs w:val="24"/>
              </w:rPr>
            </w:pPr>
            <w:r>
              <w:rPr>
                <w:sz w:val="24"/>
                <w:szCs w:val="24"/>
              </w:rPr>
              <w:t xml:space="preserve">Selection through a drop-down menu generated by the application  </w:t>
            </w:r>
          </w:p>
        </w:tc>
      </w:tr>
      <w:tr w:rsidR="00357605" w14:paraId="1F45FBE5" w14:textId="77777777">
        <w:tc>
          <w:tcPr>
            <w:tcW w:w="2535" w:type="dxa"/>
            <w:shd w:val="clear" w:color="auto" w:fill="auto"/>
            <w:tcMar>
              <w:top w:w="100" w:type="dxa"/>
              <w:left w:w="100" w:type="dxa"/>
              <w:bottom w:w="100" w:type="dxa"/>
              <w:right w:w="100" w:type="dxa"/>
            </w:tcMar>
          </w:tcPr>
          <w:p w14:paraId="21EA5AB2" w14:textId="77777777" w:rsidR="00357605" w:rsidRDefault="001D1D91">
            <w:pPr>
              <w:rPr>
                <w:sz w:val="24"/>
                <w:szCs w:val="24"/>
              </w:rPr>
            </w:pPr>
            <w:r>
              <w:rPr>
                <w:sz w:val="24"/>
                <w:szCs w:val="24"/>
              </w:rPr>
              <w:t>Pre- Condition</w:t>
            </w:r>
          </w:p>
        </w:tc>
        <w:tc>
          <w:tcPr>
            <w:tcW w:w="6840" w:type="dxa"/>
            <w:shd w:val="clear" w:color="auto" w:fill="auto"/>
            <w:tcMar>
              <w:top w:w="100" w:type="dxa"/>
              <w:left w:w="100" w:type="dxa"/>
              <w:bottom w:w="100" w:type="dxa"/>
              <w:right w:w="100" w:type="dxa"/>
            </w:tcMar>
          </w:tcPr>
          <w:p w14:paraId="36A6277F" w14:textId="77777777" w:rsidR="00357605" w:rsidRDefault="001D1D91">
            <w:pPr>
              <w:rPr>
                <w:sz w:val="24"/>
                <w:szCs w:val="24"/>
              </w:rPr>
            </w:pPr>
            <w:r>
              <w:rPr>
                <w:sz w:val="24"/>
                <w:szCs w:val="24"/>
              </w:rPr>
              <w:t xml:space="preserve">The system should be connected to the network &amp; </w:t>
            </w:r>
            <w:proofErr w:type="gramStart"/>
            <w:r>
              <w:rPr>
                <w:sz w:val="24"/>
                <w:szCs w:val="24"/>
              </w:rPr>
              <w:t>Successfully</w:t>
            </w:r>
            <w:proofErr w:type="gramEnd"/>
            <w:r>
              <w:rPr>
                <w:sz w:val="24"/>
                <w:szCs w:val="24"/>
              </w:rPr>
              <w:t xml:space="preserve"> logged in along with granting access to all the permissions</w:t>
            </w:r>
          </w:p>
        </w:tc>
      </w:tr>
      <w:tr w:rsidR="00357605" w14:paraId="26C55E41" w14:textId="77777777">
        <w:tc>
          <w:tcPr>
            <w:tcW w:w="2535" w:type="dxa"/>
            <w:shd w:val="clear" w:color="auto" w:fill="auto"/>
            <w:tcMar>
              <w:top w:w="100" w:type="dxa"/>
              <w:left w:w="100" w:type="dxa"/>
              <w:bottom w:w="100" w:type="dxa"/>
              <w:right w:w="100" w:type="dxa"/>
            </w:tcMar>
          </w:tcPr>
          <w:p w14:paraId="5ADD41FA" w14:textId="77777777" w:rsidR="00357605" w:rsidRDefault="001D1D91">
            <w:pPr>
              <w:rPr>
                <w:sz w:val="24"/>
                <w:szCs w:val="24"/>
              </w:rPr>
            </w:pPr>
            <w:r>
              <w:rPr>
                <w:sz w:val="24"/>
                <w:szCs w:val="24"/>
              </w:rPr>
              <w:t>Activity</w:t>
            </w:r>
          </w:p>
        </w:tc>
        <w:tc>
          <w:tcPr>
            <w:tcW w:w="6840" w:type="dxa"/>
            <w:shd w:val="clear" w:color="auto" w:fill="auto"/>
            <w:tcMar>
              <w:top w:w="100" w:type="dxa"/>
              <w:left w:w="100" w:type="dxa"/>
              <w:bottom w:w="100" w:type="dxa"/>
              <w:right w:w="100" w:type="dxa"/>
            </w:tcMar>
          </w:tcPr>
          <w:p w14:paraId="75390017" w14:textId="77777777" w:rsidR="00357605" w:rsidRDefault="001D1D91">
            <w:pPr>
              <w:rPr>
                <w:sz w:val="24"/>
                <w:szCs w:val="24"/>
              </w:rPr>
            </w:pPr>
            <w:r>
              <w:rPr>
                <w:sz w:val="24"/>
                <w:szCs w:val="24"/>
              </w:rPr>
              <w:t>The user Selects the Make and model of his/her vehicle</w:t>
            </w:r>
          </w:p>
        </w:tc>
      </w:tr>
      <w:tr w:rsidR="00357605" w14:paraId="7B9C4997" w14:textId="77777777">
        <w:tc>
          <w:tcPr>
            <w:tcW w:w="2535" w:type="dxa"/>
            <w:shd w:val="clear" w:color="auto" w:fill="auto"/>
            <w:tcMar>
              <w:top w:w="100" w:type="dxa"/>
              <w:left w:w="100" w:type="dxa"/>
              <w:bottom w:w="100" w:type="dxa"/>
              <w:right w:w="100" w:type="dxa"/>
            </w:tcMar>
          </w:tcPr>
          <w:p w14:paraId="7CBDACAA" w14:textId="77777777" w:rsidR="00357605" w:rsidRDefault="001D1D91">
            <w:pPr>
              <w:rPr>
                <w:sz w:val="24"/>
                <w:szCs w:val="24"/>
              </w:rPr>
            </w:pPr>
            <w:r>
              <w:rPr>
                <w:sz w:val="24"/>
                <w:szCs w:val="24"/>
              </w:rPr>
              <w:t xml:space="preserve">Post-Condition </w:t>
            </w:r>
          </w:p>
        </w:tc>
        <w:tc>
          <w:tcPr>
            <w:tcW w:w="6840" w:type="dxa"/>
            <w:shd w:val="clear" w:color="auto" w:fill="auto"/>
            <w:tcMar>
              <w:top w:w="100" w:type="dxa"/>
              <w:left w:w="100" w:type="dxa"/>
              <w:bottom w:w="100" w:type="dxa"/>
              <w:right w:w="100" w:type="dxa"/>
            </w:tcMar>
          </w:tcPr>
          <w:p w14:paraId="1395F9C9" w14:textId="77777777" w:rsidR="00357605" w:rsidRDefault="001D1D91">
            <w:pPr>
              <w:rPr>
                <w:sz w:val="24"/>
                <w:szCs w:val="24"/>
              </w:rPr>
            </w:pPr>
            <w:r>
              <w:rPr>
                <w:sz w:val="24"/>
                <w:szCs w:val="24"/>
              </w:rPr>
              <w:t>The user is taken to the breakdown screen.</w:t>
            </w:r>
          </w:p>
        </w:tc>
      </w:tr>
    </w:tbl>
    <w:p w14:paraId="35C02130" w14:textId="77777777" w:rsidR="00357605" w:rsidRDefault="00357605">
      <w:pPr>
        <w:jc w:val="center"/>
      </w:pPr>
    </w:p>
    <w:p w14:paraId="76CEA2F8" w14:textId="77777777" w:rsidR="00357605" w:rsidRDefault="00357605">
      <w:pPr>
        <w:jc w:val="center"/>
      </w:pPr>
    </w:p>
    <w:p w14:paraId="231F80E1" w14:textId="77777777" w:rsidR="00FE77F4" w:rsidRDefault="00FE77F4">
      <w:pPr>
        <w:jc w:val="center"/>
      </w:pPr>
    </w:p>
    <w:p w14:paraId="341AEE23" w14:textId="77777777" w:rsidR="00FE77F4" w:rsidRDefault="00FE77F4">
      <w:pPr>
        <w:jc w:val="center"/>
      </w:pPr>
    </w:p>
    <w:p w14:paraId="7A960C7B" w14:textId="77777777" w:rsidR="00FE77F4" w:rsidRDefault="00FE77F4">
      <w:pPr>
        <w:jc w:val="center"/>
      </w:pPr>
    </w:p>
    <w:p w14:paraId="1C2026A0" w14:textId="77777777" w:rsidR="00FE77F4" w:rsidRDefault="00FE77F4">
      <w:pPr>
        <w:jc w:val="center"/>
      </w:pPr>
    </w:p>
    <w:p w14:paraId="17A98F81" w14:textId="77777777" w:rsidR="00FE77F4" w:rsidRDefault="00FE77F4">
      <w:pPr>
        <w:jc w:val="center"/>
      </w:pPr>
    </w:p>
    <w:p w14:paraId="2B89DFCE" w14:textId="77777777" w:rsidR="00FE77F4" w:rsidRDefault="00FE77F4">
      <w:pPr>
        <w:jc w:val="center"/>
      </w:pPr>
    </w:p>
    <w:p w14:paraId="4D227CB9" w14:textId="77777777" w:rsidR="00FE77F4" w:rsidRDefault="00FE77F4">
      <w:pPr>
        <w:jc w:val="center"/>
      </w:pPr>
    </w:p>
    <w:p w14:paraId="095FB3F9" w14:textId="77777777" w:rsidR="00FE77F4" w:rsidRDefault="00FE77F4">
      <w:pPr>
        <w:jc w:val="center"/>
      </w:pPr>
    </w:p>
    <w:p w14:paraId="79E45B50" w14:textId="77777777" w:rsidR="00FE77F4" w:rsidRDefault="00FE77F4">
      <w:pPr>
        <w:jc w:val="center"/>
      </w:pPr>
    </w:p>
    <w:p w14:paraId="558768AA" w14:textId="77777777" w:rsidR="00FE77F4" w:rsidRDefault="00FE77F4">
      <w:pPr>
        <w:jc w:val="center"/>
      </w:pPr>
    </w:p>
    <w:p w14:paraId="6024269F" w14:textId="77777777" w:rsidR="00FE77F4" w:rsidRDefault="00FE77F4">
      <w:pPr>
        <w:jc w:val="center"/>
      </w:pPr>
    </w:p>
    <w:p w14:paraId="7351C98D" w14:textId="77777777" w:rsidR="00FE77F4" w:rsidRDefault="00FE77F4">
      <w:pPr>
        <w:jc w:val="center"/>
      </w:pPr>
    </w:p>
    <w:p w14:paraId="66844947" w14:textId="77777777" w:rsidR="00FE77F4" w:rsidRDefault="00FE77F4">
      <w:pPr>
        <w:jc w:val="center"/>
      </w:pPr>
    </w:p>
    <w:p w14:paraId="10735634" w14:textId="77777777" w:rsidR="00FE77F4" w:rsidRDefault="00FE77F4">
      <w:pPr>
        <w:jc w:val="center"/>
      </w:pPr>
    </w:p>
    <w:p w14:paraId="39F9550B" w14:textId="77777777" w:rsidR="00FE77F4" w:rsidRDefault="00FE77F4">
      <w:pPr>
        <w:jc w:val="center"/>
      </w:pPr>
    </w:p>
    <w:p w14:paraId="167CE9B3" w14:textId="77777777" w:rsidR="00FE77F4" w:rsidRDefault="00FE77F4">
      <w:pPr>
        <w:jc w:val="center"/>
      </w:pPr>
    </w:p>
    <w:p w14:paraId="47DD7159" w14:textId="73AC7C29" w:rsidR="00FE77F4" w:rsidRDefault="00FE77F4">
      <w:pPr>
        <w:jc w:val="center"/>
      </w:pPr>
      <w:r>
        <w:t xml:space="preserve">TABLE </w:t>
      </w:r>
      <w:proofErr w:type="gramStart"/>
      <w:r>
        <w:t>6.3</w:t>
      </w:r>
      <w:r w:rsidR="00C46B3B">
        <w:t xml:space="preserve"> :</w:t>
      </w:r>
      <w:proofErr w:type="gramEnd"/>
      <w:r w:rsidR="00C46B3B">
        <w:t xml:space="preserve"> Select Vehicle</w:t>
      </w:r>
    </w:p>
    <w:p w14:paraId="0D5B05AC" w14:textId="77777777" w:rsidR="00FE77F4" w:rsidRDefault="00FE77F4">
      <w:pPr>
        <w:jc w:val="center"/>
      </w:pPr>
    </w:p>
    <w:p w14:paraId="1704BFA8" w14:textId="77777777" w:rsidR="00FE77F4" w:rsidRDefault="00FE77F4">
      <w:pPr>
        <w:jc w:val="center"/>
      </w:pPr>
    </w:p>
    <w:p w14:paraId="2C9D5B5D" w14:textId="77777777" w:rsidR="00FE77F4" w:rsidRDefault="00FE77F4">
      <w:pPr>
        <w:jc w:val="center"/>
      </w:pPr>
    </w:p>
    <w:p w14:paraId="05DBCA87" w14:textId="77777777" w:rsidR="00FE77F4" w:rsidRDefault="00FE77F4">
      <w:pPr>
        <w:jc w:val="center"/>
      </w:pPr>
    </w:p>
    <w:p w14:paraId="6AAC2C2E" w14:textId="77777777" w:rsidR="00FE77F4" w:rsidRDefault="00FE77F4">
      <w:pPr>
        <w:jc w:val="center"/>
      </w:pPr>
    </w:p>
    <w:p w14:paraId="138269FF" w14:textId="77777777" w:rsidR="00FE77F4" w:rsidRDefault="00FE77F4">
      <w:pPr>
        <w:jc w:val="center"/>
      </w:pPr>
    </w:p>
    <w:p w14:paraId="26C607AE" w14:textId="1A887BC2" w:rsidR="00FE77F4" w:rsidRDefault="00FE77F4" w:rsidP="00FE77F4">
      <w:pPr>
        <w:ind w:right="-6"/>
        <w:sectPr w:rsidR="00FE77F4">
          <w:pgSz w:w="11938" w:h="16862"/>
          <w:pgMar w:top="1598" w:right="374" w:bottom="274" w:left="1080" w:header="0" w:footer="0" w:gutter="0"/>
          <w:cols w:space="0"/>
        </w:sectPr>
      </w:pPr>
      <w:r>
        <w:t>CMRTC                                                                                                                                                                         23</w:t>
      </w:r>
    </w:p>
    <w:p w14:paraId="75347DC4" w14:textId="16DB2A09" w:rsidR="00357605" w:rsidRDefault="001D1D91" w:rsidP="00FE77F4">
      <w:pPr>
        <w:pStyle w:val="BodyText"/>
        <w:spacing w:before="4"/>
        <w:rPr>
          <w:b/>
          <w:bCs/>
          <w:sz w:val="28"/>
          <w:szCs w:val="28"/>
        </w:rPr>
      </w:pPr>
      <w:r>
        <w:rPr>
          <w:b/>
          <w:bCs/>
          <w:sz w:val="28"/>
          <w:szCs w:val="28"/>
        </w:rPr>
        <w:lastRenderedPageBreak/>
        <w:t xml:space="preserve"> </w:t>
      </w:r>
      <w:r w:rsidR="00FE77F4">
        <w:rPr>
          <w:b/>
          <w:bCs/>
          <w:sz w:val="28"/>
          <w:szCs w:val="28"/>
        </w:rPr>
        <w:t xml:space="preserve">     </w:t>
      </w:r>
      <w:r>
        <w:rPr>
          <w:b/>
          <w:bCs/>
          <w:sz w:val="28"/>
          <w:szCs w:val="28"/>
        </w:rPr>
        <w:t>6.3.</w:t>
      </w:r>
      <w:r w:rsidR="000531AF">
        <w:rPr>
          <w:b/>
          <w:bCs/>
          <w:sz w:val="28"/>
          <w:szCs w:val="28"/>
        </w:rPr>
        <w:t>4</w:t>
      </w:r>
      <w:r>
        <w:rPr>
          <w:b/>
          <w:bCs/>
          <w:sz w:val="28"/>
          <w:szCs w:val="28"/>
        </w:rPr>
        <w:t xml:space="preserve"> BREAKDOWN</w:t>
      </w:r>
    </w:p>
    <w:p w14:paraId="79C9C8B4" w14:textId="77777777" w:rsidR="00357605" w:rsidRDefault="00357605">
      <w:pPr>
        <w:pStyle w:val="BodyText"/>
        <w:spacing w:before="4"/>
        <w:ind w:left="326"/>
        <w:rPr>
          <w:b/>
          <w:bCs/>
          <w:sz w:val="28"/>
          <w:szCs w:val="28"/>
        </w:rPr>
      </w:pPr>
    </w:p>
    <w:tbl>
      <w:tblPr>
        <w:tblStyle w:val="Style16"/>
        <w:tblpPr w:leftFromText="180" w:rightFromText="180" w:vertAnchor="text" w:horzAnchor="page" w:tblpX="2142" w:tblpY="214"/>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95"/>
        <w:gridCol w:w="6765"/>
      </w:tblGrid>
      <w:tr w:rsidR="00357605" w14:paraId="3DE356E9" w14:textId="77777777">
        <w:trPr>
          <w:trHeight w:val="4409"/>
        </w:trPr>
        <w:tc>
          <w:tcPr>
            <w:tcW w:w="2595" w:type="dxa"/>
            <w:shd w:val="clear" w:color="auto" w:fill="auto"/>
            <w:tcMar>
              <w:top w:w="100" w:type="dxa"/>
              <w:left w:w="100" w:type="dxa"/>
              <w:bottom w:w="100" w:type="dxa"/>
              <w:right w:w="100" w:type="dxa"/>
            </w:tcMar>
          </w:tcPr>
          <w:p w14:paraId="4D258F03" w14:textId="77777777" w:rsidR="00357605" w:rsidRDefault="001D1D91">
            <w:pPr>
              <w:rPr>
                <w:b/>
                <w:sz w:val="24"/>
                <w:szCs w:val="24"/>
              </w:rPr>
            </w:pPr>
            <w:r>
              <w:rPr>
                <w:bCs/>
                <w:sz w:val="24"/>
                <w:szCs w:val="24"/>
              </w:rPr>
              <w:t>Breakdown Activity_1</w:t>
            </w:r>
          </w:p>
        </w:tc>
        <w:tc>
          <w:tcPr>
            <w:tcW w:w="6765" w:type="dxa"/>
            <w:shd w:val="clear" w:color="auto" w:fill="auto"/>
            <w:tcMar>
              <w:top w:w="100" w:type="dxa"/>
              <w:left w:w="100" w:type="dxa"/>
              <w:bottom w:w="100" w:type="dxa"/>
              <w:right w:w="100" w:type="dxa"/>
            </w:tcMar>
          </w:tcPr>
          <w:p w14:paraId="34EC360A" w14:textId="77777777" w:rsidR="00357605" w:rsidRDefault="001D1D91">
            <w:pPr>
              <w:rPr>
                <w:sz w:val="24"/>
                <w:szCs w:val="24"/>
              </w:rPr>
            </w:pPr>
            <w:r>
              <w:rPr>
                <w:sz w:val="24"/>
                <w:szCs w:val="24"/>
              </w:rPr>
              <w:t xml:space="preserve">In this activity, the user gets a list of common vehicle breakdown types experienced in the day- to - day life. </w:t>
            </w:r>
          </w:p>
          <w:p w14:paraId="64E1F034" w14:textId="77777777" w:rsidR="00357605" w:rsidRDefault="001D1D91">
            <w:pPr>
              <w:rPr>
                <w:sz w:val="24"/>
                <w:szCs w:val="24"/>
              </w:rPr>
            </w:pPr>
            <w:r>
              <w:rPr>
                <w:sz w:val="24"/>
                <w:szCs w:val="24"/>
              </w:rPr>
              <w:t xml:space="preserve">In our application User can see 4 common types of breakdown cases </w:t>
            </w:r>
          </w:p>
          <w:p w14:paraId="4AC8DB2C" w14:textId="77777777" w:rsidR="00357605" w:rsidRDefault="001D1D91">
            <w:pPr>
              <w:numPr>
                <w:ilvl w:val="0"/>
                <w:numId w:val="13"/>
              </w:numPr>
              <w:rPr>
                <w:sz w:val="24"/>
                <w:szCs w:val="24"/>
              </w:rPr>
            </w:pPr>
            <w:r>
              <w:rPr>
                <w:sz w:val="24"/>
                <w:szCs w:val="24"/>
              </w:rPr>
              <w:t xml:space="preserve">Flat </w:t>
            </w:r>
            <w:proofErr w:type="spellStart"/>
            <w:r>
              <w:rPr>
                <w:sz w:val="24"/>
                <w:szCs w:val="24"/>
              </w:rPr>
              <w:t>tyre</w:t>
            </w:r>
            <w:proofErr w:type="spellEnd"/>
          </w:p>
          <w:p w14:paraId="168D107C" w14:textId="77777777" w:rsidR="00357605" w:rsidRDefault="001D1D91">
            <w:pPr>
              <w:numPr>
                <w:ilvl w:val="0"/>
                <w:numId w:val="13"/>
              </w:numPr>
              <w:rPr>
                <w:sz w:val="24"/>
                <w:szCs w:val="24"/>
              </w:rPr>
            </w:pPr>
            <w:r>
              <w:rPr>
                <w:sz w:val="24"/>
                <w:szCs w:val="24"/>
              </w:rPr>
              <w:t>Engine Oil Leak</w:t>
            </w:r>
          </w:p>
          <w:p w14:paraId="3CBE354C" w14:textId="77777777" w:rsidR="00357605" w:rsidRDefault="001D1D91">
            <w:pPr>
              <w:numPr>
                <w:ilvl w:val="0"/>
                <w:numId w:val="13"/>
              </w:numPr>
              <w:rPr>
                <w:sz w:val="24"/>
                <w:szCs w:val="24"/>
              </w:rPr>
            </w:pPr>
            <w:r>
              <w:rPr>
                <w:sz w:val="24"/>
                <w:szCs w:val="24"/>
              </w:rPr>
              <w:t>Car not starting</w:t>
            </w:r>
          </w:p>
          <w:p w14:paraId="680F6CB0" w14:textId="77777777" w:rsidR="00357605" w:rsidRDefault="001D1D91">
            <w:pPr>
              <w:numPr>
                <w:ilvl w:val="0"/>
                <w:numId w:val="13"/>
              </w:numPr>
              <w:rPr>
                <w:sz w:val="24"/>
                <w:szCs w:val="24"/>
              </w:rPr>
            </w:pPr>
            <w:r>
              <w:rPr>
                <w:sz w:val="24"/>
                <w:szCs w:val="24"/>
              </w:rPr>
              <w:t>Smoke under the Hood</w:t>
            </w:r>
          </w:p>
          <w:p w14:paraId="32C9921A" w14:textId="77777777" w:rsidR="00357605" w:rsidRDefault="00357605">
            <w:pPr>
              <w:rPr>
                <w:sz w:val="24"/>
                <w:szCs w:val="24"/>
              </w:rPr>
            </w:pPr>
          </w:p>
          <w:p w14:paraId="79F6B414" w14:textId="77777777" w:rsidR="00357605" w:rsidRDefault="001D1D91">
            <w:pPr>
              <w:rPr>
                <w:sz w:val="24"/>
                <w:szCs w:val="24"/>
              </w:rPr>
            </w:pPr>
            <w:r>
              <w:rPr>
                <w:sz w:val="24"/>
                <w:szCs w:val="24"/>
              </w:rPr>
              <w:t xml:space="preserve">The user can click on any of these methods and a step- by-+ step solution guide will be in front of them. </w:t>
            </w:r>
          </w:p>
          <w:p w14:paraId="08674BCB" w14:textId="77777777" w:rsidR="00357605" w:rsidRDefault="001D1D91">
            <w:pPr>
              <w:rPr>
                <w:sz w:val="24"/>
                <w:szCs w:val="24"/>
              </w:rPr>
            </w:pPr>
            <w:r>
              <w:rPr>
                <w:sz w:val="24"/>
                <w:szCs w:val="24"/>
              </w:rPr>
              <w:t>The user may/ may not choose to follow that.</w:t>
            </w:r>
          </w:p>
          <w:p w14:paraId="7DD36D34" w14:textId="77777777" w:rsidR="00357605" w:rsidRDefault="001D1D91">
            <w:pPr>
              <w:rPr>
                <w:sz w:val="24"/>
                <w:szCs w:val="24"/>
              </w:rPr>
            </w:pPr>
            <w:r>
              <w:rPr>
                <w:sz w:val="24"/>
                <w:szCs w:val="24"/>
              </w:rPr>
              <w:t xml:space="preserve">If the solution is solved with the step - by - step </w:t>
            </w:r>
            <w:proofErr w:type="gramStart"/>
            <w:r>
              <w:rPr>
                <w:sz w:val="24"/>
                <w:szCs w:val="24"/>
              </w:rPr>
              <w:t>solutions</w:t>
            </w:r>
            <w:proofErr w:type="gramEnd"/>
            <w:r>
              <w:rPr>
                <w:sz w:val="24"/>
                <w:szCs w:val="24"/>
              </w:rPr>
              <w:t xml:space="preserve"> then the user can exit the application </w:t>
            </w:r>
          </w:p>
          <w:p w14:paraId="33116884" w14:textId="77777777" w:rsidR="00357605" w:rsidRDefault="00357605">
            <w:pPr>
              <w:rPr>
                <w:sz w:val="24"/>
                <w:szCs w:val="24"/>
              </w:rPr>
            </w:pPr>
          </w:p>
        </w:tc>
      </w:tr>
      <w:tr w:rsidR="00357605" w14:paraId="2D76F178" w14:textId="77777777">
        <w:tc>
          <w:tcPr>
            <w:tcW w:w="2595" w:type="dxa"/>
            <w:shd w:val="clear" w:color="auto" w:fill="auto"/>
            <w:tcMar>
              <w:top w:w="100" w:type="dxa"/>
              <w:left w:w="100" w:type="dxa"/>
              <w:bottom w:w="100" w:type="dxa"/>
              <w:right w:w="100" w:type="dxa"/>
            </w:tcMar>
          </w:tcPr>
          <w:p w14:paraId="558A0302" w14:textId="77777777" w:rsidR="00357605" w:rsidRDefault="001D1D91">
            <w:pPr>
              <w:rPr>
                <w:sz w:val="24"/>
                <w:szCs w:val="24"/>
              </w:rPr>
            </w:pPr>
            <w:r>
              <w:rPr>
                <w:sz w:val="24"/>
                <w:szCs w:val="24"/>
              </w:rPr>
              <w:t xml:space="preserve">Alternate Activity </w:t>
            </w:r>
          </w:p>
        </w:tc>
        <w:tc>
          <w:tcPr>
            <w:tcW w:w="6765" w:type="dxa"/>
            <w:shd w:val="clear" w:color="auto" w:fill="auto"/>
            <w:tcMar>
              <w:top w:w="100" w:type="dxa"/>
              <w:left w:w="100" w:type="dxa"/>
              <w:bottom w:w="100" w:type="dxa"/>
              <w:right w:w="100" w:type="dxa"/>
            </w:tcMar>
          </w:tcPr>
          <w:p w14:paraId="2AA23FD1" w14:textId="77777777" w:rsidR="00357605" w:rsidRDefault="001D1D91">
            <w:pPr>
              <w:rPr>
                <w:sz w:val="24"/>
                <w:szCs w:val="24"/>
              </w:rPr>
            </w:pPr>
            <w:r>
              <w:rPr>
                <w:sz w:val="24"/>
                <w:szCs w:val="24"/>
              </w:rPr>
              <w:t xml:space="preserve">The application provides the facility to search for nearby mechanics using the live location of the user. </w:t>
            </w:r>
          </w:p>
        </w:tc>
      </w:tr>
      <w:tr w:rsidR="00357605" w14:paraId="204F4770" w14:textId="77777777">
        <w:tc>
          <w:tcPr>
            <w:tcW w:w="2595" w:type="dxa"/>
            <w:shd w:val="clear" w:color="auto" w:fill="auto"/>
            <w:tcMar>
              <w:top w:w="100" w:type="dxa"/>
              <w:left w:w="100" w:type="dxa"/>
              <w:bottom w:w="100" w:type="dxa"/>
              <w:right w:w="100" w:type="dxa"/>
            </w:tcMar>
          </w:tcPr>
          <w:p w14:paraId="471A5971" w14:textId="77777777" w:rsidR="00357605" w:rsidRDefault="001D1D91">
            <w:pPr>
              <w:rPr>
                <w:sz w:val="24"/>
                <w:szCs w:val="24"/>
              </w:rPr>
            </w:pPr>
            <w:r>
              <w:rPr>
                <w:sz w:val="24"/>
                <w:szCs w:val="24"/>
              </w:rPr>
              <w:t>Actors</w:t>
            </w:r>
          </w:p>
        </w:tc>
        <w:tc>
          <w:tcPr>
            <w:tcW w:w="6765" w:type="dxa"/>
            <w:shd w:val="clear" w:color="auto" w:fill="auto"/>
            <w:tcMar>
              <w:top w:w="100" w:type="dxa"/>
              <w:left w:w="100" w:type="dxa"/>
              <w:bottom w:w="100" w:type="dxa"/>
              <w:right w:w="100" w:type="dxa"/>
            </w:tcMar>
          </w:tcPr>
          <w:p w14:paraId="58E61D84" w14:textId="77777777" w:rsidR="00357605" w:rsidRDefault="001D1D91">
            <w:pPr>
              <w:rPr>
                <w:sz w:val="24"/>
                <w:szCs w:val="24"/>
              </w:rPr>
            </w:pPr>
            <w:r>
              <w:rPr>
                <w:sz w:val="24"/>
                <w:szCs w:val="24"/>
              </w:rPr>
              <w:t>Anybody who has the application</w:t>
            </w:r>
          </w:p>
          <w:p w14:paraId="0F072626" w14:textId="77777777" w:rsidR="00357605" w:rsidRDefault="00357605">
            <w:pPr>
              <w:rPr>
                <w:sz w:val="24"/>
                <w:szCs w:val="24"/>
              </w:rPr>
            </w:pPr>
          </w:p>
        </w:tc>
      </w:tr>
      <w:tr w:rsidR="00357605" w14:paraId="7351C28C" w14:textId="77777777">
        <w:tc>
          <w:tcPr>
            <w:tcW w:w="2595" w:type="dxa"/>
            <w:shd w:val="clear" w:color="auto" w:fill="auto"/>
            <w:tcMar>
              <w:top w:w="100" w:type="dxa"/>
              <w:left w:w="100" w:type="dxa"/>
              <w:bottom w:w="100" w:type="dxa"/>
              <w:right w:w="100" w:type="dxa"/>
            </w:tcMar>
          </w:tcPr>
          <w:p w14:paraId="1C74600B" w14:textId="77777777" w:rsidR="00357605" w:rsidRDefault="001D1D91">
            <w:pPr>
              <w:rPr>
                <w:sz w:val="24"/>
                <w:szCs w:val="24"/>
              </w:rPr>
            </w:pPr>
            <w:r>
              <w:rPr>
                <w:sz w:val="24"/>
                <w:szCs w:val="24"/>
              </w:rPr>
              <w:t>Trigger</w:t>
            </w:r>
          </w:p>
        </w:tc>
        <w:tc>
          <w:tcPr>
            <w:tcW w:w="6765" w:type="dxa"/>
            <w:shd w:val="clear" w:color="auto" w:fill="auto"/>
            <w:tcMar>
              <w:top w:w="100" w:type="dxa"/>
              <w:left w:w="100" w:type="dxa"/>
              <w:bottom w:w="100" w:type="dxa"/>
              <w:right w:w="100" w:type="dxa"/>
            </w:tcMar>
          </w:tcPr>
          <w:p w14:paraId="37953CFF" w14:textId="77777777" w:rsidR="00357605" w:rsidRDefault="001D1D91">
            <w:pPr>
              <w:rPr>
                <w:sz w:val="24"/>
                <w:szCs w:val="24"/>
              </w:rPr>
            </w:pPr>
            <w:r>
              <w:rPr>
                <w:sz w:val="24"/>
                <w:szCs w:val="24"/>
              </w:rPr>
              <w:t>Select one through a choice of 4 available options</w:t>
            </w:r>
          </w:p>
        </w:tc>
      </w:tr>
      <w:tr w:rsidR="00357605" w14:paraId="066F73D4" w14:textId="77777777">
        <w:tc>
          <w:tcPr>
            <w:tcW w:w="2595" w:type="dxa"/>
            <w:shd w:val="clear" w:color="auto" w:fill="auto"/>
            <w:tcMar>
              <w:top w:w="100" w:type="dxa"/>
              <w:left w:w="100" w:type="dxa"/>
              <w:bottom w:w="100" w:type="dxa"/>
              <w:right w:w="100" w:type="dxa"/>
            </w:tcMar>
          </w:tcPr>
          <w:p w14:paraId="22A172BE" w14:textId="77777777" w:rsidR="00357605" w:rsidRDefault="001D1D91">
            <w:pPr>
              <w:rPr>
                <w:sz w:val="24"/>
                <w:szCs w:val="24"/>
              </w:rPr>
            </w:pPr>
            <w:r>
              <w:rPr>
                <w:sz w:val="24"/>
                <w:szCs w:val="24"/>
              </w:rPr>
              <w:t>Pre- Condition</w:t>
            </w:r>
          </w:p>
        </w:tc>
        <w:tc>
          <w:tcPr>
            <w:tcW w:w="6765" w:type="dxa"/>
            <w:shd w:val="clear" w:color="auto" w:fill="auto"/>
            <w:tcMar>
              <w:top w:w="100" w:type="dxa"/>
              <w:left w:w="100" w:type="dxa"/>
              <w:bottom w:w="100" w:type="dxa"/>
              <w:right w:w="100" w:type="dxa"/>
            </w:tcMar>
          </w:tcPr>
          <w:p w14:paraId="26BB9C7F" w14:textId="77777777" w:rsidR="00357605" w:rsidRDefault="001D1D91">
            <w:pPr>
              <w:rPr>
                <w:sz w:val="24"/>
                <w:szCs w:val="24"/>
              </w:rPr>
            </w:pPr>
            <w:r>
              <w:rPr>
                <w:sz w:val="24"/>
                <w:szCs w:val="24"/>
              </w:rPr>
              <w:t xml:space="preserve">The system should be connected to the network &amp; </w:t>
            </w:r>
            <w:proofErr w:type="gramStart"/>
            <w:r>
              <w:rPr>
                <w:sz w:val="24"/>
                <w:szCs w:val="24"/>
              </w:rPr>
              <w:t>Successfully</w:t>
            </w:r>
            <w:proofErr w:type="gramEnd"/>
            <w:r>
              <w:rPr>
                <w:sz w:val="24"/>
                <w:szCs w:val="24"/>
              </w:rPr>
              <w:t xml:space="preserve"> logged in along with granting access to all the permissions.</w:t>
            </w:r>
          </w:p>
        </w:tc>
      </w:tr>
      <w:tr w:rsidR="00357605" w14:paraId="5B4AFAB7" w14:textId="77777777">
        <w:tc>
          <w:tcPr>
            <w:tcW w:w="2595" w:type="dxa"/>
            <w:shd w:val="clear" w:color="auto" w:fill="auto"/>
            <w:tcMar>
              <w:top w:w="100" w:type="dxa"/>
              <w:left w:w="100" w:type="dxa"/>
              <w:bottom w:w="100" w:type="dxa"/>
              <w:right w:w="100" w:type="dxa"/>
            </w:tcMar>
          </w:tcPr>
          <w:p w14:paraId="7CBB4EA0" w14:textId="77777777" w:rsidR="00357605" w:rsidRDefault="001D1D91">
            <w:pPr>
              <w:rPr>
                <w:sz w:val="24"/>
                <w:szCs w:val="24"/>
              </w:rPr>
            </w:pPr>
            <w:r>
              <w:rPr>
                <w:sz w:val="24"/>
                <w:szCs w:val="24"/>
              </w:rPr>
              <w:t xml:space="preserve">Post Condition </w:t>
            </w:r>
          </w:p>
        </w:tc>
        <w:tc>
          <w:tcPr>
            <w:tcW w:w="6765" w:type="dxa"/>
            <w:shd w:val="clear" w:color="auto" w:fill="auto"/>
            <w:tcMar>
              <w:top w:w="100" w:type="dxa"/>
              <w:left w:w="100" w:type="dxa"/>
              <w:bottom w:w="100" w:type="dxa"/>
              <w:right w:w="100" w:type="dxa"/>
            </w:tcMar>
          </w:tcPr>
          <w:p w14:paraId="38C43C52" w14:textId="77777777" w:rsidR="00357605" w:rsidRDefault="001D1D91">
            <w:pPr>
              <w:rPr>
                <w:sz w:val="24"/>
                <w:szCs w:val="24"/>
              </w:rPr>
            </w:pPr>
            <w:r>
              <w:rPr>
                <w:sz w:val="24"/>
                <w:szCs w:val="24"/>
              </w:rPr>
              <w:t xml:space="preserve">Else, </w:t>
            </w:r>
            <w:proofErr w:type="gramStart"/>
            <w:r>
              <w:rPr>
                <w:sz w:val="24"/>
                <w:szCs w:val="24"/>
              </w:rPr>
              <w:t>The</w:t>
            </w:r>
            <w:proofErr w:type="gramEnd"/>
            <w:r>
              <w:rPr>
                <w:sz w:val="24"/>
                <w:szCs w:val="24"/>
              </w:rPr>
              <w:t xml:space="preserve"> application looks for the nearby mechanics and displays the list of available mechanics in the vicinity.</w:t>
            </w:r>
          </w:p>
        </w:tc>
      </w:tr>
    </w:tbl>
    <w:p w14:paraId="66813205" w14:textId="77777777" w:rsidR="00357605" w:rsidRDefault="00357605">
      <w:pPr>
        <w:pStyle w:val="BodyText"/>
        <w:spacing w:before="4"/>
        <w:ind w:left="326"/>
        <w:rPr>
          <w:b/>
          <w:bCs/>
          <w:sz w:val="28"/>
          <w:szCs w:val="28"/>
        </w:rPr>
      </w:pPr>
    </w:p>
    <w:p w14:paraId="0568C71B" w14:textId="77777777" w:rsidR="00357605" w:rsidRDefault="00357605">
      <w:pPr>
        <w:pStyle w:val="BodyText"/>
        <w:spacing w:before="4"/>
        <w:ind w:left="326"/>
        <w:rPr>
          <w:b/>
          <w:bCs/>
          <w:sz w:val="28"/>
          <w:szCs w:val="28"/>
        </w:rPr>
      </w:pPr>
    </w:p>
    <w:p w14:paraId="1FAB0FC2" w14:textId="77777777" w:rsidR="00357605" w:rsidRDefault="00357605">
      <w:pPr>
        <w:pStyle w:val="BodyText"/>
        <w:spacing w:before="4"/>
        <w:ind w:left="326"/>
        <w:rPr>
          <w:b/>
          <w:bCs/>
          <w:sz w:val="28"/>
          <w:szCs w:val="28"/>
        </w:rPr>
      </w:pPr>
    </w:p>
    <w:p w14:paraId="00883AC1" w14:textId="77777777" w:rsidR="00357605" w:rsidRDefault="00357605">
      <w:pPr>
        <w:pStyle w:val="BodyText"/>
        <w:spacing w:before="4"/>
        <w:ind w:left="326"/>
        <w:rPr>
          <w:b/>
          <w:bCs/>
          <w:sz w:val="28"/>
          <w:szCs w:val="28"/>
        </w:rPr>
      </w:pPr>
    </w:p>
    <w:p w14:paraId="0542B736" w14:textId="77777777" w:rsidR="00357605" w:rsidRDefault="00357605">
      <w:pPr>
        <w:pStyle w:val="BodyText"/>
        <w:spacing w:before="4"/>
        <w:ind w:left="326"/>
        <w:rPr>
          <w:b/>
          <w:bCs/>
          <w:sz w:val="28"/>
          <w:szCs w:val="28"/>
        </w:rPr>
      </w:pPr>
    </w:p>
    <w:p w14:paraId="6B7B55D4" w14:textId="77777777" w:rsidR="00357605" w:rsidRDefault="00357605">
      <w:pPr>
        <w:pStyle w:val="BodyText"/>
        <w:spacing w:before="4"/>
        <w:ind w:left="326"/>
        <w:rPr>
          <w:b/>
          <w:bCs/>
          <w:sz w:val="28"/>
          <w:szCs w:val="28"/>
        </w:rPr>
      </w:pPr>
    </w:p>
    <w:p w14:paraId="759888BA" w14:textId="77777777" w:rsidR="00357605" w:rsidRDefault="00357605">
      <w:pPr>
        <w:pStyle w:val="BodyText"/>
        <w:spacing w:before="4"/>
        <w:ind w:left="326"/>
        <w:rPr>
          <w:b/>
          <w:bCs/>
          <w:sz w:val="28"/>
          <w:szCs w:val="28"/>
        </w:rPr>
      </w:pPr>
    </w:p>
    <w:p w14:paraId="77C238EF" w14:textId="77777777" w:rsidR="00357605" w:rsidRDefault="00357605">
      <w:pPr>
        <w:pStyle w:val="BodyText"/>
        <w:spacing w:before="4"/>
        <w:ind w:left="326"/>
        <w:rPr>
          <w:b/>
          <w:bCs/>
          <w:sz w:val="28"/>
          <w:szCs w:val="28"/>
        </w:rPr>
      </w:pPr>
    </w:p>
    <w:p w14:paraId="710F2248" w14:textId="77777777" w:rsidR="00357605" w:rsidRDefault="00357605">
      <w:pPr>
        <w:pStyle w:val="BodyText"/>
        <w:spacing w:before="4"/>
        <w:ind w:left="326"/>
        <w:rPr>
          <w:b/>
          <w:bCs/>
          <w:sz w:val="28"/>
          <w:szCs w:val="28"/>
        </w:rPr>
      </w:pPr>
    </w:p>
    <w:p w14:paraId="6CA30EED" w14:textId="77777777" w:rsidR="00357605" w:rsidRDefault="00357605">
      <w:pPr>
        <w:pStyle w:val="BodyText"/>
        <w:spacing w:before="4"/>
        <w:ind w:left="326"/>
        <w:rPr>
          <w:b/>
          <w:bCs/>
          <w:sz w:val="28"/>
          <w:szCs w:val="28"/>
        </w:rPr>
      </w:pPr>
    </w:p>
    <w:p w14:paraId="46809428" w14:textId="77777777" w:rsidR="00357605" w:rsidRDefault="00357605">
      <w:pPr>
        <w:pStyle w:val="BodyText"/>
        <w:spacing w:before="4"/>
        <w:ind w:left="326"/>
        <w:rPr>
          <w:b/>
          <w:bCs/>
          <w:sz w:val="28"/>
          <w:szCs w:val="28"/>
        </w:rPr>
      </w:pPr>
    </w:p>
    <w:p w14:paraId="4DC09853" w14:textId="77777777" w:rsidR="00357605" w:rsidRDefault="00357605">
      <w:pPr>
        <w:pStyle w:val="BodyText"/>
        <w:spacing w:before="4"/>
        <w:ind w:left="326"/>
        <w:rPr>
          <w:b/>
          <w:bCs/>
          <w:sz w:val="28"/>
          <w:szCs w:val="28"/>
        </w:rPr>
      </w:pPr>
    </w:p>
    <w:p w14:paraId="70A0812A" w14:textId="77777777" w:rsidR="00357605" w:rsidRDefault="00357605">
      <w:pPr>
        <w:pStyle w:val="BodyText"/>
        <w:spacing w:before="4"/>
        <w:ind w:left="326"/>
        <w:rPr>
          <w:b/>
          <w:bCs/>
          <w:sz w:val="28"/>
          <w:szCs w:val="28"/>
        </w:rPr>
      </w:pPr>
    </w:p>
    <w:p w14:paraId="5888205E" w14:textId="77777777" w:rsidR="00357605" w:rsidRDefault="00357605">
      <w:pPr>
        <w:pStyle w:val="BodyText"/>
        <w:spacing w:before="4"/>
        <w:ind w:left="326"/>
        <w:rPr>
          <w:b/>
          <w:bCs/>
          <w:sz w:val="28"/>
          <w:szCs w:val="28"/>
        </w:rPr>
      </w:pPr>
    </w:p>
    <w:p w14:paraId="794E9694" w14:textId="77777777" w:rsidR="00357605" w:rsidRDefault="00357605">
      <w:pPr>
        <w:pStyle w:val="BodyText"/>
        <w:spacing w:before="4"/>
        <w:ind w:left="326"/>
        <w:rPr>
          <w:b/>
          <w:bCs/>
          <w:sz w:val="28"/>
          <w:szCs w:val="28"/>
        </w:rPr>
      </w:pPr>
    </w:p>
    <w:p w14:paraId="56F3A333" w14:textId="77777777" w:rsidR="00357605" w:rsidRDefault="00357605">
      <w:pPr>
        <w:pStyle w:val="BodyText"/>
        <w:spacing w:before="4"/>
        <w:ind w:left="326"/>
        <w:rPr>
          <w:b/>
          <w:bCs/>
          <w:sz w:val="28"/>
          <w:szCs w:val="28"/>
        </w:rPr>
      </w:pPr>
    </w:p>
    <w:p w14:paraId="5BC8CA0C" w14:textId="77777777" w:rsidR="00357605" w:rsidRDefault="00357605">
      <w:pPr>
        <w:pStyle w:val="BodyText"/>
        <w:spacing w:before="4"/>
        <w:ind w:left="326"/>
        <w:rPr>
          <w:b/>
          <w:bCs/>
          <w:sz w:val="28"/>
          <w:szCs w:val="28"/>
        </w:rPr>
      </w:pPr>
    </w:p>
    <w:p w14:paraId="40FC0520" w14:textId="77777777" w:rsidR="00357605" w:rsidRDefault="00357605">
      <w:pPr>
        <w:pStyle w:val="BodyText"/>
        <w:spacing w:before="4"/>
        <w:ind w:left="326"/>
        <w:rPr>
          <w:b/>
          <w:bCs/>
          <w:sz w:val="28"/>
          <w:szCs w:val="28"/>
        </w:rPr>
      </w:pPr>
    </w:p>
    <w:p w14:paraId="1F5D8381" w14:textId="77777777" w:rsidR="00357605" w:rsidRDefault="00357605">
      <w:pPr>
        <w:pStyle w:val="BodyText"/>
        <w:spacing w:before="4"/>
        <w:ind w:left="326"/>
        <w:rPr>
          <w:b/>
          <w:bCs/>
          <w:sz w:val="28"/>
          <w:szCs w:val="28"/>
        </w:rPr>
      </w:pPr>
    </w:p>
    <w:p w14:paraId="618AAE66" w14:textId="77777777" w:rsidR="00357605" w:rsidRDefault="00357605">
      <w:pPr>
        <w:pStyle w:val="BodyText"/>
        <w:spacing w:before="4"/>
        <w:ind w:left="326"/>
        <w:rPr>
          <w:b/>
          <w:bCs/>
          <w:sz w:val="28"/>
          <w:szCs w:val="28"/>
        </w:rPr>
      </w:pPr>
    </w:p>
    <w:p w14:paraId="20516449" w14:textId="77777777" w:rsidR="00357605" w:rsidRDefault="00357605">
      <w:pPr>
        <w:pStyle w:val="BodyText"/>
        <w:spacing w:before="4"/>
        <w:ind w:left="326"/>
        <w:rPr>
          <w:b/>
          <w:bCs/>
          <w:sz w:val="28"/>
          <w:szCs w:val="28"/>
        </w:rPr>
      </w:pPr>
    </w:p>
    <w:p w14:paraId="6D810734" w14:textId="77777777" w:rsidR="00357605" w:rsidRDefault="00357605">
      <w:pPr>
        <w:pStyle w:val="BodyText"/>
        <w:spacing w:before="4"/>
        <w:ind w:left="326"/>
        <w:rPr>
          <w:b/>
          <w:bCs/>
          <w:sz w:val="28"/>
          <w:szCs w:val="28"/>
        </w:rPr>
      </w:pPr>
    </w:p>
    <w:p w14:paraId="09FE490F" w14:textId="77777777" w:rsidR="00357605" w:rsidRDefault="00357605">
      <w:pPr>
        <w:pStyle w:val="BodyText"/>
        <w:spacing w:before="4"/>
        <w:ind w:left="326"/>
        <w:rPr>
          <w:b/>
          <w:bCs/>
          <w:sz w:val="28"/>
          <w:szCs w:val="28"/>
        </w:rPr>
      </w:pPr>
    </w:p>
    <w:p w14:paraId="7B457EF7" w14:textId="77777777" w:rsidR="00357605" w:rsidRDefault="00357605">
      <w:pPr>
        <w:pStyle w:val="BodyText"/>
        <w:spacing w:before="4"/>
        <w:ind w:left="326"/>
        <w:rPr>
          <w:b/>
          <w:bCs/>
          <w:sz w:val="28"/>
          <w:szCs w:val="28"/>
        </w:rPr>
      </w:pPr>
    </w:p>
    <w:p w14:paraId="3424C49D" w14:textId="77777777" w:rsidR="00357605" w:rsidRDefault="00357605">
      <w:pPr>
        <w:pStyle w:val="BodyText"/>
        <w:spacing w:before="4"/>
        <w:ind w:left="326"/>
        <w:rPr>
          <w:b/>
          <w:bCs/>
          <w:sz w:val="28"/>
          <w:szCs w:val="28"/>
        </w:rPr>
      </w:pPr>
    </w:p>
    <w:p w14:paraId="019790AF" w14:textId="77777777" w:rsidR="00357605" w:rsidRDefault="00357605">
      <w:pPr>
        <w:pStyle w:val="BodyText"/>
        <w:spacing w:before="4"/>
        <w:ind w:left="326"/>
        <w:rPr>
          <w:b/>
          <w:bCs/>
          <w:sz w:val="28"/>
          <w:szCs w:val="28"/>
        </w:rPr>
      </w:pPr>
    </w:p>
    <w:p w14:paraId="4660A41F" w14:textId="228D3C0D" w:rsidR="00357605" w:rsidRPr="00FE77F4" w:rsidRDefault="000531AF" w:rsidP="000531AF">
      <w:pPr>
        <w:pStyle w:val="BodyText"/>
        <w:spacing w:before="4"/>
        <w:rPr>
          <w:sz w:val="28"/>
          <w:szCs w:val="28"/>
        </w:rPr>
      </w:pPr>
      <w:r>
        <w:rPr>
          <w:b/>
          <w:bCs/>
          <w:sz w:val="28"/>
          <w:szCs w:val="28"/>
        </w:rPr>
        <w:t xml:space="preserve">                    </w:t>
      </w:r>
      <w:r w:rsidR="00FE77F4">
        <w:rPr>
          <w:b/>
          <w:bCs/>
          <w:sz w:val="28"/>
          <w:szCs w:val="28"/>
        </w:rPr>
        <w:t xml:space="preserve">                                     </w:t>
      </w:r>
      <w:r w:rsidR="00FE77F4" w:rsidRPr="00FE77F4">
        <w:rPr>
          <w:sz w:val="22"/>
          <w:szCs w:val="22"/>
        </w:rPr>
        <w:t>TABLE</w:t>
      </w:r>
      <w:r w:rsidR="00FE77F4">
        <w:rPr>
          <w:sz w:val="28"/>
          <w:szCs w:val="28"/>
        </w:rPr>
        <w:t xml:space="preserve"> </w:t>
      </w:r>
      <w:proofErr w:type="gramStart"/>
      <w:r w:rsidR="00FE77F4" w:rsidRPr="00FE77F4">
        <w:rPr>
          <w:sz w:val="22"/>
          <w:szCs w:val="22"/>
        </w:rPr>
        <w:t>6.4</w:t>
      </w:r>
      <w:r w:rsidR="00C46B3B">
        <w:rPr>
          <w:sz w:val="22"/>
          <w:szCs w:val="22"/>
        </w:rPr>
        <w:t xml:space="preserve"> :</w:t>
      </w:r>
      <w:proofErr w:type="gramEnd"/>
      <w:r w:rsidR="00C46B3B">
        <w:rPr>
          <w:sz w:val="22"/>
          <w:szCs w:val="22"/>
        </w:rPr>
        <w:t xml:space="preserve"> </w:t>
      </w:r>
      <w:proofErr w:type="spellStart"/>
      <w:r w:rsidR="00C46B3B">
        <w:rPr>
          <w:sz w:val="22"/>
          <w:szCs w:val="22"/>
        </w:rPr>
        <w:t>BreakDown</w:t>
      </w:r>
      <w:proofErr w:type="spellEnd"/>
    </w:p>
    <w:p w14:paraId="0493FCA7" w14:textId="77777777" w:rsidR="000531AF" w:rsidRDefault="000531AF" w:rsidP="000531AF">
      <w:pPr>
        <w:pStyle w:val="BodyText"/>
        <w:spacing w:before="4"/>
        <w:rPr>
          <w:b/>
          <w:bCs/>
          <w:sz w:val="28"/>
          <w:szCs w:val="28"/>
        </w:rPr>
      </w:pPr>
    </w:p>
    <w:p w14:paraId="04851906" w14:textId="5B749B99" w:rsidR="00357605" w:rsidRDefault="001D1D91">
      <w:pPr>
        <w:pStyle w:val="BodyText"/>
        <w:spacing w:before="4"/>
        <w:ind w:left="326"/>
        <w:rPr>
          <w:b/>
          <w:bCs/>
          <w:sz w:val="28"/>
          <w:szCs w:val="28"/>
        </w:rPr>
      </w:pPr>
      <w:r>
        <w:rPr>
          <w:b/>
          <w:bCs/>
          <w:sz w:val="28"/>
          <w:szCs w:val="28"/>
        </w:rPr>
        <w:t xml:space="preserve">         6.3.</w:t>
      </w:r>
      <w:r w:rsidR="000531AF">
        <w:rPr>
          <w:b/>
          <w:bCs/>
          <w:sz w:val="28"/>
          <w:szCs w:val="28"/>
        </w:rPr>
        <w:t>5</w:t>
      </w:r>
      <w:r>
        <w:rPr>
          <w:b/>
          <w:bCs/>
          <w:sz w:val="28"/>
          <w:szCs w:val="28"/>
        </w:rPr>
        <w:t xml:space="preserve"> REQUEST MECHANIC</w:t>
      </w:r>
    </w:p>
    <w:p w14:paraId="6B8B6BA6" w14:textId="77777777" w:rsidR="00357605" w:rsidRDefault="00357605" w:rsidP="000531AF">
      <w:pPr>
        <w:pStyle w:val="BodyText"/>
        <w:spacing w:before="4"/>
        <w:rPr>
          <w:b/>
          <w:bCs/>
          <w:sz w:val="28"/>
          <w:szCs w:val="28"/>
        </w:rPr>
      </w:pPr>
    </w:p>
    <w:tbl>
      <w:tblPr>
        <w:tblStyle w:val="Style19"/>
        <w:tblpPr w:leftFromText="180" w:rightFromText="180" w:vertAnchor="text" w:horzAnchor="page" w:tblpX="2276" w:tblpY="83"/>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25"/>
        <w:gridCol w:w="6735"/>
      </w:tblGrid>
      <w:tr w:rsidR="00357605" w14:paraId="358DEDA4" w14:textId="77777777">
        <w:trPr>
          <w:trHeight w:val="992"/>
        </w:trPr>
        <w:tc>
          <w:tcPr>
            <w:tcW w:w="2625" w:type="dxa"/>
            <w:shd w:val="clear" w:color="auto" w:fill="auto"/>
            <w:tcMar>
              <w:top w:w="100" w:type="dxa"/>
              <w:left w:w="100" w:type="dxa"/>
              <w:bottom w:w="100" w:type="dxa"/>
              <w:right w:w="100" w:type="dxa"/>
            </w:tcMar>
          </w:tcPr>
          <w:p w14:paraId="5EADAB20" w14:textId="77777777" w:rsidR="00357605" w:rsidRDefault="001D1D91">
            <w:pPr>
              <w:rPr>
                <w:b/>
                <w:sz w:val="24"/>
                <w:szCs w:val="24"/>
              </w:rPr>
            </w:pPr>
            <w:r>
              <w:rPr>
                <w:bCs/>
                <w:sz w:val="24"/>
                <w:szCs w:val="24"/>
              </w:rPr>
              <w:t xml:space="preserve">Request for mechanic nearby </w:t>
            </w:r>
          </w:p>
        </w:tc>
        <w:tc>
          <w:tcPr>
            <w:tcW w:w="6735" w:type="dxa"/>
            <w:shd w:val="clear" w:color="auto" w:fill="auto"/>
            <w:tcMar>
              <w:top w:w="100" w:type="dxa"/>
              <w:left w:w="100" w:type="dxa"/>
              <w:bottom w:w="100" w:type="dxa"/>
              <w:right w:w="100" w:type="dxa"/>
            </w:tcMar>
          </w:tcPr>
          <w:p w14:paraId="478ADEB0" w14:textId="77777777" w:rsidR="00357605" w:rsidRDefault="001D1D91">
            <w:pPr>
              <w:rPr>
                <w:sz w:val="24"/>
                <w:szCs w:val="24"/>
              </w:rPr>
            </w:pPr>
            <w:r>
              <w:rPr>
                <w:sz w:val="24"/>
                <w:szCs w:val="24"/>
              </w:rPr>
              <w:t xml:space="preserve">This activity shows up when the user wants the application to search for the nearby mechanic &amp; the application determines their location </w:t>
            </w:r>
          </w:p>
        </w:tc>
      </w:tr>
      <w:tr w:rsidR="00357605" w14:paraId="3CCCB46D" w14:textId="77777777">
        <w:tc>
          <w:tcPr>
            <w:tcW w:w="2625" w:type="dxa"/>
            <w:shd w:val="clear" w:color="auto" w:fill="auto"/>
            <w:tcMar>
              <w:top w:w="100" w:type="dxa"/>
              <w:left w:w="100" w:type="dxa"/>
              <w:bottom w:w="100" w:type="dxa"/>
              <w:right w:w="100" w:type="dxa"/>
            </w:tcMar>
          </w:tcPr>
          <w:p w14:paraId="20E26F0B" w14:textId="77777777" w:rsidR="00357605" w:rsidRDefault="001D1D91">
            <w:pPr>
              <w:rPr>
                <w:sz w:val="24"/>
                <w:szCs w:val="24"/>
              </w:rPr>
            </w:pPr>
            <w:r>
              <w:rPr>
                <w:sz w:val="24"/>
                <w:szCs w:val="24"/>
              </w:rPr>
              <w:t>Actors</w:t>
            </w:r>
          </w:p>
        </w:tc>
        <w:tc>
          <w:tcPr>
            <w:tcW w:w="6735" w:type="dxa"/>
            <w:shd w:val="clear" w:color="auto" w:fill="auto"/>
            <w:tcMar>
              <w:top w:w="100" w:type="dxa"/>
              <w:left w:w="100" w:type="dxa"/>
              <w:bottom w:w="100" w:type="dxa"/>
              <w:right w:w="100" w:type="dxa"/>
            </w:tcMar>
          </w:tcPr>
          <w:p w14:paraId="29CAB0E5" w14:textId="77777777" w:rsidR="00357605" w:rsidRDefault="001D1D91">
            <w:pPr>
              <w:rPr>
                <w:sz w:val="24"/>
                <w:szCs w:val="24"/>
              </w:rPr>
            </w:pPr>
            <w:r>
              <w:rPr>
                <w:sz w:val="24"/>
                <w:szCs w:val="24"/>
              </w:rPr>
              <w:t>Anybody who has the application</w:t>
            </w:r>
          </w:p>
          <w:p w14:paraId="5FF107FF" w14:textId="77777777" w:rsidR="00357605" w:rsidRDefault="00357605">
            <w:pPr>
              <w:rPr>
                <w:sz w:val="24"/>
                <w:szCs w:val="24"/>
              </w:rPr>
            </w:pPr>
          </w:p>
        </w:tc>
      </w:tr>
      <w:tr w:rsidR="00357605" w14:paraId="0775E882" w14:textId="77777777">
        <w:tc>
          <w:tcPr>
            <w:tcW w:w="2625" w:type="dxa"/>
            <w:shd w:val="clear" w:color="auto" w:fill="auto"/>
            <w:tcMar>
              <w:top w:w="100" w:type="dxa"/>
              <w:left w:w="100" w:type="dxa"/>
              <w:bottom w:w="100" w:type="dxa"/>
              <w:right w:w="100" w:type="dxa"/>
            </w:tcMar>
          </w:tcPr>
          <w:p w14:paraId="14329DEE" w14:textId="77777777" w:rsidR="00357605" w:rsidRDefault="001D1D91">
            <w:pPr>
              <w:rPr>
                <w:sz w:val="24"/>
                <w:szCs w:val="24"/>
              </w:rPr>
            </w:pPr>
            <w:r>
              <w:rPr>
                <w:sz w:val="24"/>
                <w:szCs w:val="24"/>
              </w:rPr>
              <w:t>Trigger</w:t>
            </w:r>
          </w:p>
        </w:tc>
        <w:tc>
          <w:tcPr>
            <w:tcW w:w="6735" w:type="dxa"/>
            <w:shd w:val="clear" w:color="auto" w:fill="auto"/>
            <w:tcMar>
              <w:top w:w="100" w:type="dxa"/>
              <w:left w:w="100" w:type="dxa"/>
              <w:bottom w:w="100" w:type="dxa"/>
              <w:right w:w="100" w:type="dxa"/>
            </w:tcMar>
          </w:tcPr>
          <w:p w14:paraId="74E16F40" w14:textId="77777777" w:rsidR="00357605" w:rsidRDefault="001D1D91">
            <w:pPr>
              <w:rPr>
                <w:sz w:val="24"/>
                <w:szCs w:val="24"/>
              </w:rPr>
            </w:pPr>
            <w:r>
              <w:rPr>
                <w:sz w:val="24"/>
                <w:szCs w:val="24"/>
              </w:rPr>
              <w:t xml:space="preserve">Selection </w:t>
            </w:r>
          </w:p>
        </w:tc>
      </w:tr>
      <w:tr w:rsidR="00357605" w14:paraId="60C7B47C" w14:textId="77777777">
        <w:tc>
          <w:tcPr>
            <w:tcW w:w="2625" w:type="dxa"/>
            <w:shd w:val="clear" w:color="auto" w:fill="auto"/>
            <w:tcMar>
              <w:top w:w="100" w:type="dxa"/>
              <w:left w:w="100" w:type="dxa"/>
              <w:bottom w:w="100" w:type="dxa"/>
              <w:right w:w="100" w:type="dxa"/>
            </w:tcMar>
          </w:tcPr>
          <w:p w14:paraId="51657940" w14:textId="77777777" w:rsidR="00357605" w:rsidRDefault="001D1D91">
            <w:pPr>
              <w:rPr>
                <w:sz w:val="24"/>
                <w:szCs w:val="24"/>
              </w:rPr>
            </w:pPr>
            <w:r>
              <w:rPr>
                <w:sz w:val="24"/>
                <w:szCs w:val="24"/>
              </w:rPr>
              <w:t>Pre- Condition</w:t>
            </w:r>
          </w:p>
        </w:tc>
        <w:tc>
          <w:tcPr>
            <w:tcW w:w="6735" w:type="dxa"/>
            <w:shd w:val="clear" w:color="auto" w:fill="auto"/>
            <w:tcMar>
              <w:top w:w="100" w:type="dxa"/>
              <w:left w:w="100" w:type="dxa"/>
              <w:bottom w:w="100" w:type="dxa"/>
              <w:right w:w="100" w:type="dxa"/>
            </w:tcMar>
          </w:tcPr>
          <w:p w14:paraId="3CE964AA" w14:textId="77777777" w:rsidR="00357605" w:rsidRDefault="001D1D91">
            <w:pPr>
              <w:rPr>
                <w:sz w:val="24"/>
                <w:szCs w:val="24"/>
              </w:rPr>
            </w:pPr>
            <w:r>
              <w:rPr>
                <w:sz w:val="24"/>
                <w:szCs w:val="24"/>
              </w:rPr>
              <w:t xml:space="preserve">The system should be connected to the network &amp; </w:t>
            </w:r>
            <w:proofErr w:type="gramStart"/>
            <w:r>
              <w:rPr>
                <w:sz w:val="24"/>
                <w:szCs w:val="24"/>
              </w:rPr>
              <w:t>Successfully</w:t>
            </w:r>
            <w:proofErr w:type="gramEnd"/>
            <w:r>
              <w:rPr>
                <w:sz w:val="24"/>
                <w:szCs w:val="24"/>
              </w:rPr>
              <w:t xml:space="preserve"> logged in along with granting access to all the permission </w:t>
            </w:r>
          </w:p>
        </w:tc>
      </w:tr>
    </w:tbl>
    <w:p w14:paraId="6863D402" w14:textId="77777777" w:rsidR="00357605" w:rsidRDefault="00357605">
      <w:pPr>
        <w:pStyle w:val="BodyText"/>
        <w:spacing w:before="4"/>
        <w:ind w:left="326"/>
        <w:rPr>
          <w:b/>
          <w:bCs/>
          <w:sz w:val="28"/>
          <w:szCs w:val="28"/>
        </w:rPr>
      </w:pPr>
    </w:p>
    <w:p w14:paraId="58C93E32" w14:textId="77777777" w:rsidR="00357605" w:rsidRDefault="00357605">
      <w:pPr>
        <w:pStyle w:val="BodyText"/>
        <w:spacing w:before="4"/>
        <w:ind w:left="326"/>
        <w:rPr>
          <w:b/>
          <w:bCs/>
          <w:sz w:val="28"/>
          <w:szCs w:val="28"/>
        </w:rPr>
      </w:pPr>
    </w:p>
    <w:p w14:paraId="3B63EC77" w14:textId="77777777" w:rsidR="00357605" w:rsidRDefault="00357605">
      <w:pPr>
        <w:pStyle w:val="BodyText"/>
        <w:spacing w:before="4"/>
        <w:ind w:left="326"/>
        <w:rPr>
          <w:b/>
          <w:bCs/>
          <w:sz w:val="28"/>
          <w:szCs w:val="28"/>
        </w:rPr>
      </w:pPr>
    </w:p>
    <w:p w14:paraId="03736514" w14:textId="77777777" w:rsidR="00357605" w:rsidRDefault="00357605">
      <w:pPr>
        <w:pStyle w:val="BodyText"/>
        <w:spacing w:before="4"/>
        <w:ind w:left="326"/>
        <w:rPr>
          <w:b/>
          <w:bCs/>
          <w:sz w:val="28"/>
          <w:szCs w:val="28"/>
        </w:rPr>
      </w:pPr>
    </w:p>
    <w:p w14:paraId="7CF96D8E" w14:textId="77777777" w:rsidR="00357605" w:rsidRDefault="00357605">
      <w:pPr>
        <w:pStyle w:val="BodyText"/>
        <w:spacing w:before="4"/>
        <w:ind w:left="326"/>
        <w:rPr>
          <w:b/>
          <w:bCs/>
          <w:sz w:val="28"/>
          <w:szCs w:val="28"/>
        </w:rPr>
      </w:pPr>
    </w:p>
    <w:p w14:paraId="07ECD0C2" w14:textId="77777777" w:rsidR="00357605" w:rsidRDefault="00357605">
      <w:pPr>
        <w:pStyle w:val="BodyText"/>
        <w:spacing w:before="4"/>
        <w:ind w:left="326"/>
        <w:rPr>
          <w:b/>
          <w:bCs/>
          <w:sz w:val="28"/>
          <w:szCs w:val="28"/>
        </w:rPr>
      </w:pPr>
    </w:p>
    <w:p w14:paraId="231152CF" w14:textId="77777777" w:rsidR="00357605" w:rsidRDefault="00357605">
      <w:pPr>
        <w:pStyle w:val="BodyText"/>
        <w:spacing w:before="4"/>
        <w:ind w:left="326"/>
        <w:rPr>
          <w:b/>
          <w:bCs/>
          <w:sz w:val="28"/>
          <w:szCs w:val="28"/>
        </w:rPr>
      </w:pPr>
    </w:p>
    <w:p w14:paraId="6AA288BE" w14:textId="77777777" w:rsidR="00357605" w:rsidRDefault="00357605">
      <w:pPr>
        <w:pStyle w:val="BodyText"/>
        <w:spacing w:before="4"/>
        <w:ind w:left="326"/>
        <w:rPr>
          <w:b/>
          <w:bCs/>
          <w:sz w:val="28"/>
          <w:szCs w:val="28"/>
        </w:rPr>
      </w:pPr>
    </w:p>
    <w:p w14:paraId="7864CE0A" w14:textId="77777777" w:rsidR="00357605" w:rsidRDefault="00357605">
      <w:pPr>
        <w:pStyle w:val="BodyText"/>
        <w:spacing w:before="4"/>
        <w:ind w:left="326"/>
        <w:rPr>
          <w:b/>
          <w:bCs/>
          <w:sz w:val="28"/>
          <w:szCs w:val="28"/>
        </w:rPr>
      </w:pPr>
    </w:p>
    <w:p w14:paraId="4E4160D9" w14:textId="77777777" w:rsidR="00357605" w:rsidRDefault="00357605">
      <w:pPr>
        <w:pStyle w:val="BodyText"/>
        <w:spacing w:before="4"/>
        <w:ind w:left="326"/>
        <w:rPr>
          <w:b/>
          <w:bCs/>
          <w:sz w:val="28"/>
          <w:szCs w:val="28"/>
        </w:rPr>
      </w:pPr>
    </w:p>
    <w:p w14:paraId="3D2D518E" w14:textId="7DFFB8A4" w:rsidR="00357605" w:rsidRDefault="00FE77F4">
      <w:pPr>
        <w:pStyle w:val="BodyText"/>
        <w:spacing w:before="4"/>
        <w:ind w:left="326"/>
        <w:rPr>
          <w:b/>
          <w:bCs/>
          <w:sz w:val="28"/>
          <w:szCs w:val="28"/>
        </w:rPr>
      </w:pPr>
      <w:r>
        <w:rPr>
          <w:b/>
          <w:bCs/>
          <w:sz w:val="28"/>
          <w:szCs w:val="28"/>
        </w:rPr>
        <w:t xml:space="preserve">                              </w:t>
      </w:r>
    </w:p>
    <w:p w14:paraId="0E9E7D92" w14:textId="62D24F7B" w:rsidR="00357605" w:rsidRPr="00FE77F4" w:rsidRDefault="001D1D91">
      <w:pPr>
        <w:pStyle w:val="BodyText"/>
        <w:spacing w:before="4"/>
        <w:ind w:left="326"/>
        <w:rPr>
          <w:sz w:val="22"/>
          <w:szCs w:val="22"/>
        </w:rPr>
      </w:pPr>
      <w:r>
        <w:rPr>
          <w:b/>
          <w:bCs/>
          <w:sz w:val="28"/>
          <w:szCs w:val="28"/>
        </w:rPr>
        <w:t xml:space="preserve"> </w:t>
      </w:r>
      <w:r w:rsidR="00FE77F4">
        <w:rPr>
          <w:b/>
          <w:bCs/>
          <w:sz w:val="28"/>
          <w:szCs w:val="28"/>
        </w:rPr>
        <w:t xml:space="preserve">                                                   </w:t>
      </w:r>
      <w:r w:rsidR="00FE77F4">
        <w:rPr>
          <w:sz w:val="22"/>
          <w:szCs w:val="22"/>
        </w:rPr>
        <w:t xml:space="preserve">TABLE </w:t>
      </w:r>
      <w:proofErr w:type="gramStart"/>
      <w:r w:rsidR="00FE77F4">
        <w:rPr>
          <w:sz w:val="22"/>
          <w:szCs w:val="22"/>
        </w:rPr>
        <w:t>6.5</w:t>
      </w:r>
      <w:r w:rsidR="00C46B3B">
        <w:rPr>
          <w:sz w:val="22"/>
          <w:szCs w:val="22"/>
        </w:rPr>
        <w:t xml:space="preserve"> :</w:t>
      </w:r>
      <w:proofErr w:type="gramEnd"/>
      <w:r w:rsidR="00C46B3B">
        <w:rPr>
          <w:sz w:val="22"/>
          <w:szCs w:val="22"/>
        </w:rPr>
        <w:t xml:space="preserve"> Request Mechanic</w:t>
      </w:r>
    </w:p>
    <w:p w14:paraId="7143FA5D" w14:textId="541EE837" w:rsidR="00357605" w:rsidRPr="00FE77F4" w:rsidRDefault="00FE77F4">
      <w:pPr>
        <w:pStyle w:val="BodyText"/>
        <w:spacing w:before="4"/>
        <w:ind w:left="326"/>
      </w:pPr>
      <w:r w:rsidRPr="00FE77F4">
        <w:t xml:space="preserve">CMRTC </w:t>
      </w:r>
      <w:r>
        <w:t xml:space="preserve">                                                                                                                                                      24</w:t>
      </w:r>
    </w:p>
    <w:p w14:paraId="57E8C80E" w14:textId="77777777" w:rsidR="00357605" w:rsidRDefault="00357605">
      <w:pPr>
        <w:pStyle w:val="BodyText"/>
        <w:spacing w:before="4"/>
        <w:ind w:left="326"/>
        <w:rPr>
          <w:b/>
          <w:bCs/>
          <w:sz w:val="28"/>
          <w:szCs w:val="28"/>
        </w:rPr>
      </w:pPr>
    </w:p>
    <w:p w14:paraId="184FAE1C" w14:textId="4FDCA7D4" w:rsidR="00357605" w:rsidRDefault="001D1D91">
      <w:pPr>
        <w:pStyle w:val="BodyText"/>
        <w:spacing w:before="4"/>
        <w:ind w:left="326"/>
        <w:rPr>
          <w:b/>
          <w:bCs/>
          <w:sz w:val="28"/>
          <w:szCs w:val="28"/>
        </w:rPr>
      </w:pPr>
      <w:r>
        <w:rPr>
          <w:b/>
          <w:bCs/>
          <w:sz w:val="28"/>
          <w:szCs w:val="28"/>
        </w:rPr>
        <w:lastRenderedPageBreak/>
        <w:t xml:space="preserve">       6.3.</w:t>
      </w:r>
      <w:r w:rsidR="000531AF">
        <w:rPr>
          <w:b/>
          <w:bCs/>
          <w:sz w:val="28"/>
          <w:szCs w:val="28"/>
        </w:rPr>
        <w:t>6</w:t>
      </w:r>
      <w:r>
        <w:rPr>
          <w:b/>
          <w:bCs/>
          <w:sz w:val="28"/>
          <w:szCs w:val="28"/>
        </w:rPr>
        <w:t xml:space="preserve"> PAYMENT</w:t>
      </w:r>
    </w:p>
    <w:p w14:paraId="43D726AA" w14:textId="77777777" w:rsidR="00357605" w:rsidRDefault="00357605">
      <w:pPr>
        <w:pStyle w:val="BodyText"/>
        <w:spacing w:before="4"/>
        <w:ind w:left="326"/>
        <w:rPr>
          <w:b/>
          <w:bCs/>
          <w:sz w:val="28"/>
          <w:szCs w:val="28"/>
        </w:rPr>
      </w:pPr>
    </w:p>
    <w:p w14:paraId="2FF30DF8" w14:textId="77777777" w:rsidR="00357605" w:rsidRDefault="00357605">
      <w:pPr>
        <w:pStyle w:val="BodyText"/>
        <w:spacing w:before="4"/>
        <w:ind w:left="326"/>
        <w:rPr>
          <w:b/>
          <w:bCs/>
          <w:sz w:val="28"/>
          <w:szCs w:val="28"/>
        </w:rPr>
      </w:pPr>
    </w:p>
    <w:tbl>
      <w:tblPr>
        <w:tblStyle w:val="Style21"/>
        <w:tblpPr w:leftFromText="180" w:rightFromText="180" w:vertAnchor="text" w:horzAnchor="page" w:tblpX="2226" w:tblpY="184"/>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40"/>
        <w:gridCol w:w="6720"/>
      </w:tblGrid>
      <w:tr w:rsidR="00357605" w14:paraId="038B35FD" w14:textId="77777777">
        <w:tc>
          <w:tcPr>
            <w:tcW w:w="2640" w:type="dxa"/>
            <w:shd w:val="clear" w:color="auto" w:fill="auto"/>
            <w:tcMar>
              <w:top w:w="100" w:type="dxa"/>
              <w:left w:w="100" w:type="dxa"/>
              <w:bottom w:w="100" w:type="dxa"/>
              <w:right w:w="100" w:type="dxa"/>
            </w:tcMar>
          </w:tcPr>
          <w:p w14:paraId="1A6B9E24" w14:textId="77777777" w:rsidR="00357605" w:rsidRDefault="001D1D91">
            <w:pPr>
              <w:rPr>
                <w:b/>
                <w:sz w:val="24"/>
                <w:szCs w:val="24"/>
              </w:rPr>
            </w:pPr>
            <w:r>
              <w:rPr>
                <w:bCs/>
                <w:sz w:val="24"/>
                <w:szCs w:val="24"/>
              </w:rPr>
              <w:t xml:space="preserve">Payment Activity </w:t>
            </w:r>
          </w:p>
        </w:tc>
        <w:tc>
          <w:tcPr>
            <w:tcW w:w="6720" w:type="dxa"/>
            <w:shd w:val="clear" w:color="auto" w:fill="auto"/>
            <w:tcMar>
              <w:top w:w="100" w:type="dxa"/>
              <w:left w:w="100" w:type="dxa"/>
              <w:bottom w:w="100" w:type="dxa"/>
              <w:right w:w="100" w:type="dxa"/>
            </w:tcMar>
          </w:tcPr>
          <w:p w14:paraId="2D9E83A7" w14:textId="77777777" w:rsidR="00357605" w:rsidRDefault="001D1D91">
            <w:pPr>
              <w:rPr>
                <w:sz w:val="24"/>
                <w:szCs w:val="24"/>
              </w:rPr>
            </w:pPr>
            <w:r>
              <w:rPr>
                <w:sz w:val="24"/>
                <w:szCs w:val="24"/>
              </w:rPr>
              <w:t xml:space="preserve">Once the user is assigned a mechanic, and the issues are resolved with the vehicle. The application provides the user with the total Bill and flexibility of choosing multiple options to pay the mechanic via the application. </w:t>
            </w:r>
          </w:p>
          <w:p w14:paraId="352D5677" w14:textId="77777777" w:rsidR="00357605" w:rsidRDefault="001D1D91">
            <w:pPr>
              <w:rPr>
                <w:sz w:val="24"/>
                <w:szCs w:val="24"/>
              </w:rPr>
            </w:pPr>
            <w:r>
              <w:rPr>
                <w:sz w:val="24"/>
                <w:szCs w:val="24"/>
              </w:rPr>
              <w:t>They include</w:t>
            </w:r>
          </w:p>
          <w:p w14:paraId="275AE0EF" w14:textId="77777777" w:rsidR="00357605" w:rsidRDefault="001D1D91">
            <w:pPr>
              <w:numPr>
                <w:ilvl w:val="0"/>
                <w:numId w:val="14"/>
              </w:numPr>
              <w:rPr>
                <w:sz w:val="24"/>
                <w:szCs w:val="24"/>
              </w:rPr>
            </w:pPr>
            <w:r>
              <w:rPr>
                <w:sz w:val="24"/>
                <w:szCs w:val="24"/>
              </w:rPr>
              <w:t xml:space="preserve">Electronic payment </w:t>
            </w:r>
          </w:p>
          <w:p w14:paraId="6473F229" w14:textId="77777777" w:rsidR="00357605" w:rsidRDefault="001D1D91">
            <w:pPr>
              <w:numPr>
                <w:ilvl w:val="1"/>
                <w:numId w:val="14"/>
              </w:numPr>
              <w:rPr>
                <w:sz w:val="24"/>
                <w:szCs w:val="24"/>
              </w:rPr>
            </w:pPr>
            <w:proofErr w:type="spellStart"/>
            <w:r>
              <w:rPr>
                <w:sz w:val="24"/>
                <w:szCs w:val="24"/>
              </w:rPr>
              <w:t>Bhim</w:t>
            </w:r>
            <w:proofErr w:type="spellEnd"/>
          </w:p>
          <w:p w14:paraId="4F1DF7B8" w14:textId="77777777" w:rsidR="00357605" w:rsidRDefault="001D1D91">
            <w:pPr>
              <w:numPr>
                <w:ilvl w:val="1"/>
                <w:numId w:val="14"/>
              </w:numPr>
              <w:rPr>
                <w:sz w:val="24"/>
                <w:szCs w:val="24"/>
              </w:rPr>
            </w:pPr>
            <w:proofErr w:type="spellStart"/>
            <w:r>
              <w:rPr>
                <w:sz w:val="24"/>
                <w:szCs w:val="24"/>
              </w:rPr>
              <w:t>GooglePe</w:t>
            </w:r>
            <w:proofErr w:type="spellEnd"/>
          </w:p>
          <w:p w14:paraId="4BB52C1A" w14:textId="77777777" w:rsidR="00357605" w:rsidRDefault="001D1D91">
            <w:pPr>
              <w:numPr>
                <w:ilvl w:val="1"/>
                <w:numId w:val="14"/>
              </w:numPr>
              <w:rPr>
                <w:sz w:val="24"/>
                <w:szCs w:val="24"/>
              </w:rPr>
            </w:pPr>
            <w:r>
              <w:rPr>
                <w:sz w:val="24"/>
                <w:szCs w:val="24"/>
              </w:rPr>
              <w:t>Paytm</w:t>
            </w:r>
          </w:p>
          <w:p w14:paraId="0069CE9F" w14:textId="77777777" w:rsidR="00357605" w:rsidRDefault="001D1D91">
            <w:pPr>
              <w:numPr>
                <w:ilvl w:val="0"/>
                <w:numId w:val="14"/>
              </w:numPr>
              <w:rPr>
                <w:sz w:val="24"/>
                <w:szCs w:val="24"/>
              </w:rPr>
            </w:pPr>
            <w:r>
              <w:rPr>
                <w:sz w:val="24"/>
                <w:szCs w:val="24"/>
              </w:rPr>
              <w:t xml:space="preserve">Credit/Debit Card </w:t>
            </w:r>
          </w:p>
          <w:p w14:paraId="76284FD3" w14:textId="77777777" w:rsidR="00357605" w:rsidRDefault="00357605">
            <w:pPr>
              <w:rPr>
                <w:sz w:val="24"/>
                <w:szCs w:val="24"/>
              </w:rPr>
            </w:pPr>
          </w:p>
        </w:tc>
      </w:tr>
      <w:tr w:rsidR="00357605" w14:paraId="1EB0C15C" w14:textId="77777777">
        <w:tc>
          <w:tcPr>
            <w:tcW w:w="2640" w:type="dxa"/>
            <w:shd w:val="clear" w:color="auto" w:fill="auto"/>
            <w:tcMar>
              <w:top w:w="100" w:type="dxa"/>
              <w:left w:w="100" w:type="dxa"/>
              <w:bottom w:w="100" w:type="dxa"/>
              <w:right w:w="100" w:type="dxa"/>
            </w:tcMar>
          </w:tcPr>
          <w:p w14:paraId="0EA2CECE" w14:textId="77777777" w:rsidR="00357605" w:rsidRDefault="001D1D91">
            <w:pPr>
              <w:rPr>
                <w:sz w:val="24"/>
                <w:szCs w:val="24"/>
              </w:rPr>
            </w:pPr>
            <w:r>
              <w:rPr>
                <w:sz w:val="24"/>
                <w:szCs w:val="24"/>
              </w:rPr>
              <w:t>Actors</w:t>
            </w:r>
          </w:p>
        </w:tc>
        <w:tc>
          <w:tcPr>
            <w:tcW w:w="6720" w:type="dxa"/>
            <w:shd w:val="clear" w:color="auto" w:fill="auto"/>
            <w:tcMar>
              <w:top w:w="100" w:type="dxa"/>
              <w:left w:w="100" w:type="dxa"/>
              <w:bottom w:w="100" w:type="dxa"/>
              <w:right w:w="100" w:type="dxa"/>
            </w:tcMar>
          </w:tcPr>
          <w:p w14:paraId="16E4688A" w14:textId="77777777" w:rsidR="00357605" w:rsidRDefault="001D1D91">
            <w:pPr>
              <w:rPr>
                <w:sz w:val="24"/>
                <w:szCs w:val="24"/>
              </w:rPr>
            </w:pPr>
            <w:r>
              <w:rPr>
                <w:sz w:val="24"/>
                <w:szCs w:val="24"/>
              </w:rPr>
              <w:t>Anybody who has the application</w:t>
            </w:r>
          </w:p>
          <w:p w14:paraId="538B3658" w14:textId="77777777" w:rsidR="00357605" w:rsidRDefault="00357605">
            <w:pPr>
              <w:rPr>
                <w:sz w:val="24"/>
                <w:szCs w:val="24"/>
              </w:rPr>
            </w:pPr>
          </w:p>
        </w:tc>
      </w:tr>
      <w:tr w:rsidR="00357605" w14:paraId="5AFE0FEF" w14:textId="77777777">
        <w:tc>
          <w:tcPr>
            <w:tcW w:w="2640" w:type="dxa"/>
            <w:shd w:val="clear" w:color="auto" w:fill="auto"/>
            <w:tcMar>
              <w:top w:w="100" w:type="dxa"/>
              <w:left w:w="100" w:type="dxa"/>
              <w:bottom w:w="100" w:type="dxa"/>
              <w:right w:w="100" w:type="dxa"/>
            </w:tcMar>
          </w:tcPr>
          <w:p w14:paraId="7DF6B5C4" w14:textId="77777777" w:rsidR="00357605" w:rsidRDefault="001D1D91">
            <w:pPr>
              <w:rPr>
                <w:sz w:val="24"/>
                <w:szCs w:val="24"/>
              </w:rPr>
            </w:pPr>
            <w:r>
              <w:rPr>
                <w:sz w:val="24"/>
                <w:szCs w:val="24"/>
              </w:rPr>
              <w:t>Trigger</w:t>
            </w:r>
          </w:p>
        </w:tc>
        <w:tc>
          <w:tcPr>
            <w:tcW w:w="6720" w:type="dxa"/>
            <w:shd w:val="clear" w:color="auto" w:fill="auto"/>
            <w:tcMar>
              <w:top w:w="100" w:type="dxa"/>
              <w:left w:w="100" w:type="dxa"/>
              <w:bottom w:w="100" w:type="dxa"/>
              <w:right w:w="100" w:type="dxa"/>
            </w:tcMar>
          </w:tcPr>
          <w:p w14:paraId="7CA82E1D" w14:textId="77777777" w:rsidR="00357605" w:rsidRDefault="001D1D91">
            <w:pPr>
              <w:rPr>
                <w:sz w:val="24"/>
                <w:szCs w:val="24"/>
              </w:rPr>
            </w:pPr>
            <w:r>
              <w:rPr>
                <w:sz w:val="24"/>
                <w:szCs w:val="24"/>
              </w:rPr>
              <w:t xml:space="preserve">Selection </w:t>
            </w:r>
          </w:p>
        </w:tc>
      </w:tr>
      <w:tr w:rsidR="00357605" w14:paraId="7D26282D" w14:textId="77777777">
        <w:tc>
          <w:tcPr>
            <w:tcW w:w="2640" w:type="dxa"/>
            <w:shd w:val="clear" w:color="auto" w:fill="auto"/>
            <w:tcMar>
              <w:top w:w="100" w:type="dxa"/>
              <w:left w:w="100" w:type="dxa"/>
              <w:bottom w:w="100" w:type="dxa"/>
              <w:right w:w="100" w:type="dxa"/>
            </w:tcMar>
          </w:tcPr>
          <w:p w14:paraId="5FB63856" w14:textId="77777777" w:rsidR="00357605" w:rsidRDefault="001D1D91">
            <w:pPr>
              <w:rPr>
                <w:sz w:val="24"/>
                <w:szCs w:val="24"/>
              </w:rPr>
            </w:pPr>
            <w:r>
              <w:rPr>
                <w:sz w:val="24"/>
                <w:szCs w:val="24"/>
              </w:rPr>
              <w:t>Pre- Condition</w:t>
            </w:r>
          </w:p>
        </w:tc>
        <w:tc>
          <w:tcPr>
            <w:tcW w:w="6720" w:type="dxa"/>
            <w:shd w:val="clear" w:color="auto" w:fill="auto"/>
            <w:tcMar>
              <w:top w:w="100" w:type="dxa"/>
              <w:left w:w="100" w:type="dxa"/>
              <w:bottom w:w="100" w:type="dxa"/>
              <w:right w:w="100" w:type="dxa"/>
            </w:tcMar>
          </w:tcPr>
          <w:p w14:paraId="6C9C2663" w14:textId="77777777" w:rsidR="00357605" w:rsidRDefault="001D1D91">
            <w:pPr>
              <w:rPr>
                <w:sz w:val="24"/>
                <w:szCs w:val="24"/>
              </w:rPr>
            </w:pPr>
            <w:r>
              <w:rPr>
                <w:sz w:val="24"/>
                <w:szCs w:val="24"/>
              </w:rPr>
              <w:t xml:space="preserve">System should be connected to the network &amp; </w:t>
            </w:r>
            <w:proofErr w:type="gramStart"/>
            <w:r>
              <w:rPr>
                <w:sz w:val="24"/>
                <w:szCs w:val="24"/>
              </w:rPr>
              <w:t>Successfully</w:t>
            </w:r>
            <w:proofErr w:type="gramEnd"/>
            <w:r>
              <w:rPr>
                <w:sz w:val="24"/>
                <w:szCs w:val="24"/>
              </w:rPr>
              <w:t xml:space="preserve"> logged in along with granting access to all the permissions.</w:t>
            </w:r>
          </w:p>
          <w:p w14:paraId="3D799A6D" w14:textId="77777777" w:rsidR="00357605" w:rsidRDefault="001D1D91">
            <w:pPr>
              <w:rPr>
                <w:sz w:val="24"/>
                <w:szCs w:val="24"/>
              </w:rPr>
            </w:pPr>
            <w:r>
              <w:rPr>
                <w:sz w:val="24"/>
                <w:szCs w:val="24"/>
              </w:rPr>
              <w:t xml:space="preserve">The issue should be properly resolved. </w:t>
            </w:r>
          </w:p>
        </w:tc>
      </w:tr>
      <w:tr w:rsidR="00357605" w14:paraId="0FD515AB" w14:textId="77777777">
        <w:tc>
          <w:tcPr>
            <w:tcW w:w="2640" w:type="dxa"/>
            <w:shd w:val="clear" w:color="auto" w:fill="auto"/>
            <w:tcMar>
              <w:top w:w="100" w:type="dxa"/>
              <w:left w:w="100" w:type="dxa"/>
              <w:bottom w:w="100" w:type="dxa"/>
              <w:right w:w="100" w:type="dxa"/>
            </w:tcMar>
          </w:tcPr>
          <w:p w14:paraId="3BE04BB8" w14:textId="77777777" w:rsidR="00357605" w:rsidRDefault="001D1D91">
            <w:pPr>
              <w:rPr>
                <w:sz w:val="24"/>
                <w:szCs w:val="24"/>
              </w:rPr>
            </w:pPr>
            <w:r>
              <w:rPr>
                <w:sz w:val="24"/>
                <w:szCs w:val="24"/>
              </w:rPr>
              <w:t>Postcondition</w:t>
            </w:r>
          </w:p>
          <w:p w14:paraId="26C5B7F9" w14:textId="77777777" w:rsidR="00357605" w:rsidRDefault="001D1D91">
            <w:pPr>
              <w:rPr>
                <w:sz w:val="24"/>
                <w:szCs w:val="24"/>
              </w:rPr>
            </w:pPr>
            <w:r>
              <w:rPr>
                <w:sz w:val="24"/>
                <w:szCs w:val="24"/>
              </w:rPr>
              <w:t>A.</w:t>
            </w:r>
          </w:p>
          <w:p w14:paraId="0A2F950A" w14:textId="77777777" w:rsidR="00357605" w:rsidRDefault="00357605">
            <w:pPr>
              <w:rPr>
                <w:sz w:val="24"/>
                <w:szCs w:val="24"/>
              </w:rPr>
            </w:pPr>
          </w:p>
          <w:p w14:paraId="5E756258" w14:textId="77777777" w:rsidR="00357605" w:rsidRDefault="001D1D91">
            <w:pPr>
              <w:rPr>
                <w:sz w:val="24"/>
                <w:szCs w:val="24"/>
              </w:rPr>
            </w:pPr>
            <w:r>
              <w:rPr>
                <w:sz w:val="24"/>
                <w:szCs w:val="24"/>
              </w:rPr>
              <w:t xml:space="preserve">B. </w:t>
            </w:r>
          </w:p>
        </w:tc>
        <w:tc>
          <w:tcPr>
            <w:tcW w:w="6720" w:type="dxa"/>
            <w:shd w:val="clear" w:color="auto" w:fill="auto"/>
            <w:tcMar>
              <w:top w:w="100" w:type="dxa"/>
              <w:left w:w="100" w:type="dxa"/>
              <w:bottom w:w="100" w:type="dxa"/>
              <w:right w:w="100" w:type="dxa"/>
            </w:tcMar>
          </w:tcPr>
          <w:p w14:paraId="584AAF45" w14:textId="77777777" w:rsidR="00357605" w:rsidRDefault="001D1D91">
            <w:pPr>
              <w:rPr>
                <w:sz w:val="24"/>
                <w:szCs w:val="24"/>
              </w:rPr>
            </w:pPr>
            <w:r>
              <w:rPr>
                <w:sz w:val="24"/>
                <w:szCs w:val="24"/>
              </w:rPr>
              <w:t xml:space="preserve">The user will receive a Bill if the payment is completed successfully </w:t>
            </w:r>
          </w:p>
          <w:p w14:paraId="4432DA16" w14:textId="77777777" w:rsidR="00357605" w:rsidRDefault="00357605">
            <w:pPr>
              <w:rPr>
                <w:sz w:val="24"/>
                <w:szCs w:val="24"/>
              </w:rPr>
            </w:pPr>
          </w:p>
          <w:p w14:paraId="6DE546AC" w14:textId="77777777" w:rsidR="00357605" w:rsidRDefault="001D1D91">
            <w:pPr>
              <w:rPr>
                <w:sz w:val="24"/>
                <w:szCs w:val="24"/>
              </w:rPr>
            </w:pPr>
            <w:r>
              <w:rPr>
                <w:sz w:val="24"/>
                <w:szCs w:val="24"/>
              </w:rPr>
              <w:t xml:space="preserve">If the payment is unsuccessful then the user is redirected to the payment screen again. </w:t>
            </w:r>
          </w:p>
        </w:tc>
      </w:tr>
    </w:tbl>
    <w:p w14:paraId="7CAD0B39" w14:textId="77777777" w:rsidR="00357605" w:rsidRDefault="00357605">
      <w:pPr>
        <w:pStyle w:val="BodyText"/>
        <w:spacing w:before="4"/>
        <w:ind w:left="326"/>
        <w:rPr>
          <w:b/>
          <w:bCs/>
          <w:sz w:val="28"/>
          <w:szCs w:val="28"/>
        </w:rPr>
      </w:pPr>
    </w:p>
    <w:p w14:paraId="15947C33" w14:textId="77777777" w:rsidR="00357605" w:rsidRDefault="00357605">
      <w:pPr>
        <w:pStyle w:val="BodyText"/>
        <w:spacing w:before="4"/>
        <w:ind w:left="326"/>
        <w:rPr>
          <w:b/>
          <w:bCs/>
          <w:sz w:val="28"/>
          <w:szCs w:val="28"/>
        </w:rPr>
      </w:pPr>
    </w:p>
    <w:p w14:paraId="7C6D78FB" w14:textId="77777777" w:rsidR="00357605" w:rsidRDefault="00357605">
      <w:pPr>
        <w:pStyle w:val="BodyText"/>
        <w:spacing w:before="4"/>
        <w:ind w:left="326"/>
        <w:rPr>
          <w:b/>
          <w:bCs/>
          <w:sz w:val="28"/>
          <w:szCs w:val="28"/>
        </w:rPr>
      </w:pPr>
    </w:p>
    <w:p w14:paraId="0EC727D4" w14:textId="77777777" w:rsidR="00357605" w:rsidRDefault="00357605">
      <w:pPr>
        <w:pStyle w:val="BodyText"/>
        <w:spacing w:before="4"/>
        <w:ind w:left="326"/>
        <w:rPr>
          <w:b/>
          <w:bCs/>
          <w:sz w:val="28"/>
          <w:szCs w:val="28"/>
        </w:rPr>
      </w:pPr>
    </w:p>
    <w:p w14:paraId="094FA033" w14:textId="77777777" w:rsidR="00357605" w:rsidRDefault="00357605">
      <w:pPr>
        <w:pStyle w:val="BodyText"/>
        <w:spacing w:before="4"/>
        <w:ind w:left="326"/>
        <w:rPr>
          <w:b/>
          <w:bCs/>
          <w:sz w:val="28"/>
          <w:szCs w:val="28"/>
        </w:rPr>
      </w:pPr>
    </w:p>
    <w:p w14:paraId="4EC17023" w14:textId="77777777" w:rsidR="00357605" w:rsidRDefault="00357605">
      <w:pPr>
        <w:pStyle w:val="BodyText"/>
        <w:spacing w:before="4"/>
        <w:ind w:left="326"/>
        <w:rPr>
          <w:b/>
          <w:bCs/>
          <w:sz w:val="28"/>
          <w:szCs w:val="28"/>
        </w:rPr>
      </w:pPr>
    </w:p>
    <w:p w14:paraId="6DF7BD9D" w14:textId="77777777" w:rsidR="00357605" w:rsidRDefault="00357605">
      <w:pPr>
        <w:pStyle w:val="BodyText"/>
        <w:spacing w:before="4"/>
        <w:ind w:left="326"/>
        <w:rPr>
          <w:b/>
          <w:bCs/>
          <w:sz w:val="28"/>
          <w:szCs w:val="28"/>
        </w:rPr>
      </w:pPr>
    </w:p>
    <w:p w14:paraId="54321423" w14:textId="77777777" w:rsidR="00357605" w:rsidRDefault="00357605">
      <w:pPr>
        <w:pStyle w:val="BodyText"/>
        <w:spacing w:before="4"/>
        <w:ind w:left="326"/>
        <w:rPr>
          <w:b/>
          <w:bCs/>
          <w:sz w:val="28"/>
          <w:szCs w:val="28"/>
        </w:rPr>
      </w:pPr>
    </w:p>
    <w:p w14:paraId="203B7655" w14:textId="77777777" w:rsidR="00357605" w:rsidRDefault="00357605">
      <w:pPr>
        <w:pStyle w:val="BodyText"/>
        <w:spacing w:before="4"/>
        <w:ind w:left="326"/>
        <w:rPr>
          <w:b/>
          <w:bCs/>
          <w:sz w:val="28"/>
          <w:szCs w:val="28"/>
        </w:rPr>
      </w:pPr>
    </w:p>
    <w:p w14:paraId="243758C6" w14:textId="77777777" w:rsidR="00357605" w:rsidRDefault="00357605">
      <w:pPr>
        <w:pStyle w:val="BodyText"/>
        <w:spacing w:before="4"/>
        <w:ind w:left="326"/>
        <w:rPr>
          <w:b/>
          <w:bCs/>
          <w:sz w:val="28"/>
          <w:szCs w:val="28"/>
        </w:rPr>
      </w:pPr>
    </w:p>
    <w:p w14:paraId="7A5558C0" w14:textId="77777777" w:rsidR="00357605" w:rsidRDefault="00357605">
      <w:pPr>
        <w:pStyle w:val="BodyText"/>
        <w:spacing w:before="4"/>
        <w:ind w:left="326"/>
        <w:rPr>
          <w:b/>
          <w:bCs/>
          <w:sz w:val="28"/>
          <w:szCs w:val="28"/>
        </w:rPr>
      </w:pPr>
    </w:p>
    <w:p w14:paraId="373AC020" w14:textId="77777777" w:rsidR="00357605" w:rsidRDefault="00357605">
      <w:pPr>
        <w:pStyle w:val="BodyText"/>
        <w:spacing w:before="4"/>
        <w:ind w:left="326"/>
        <w:rPr>
          <w:b/>
          <w:bCs/>
          <w:sz w:val="28"/>
          <w:szCs w:val="28"/>
        </w:rPr>
      </w:pPr>
    </w:p>
    <w:p w14:paraId="63E9678F" w14:textId="77777777" w:rsidR="00357605" w:rsidRDefault="00357605">
      <w:pPr>
        <w:pStyle w:val="BodyText"/>
        <w:spacing w:before="4"/>
        <w:ind w:left="326"/>
        <w:rPr>
          <w:b/>
          <w:bCs/>
          <w:sz w:val="28"/>
          <w:szCs w:val="28"/>
        </w:rPr>
      </w:pPr>
    </w:p>
    <w:p w14:paraId="0C36D449" w14:textId="77777777" w:rsidR="00357605" w:rsidRDefault="00357605">
      <w:pPr>
        <w:pStyle w:val="BodyText"/>
        <w:spacing w:before="4"/>
        <w:ind w:left="326"/>
        <w:rPr>
          <w:b/>
          <w:bCs/>
          <w:sz w:val="28"/>
          <w:szCs w:val="28"/>
        </w:rPr>
      </w:pPr>
    </w:p>
    <w:p w14:paraId="2E7AA73F" w14:textId="77777777" w:rsidR="00357605" w:rsidRDefault="00357605">
      <w:pPr>
        <w:pStyle w:val="BodyText"/>
        <w:spacing w:before="4"/>
        <w:ind w:left="326"/>
        <w:rPr>
          <w:b/>
          <w:bCs/>
          <w:sz w:val="28"/>
          <w:szCs w:val="28"/>
        </w:rPr>
      </w:pPr>
    </w:p>
    <w:p w14:paraId="326EF49A" w14:textId="77777777" w:rsidR="00357605" w:rsidRDefault="00357605">
      <w:pPr>
        <w:pStyle w:val="BodyText"/>
        <w:spacing w:before="4"/>
        <w:ind w:left="326"/>
        <w:rPr>
          <w:b/>
          <w:bCs/>
          <w:sz w:val="28"/>
          <w:szCs w:val="28"/>
        </w:rPr>
      </w:pPr>
    </w:p>
    <w:p w14:paraId="65AA942E" w14:textId="77777777" w:rsidR="00357605" w:rsidRDefault="00357605">
      <w:pPr>
        <w:pStyle w:val="BodyText"/>
        <w:spacing w:before="4"/>
        <w:ind w:left="326"/>
        <w:rPr>
          <w:b/>
          <w:bCs/>
          <w:sz w:val="28"/>
          <w:szCs w:val="28"/>
        </w:rPr>
      </w:pPr>
    </w:p>
    <w:p w14:paraId="5C03998D" w14:textId="77777777" w:rsidR="00357605" w:rsidRDefault="00357605">
      <w:pPr>
        <w:pStyle w:val="BodyText"/>
        <w:spacing w:before="4"/>
        <w:ind w:left="326"/>
        <w:rPr>
          <w:b/>
          <w:bCs/>
          <w:sz w:val="28"/>
          <w:szCs w:val="28"/>
        </w:rPr>
      </w:pPr>
    </w:p>
    <w:p w14:paraId="1126A532" w14:textId="77777777" w:rsidR="00357605" w:rsidRDefault="00357605">
      <w:pPr>
        <w:pStyle w:val="BodyText"/>
        <w:spacing w:before="4"/>
        <w:ind w:left="326"/>
        <w:rPr>
          <w:b/>
          <w:bCs/>
          <w:sz w:val="28"/>
          <w:szCs w:val="28"/>
        </w:rPr>
      </w:pPr>
    </w:p>
    <w:p w14:paraId="129C2304" w14:textId="77777777" w:rsidR="00357605" w:rsidRDefault="00357605">
      <w:pPr>
        <w:pStyle w:val="BodyText"/>
        <w:spacing w:before="4"/>
        <w:ind w:left="326"/>
        <w:rPr>
          <w:b/>
          <w:bCs/>
          <w:sz w:val="28"/>
          <w:szCs w:val="28"/>
        </w:rPr>
      </w:pPr>
    </w:p>
    <w:p w14:paraId="0AF81E9B" w14:textId="77777777" w:rsidR="00357605" w:rsidRDefault="00357605">
      <w:pPr>
        <w:pStyle w:val="BodyText"/>
        <w:spacing w:before="4"/>
        <w:ind w:left="326"/>
        <w:rPr>
          <w:b/>
          <w:bCs/>
          <w:sz w:val="28"/>
          <w:szCs w:val="28"/>
        </w:rPr>
      </w:pPr>
    </w:p>
    <w:p w14:paraId="6BBAE517" w14:textId="77777777" w:rsidR="00357605" w:rsidRDefault="00357605">
      <w:pPr>
        <w:pStyle w:val="BodyText"/>
        <w:spacing w:before="4"/>
        <w:ind w:left="326"/>
        <w:rPr>
          <w:b/>
          <w:bCs/>
          <w:sz w:val="28"/>
          <w:szCs w:val="28"/>
        </w:rPr>
      </w:pPr>
    </w:p>
    <w:p w14:paraId="7BF399D0" w14:textId="77777777" w:rsidR="00357605" w:rsidRDefault="00357605">
      <w:pPr>
        <w:pStyle w:val="BodyText"/>
        <w:spacing w:before="4"/>
        <w:ind w:left="326"/>
        <w:rPr>
          <w:b/>
          <w:bCs/>
          <w:sz w:val="28"/>
          <w:szCs w:val="28"/>
        </w:rPr>
      </w:pPr>
    </w:p>
    <w:p w14:paraId="4B60C782" w14:textId="77777777" w:rsidR="00357605" w:rsidRDefault="00357605">
      <w:pPr>
        <w:pStyle w:val="BodyText"/>
        <w:spacing w:before="4"/>
        <w:ind w:left="326"/>
        <w:rPr>
          <w:b/>
          <w:bCs/>
          <w:sz w:val="28"/>
          <w:szCs w:val="28"/>
        </w:rPr>
      </w:pPr>
    </w:p>
    <w:p w14:paraId="5AD2A54F" w14:textId="2F7017B0" w:rsidR="00357605" w:rsidRPr="00C973E5" w:rsidRDefault="00C973E5">
      <w:pPr>
        <w:pStyle w:val="BodyText"/>
        <w:spacing w:before="4"/>
        <w:ind w:left="326"/>
        <w:rPr>
          <w:sz w:val="22"/>
          <w:szCs w:val="22"/>
        </w:rPr>
      </w:pPr>
      <w:r>
        <w:rPr>
          <w:b/>
          <w:bCs/>
          <w:sz w:val="28"/>
          <w:szCs w:val="28"/>
        </w:rPr>
        <w:t xml:space="preserve">                                                            </w:t>
      </w:r>
      <w:r>
        <w:rPr>
          <w:sz w:val="22"/>
          <w:szCs w:val="22"/>
        </w:rPr>
        <w:t xml:space="preserve">TABLE </w:t>
      </w:r>
      <w:proofErr w:type="gramStart"/>
      <w:r>
        <w:rPr>
          <w:sz w:val="22"/>
          <w:szCs w:val="22"/>
        </w:rPr>
        <w:t>6.6</w:t>
      </w:r>
      <w:r w:rsidR="00C46B3B">
        <w:rPr>
          <w:sz w:val="22"/>
          <w:szCs w:val="22"/>
        </w:rPr>
        <w:t xml:space="preserve"> :</w:t>
      </w:r>
      <w:proofErr w:type="gramEnd"/>
      <w:r w:rsidR="00C46B3B">
        <w:rPr>
          <w:sz w:val="22"/>
          <w:szCs w:val="22"/>
        </w:rPr>
        <w:t xml:space="preserve"> Payment</w:t>
      </w:r>
    </w:p>
    <w:p w14:paraId="1BD01C8F" w14:textId="77777777" w:rsidR="00357605" w:rsidRDefault="00357605">
      <w:pPr>
        <w:pStyle w:val="BodyText"/>
        <w:spacing w:before="4"/>
        <w:ind w:left="326"/>
        <w:rPr>
          <w:b/>
          <w:bCs/>
          <w:sz w:val="28"/>
          <w:szCs w:val="28"/>
        </w:rPr>
      </w:pPr>
    </w:p>
    <w:p w14:paraId="19E46422" w14:textId="77777777" w:rsidR="00357605" w:rsidRDefault="00357605">
      <w:pPr>
        <w:pStyle w:val="BodyText"/>
        <w:spacing w:before="4"/>
        <w:ind w:left="326"/>
        <w:rPr>
          <w:b/>
          <w:bCs/>
          <w:sz w:val="28"/>
          <w:szCs w:val="28"/>
        </w:rPr>
      </w:pPr>
    </w:p>
    <w:p w14:paraId="69E21915" w14:textId="77777777" w:rsidR="00357605" w:rsidRDefault="00357605">
      <w:pPr>
        <w:pStyle w:val="BodyText"/>
        <w:spacing w:before="4"/>
        <w:ind w:left="326"/>
        <w:rPr>
          <w:b/>
          <w:bCs/>
          <w:sz w:val="28"/>
          <w:szCs w:val="28"/>
        </w:rPr>
      </w:pPr>
    </w:p>
    <w:p w14:paraId="21E92554" w14:textId="77777777" w:rsidR="00357605" w:rsidRDefault="00357605">
      <w:pPr>
        <w:pStyle w:val="BodyText"/>
        <w:spacing w:before="4"/>
        <w:ind w:left="326"/>
        <w:rPr>
          <w:b/>
          <w:bCs/>
          <w:sz w:val="28"/>
          <w:szCs w:val="28"/>
        </w:rPr>
      </w:pPr>
    </w:p>
    <w:p w14:paraId="0849D42C" w14:textId="77777777" w:rsidR="00357605" w:rsidRDefault="00357605">
      <w:pPr>
        <w:pStyle w:val="BodyText"/>
        <w:spacing w:before="4"/>
        <w:ind w:left="326"/>
        <w:rPr>
          <w:b/>
          <w:bCs/>
          <w:sz w:val="28"/>
          <w:szCs w:val="28"/>
        </w:rPr>
      </w:pPr>
    </w:p>
    <w:p w14:paraId="135D487F" w14:textId="77777777" w:rsidR="00357605" w:rsidRDefault="00357605">
      <w:pPr>
        <w:pStyle w:val="BodyText"/>
        <w:spacing w:before="4"/>
        <w:ind w:left="326"/>
        <w:rPr>
          <w:b/>
          <w:bCs/>
          <w:sz w:val="28"/>
          <w:szCs w:val="28"/>
        </w:rPr>
      </w:pPr>
    </w:p>
    <w:p w14:paraId="7CB2DF90" w14:textId="77777777" w:rsidR="00357605" w:rsidRDefault="00357605">
      <w:pPr>
        <w:pStyle w:val="BodyText"/>
        <w:spacing w:before="4"/>
        <w:ind w:left="326"/>
        <w:rPr>
          <w:b/>
          <w:bCs/>
          <w:sz w:val="28"/>
          <w:szCs w:val="28"/>
        </w:rPr>
      </w:pPr>
    </w:p>
    <w:p w14:paraId="753796B0" w14:textId="77777777" w:rsidR="00357605" w:rsidRDefault="00357605">
      <w:pPr>
        <w:pStyle w:val="BodyText"/>
        <w:spacing w:before="4"/>
        <w:ind w:left="326"/>
        <w:rPr>
          <w:b/>
          <w:bCs/>
          <w:sz w:val="28"/>
          <w:szCs w:val="28"/>
        </w:rPr>
      </w:pPr>
    </w:p>
    <w:p w14:paraId="709CD60B" w14:textId="77777777" w:rsidR="00357605" w:rsidRDefault="00357605">
      <w:pPr>
        <w:pStyle w:val="BodyText"/>
        <w:spacing w:before="4"/>
        <w:ind w:left="326"/>
        <w:rPr>
          <w:b/>
          <w:bCs/>
          <w:sz w:val="28"/>
          <w:szCs w:val="28"/>
        </w:rPr>
      </w:pPr>
    </w:p>
    <w:p w14:paraId="4BCC6ACB" w14:textId="77777777" w:rsidR="00357605" w:rsidRDefault="00357605">
      <w:pPr>
        <w:pStyle w:val="BodyText"/>
        <w:spacing w:before="4"/>
        <w:ind w:left="326"/>
        <w:rPr>
          <w:b/>
          <w:bCs/>
          <w:sz w:val="28"/>
          <w:szCs w:val="28"/>
        </w:rPr>
      </w:pPr>
    </w:p>
    <w:p w14:paraId="7C29BEE4" w14:textId="77777777" w:rsidR="00357605" w:rsidRDefault="00357605">
      <w:pPr>
        <w:pStyle w:val="BodyText"/>
        <w:spacing w:before="4"/>
        <w:ind w:left="326"/>
        <w:rPr>
          <w:b/>
          <w:bCs/>
          <w:sz w:val="28"/>
          <w:szCs w:val="28"/>
        </w:rPr>
      </w:pPr>
    </w:p>
    <w:p w14:paraId="688D262A" w14:textId="77777777" w:rsidR="00357605" w:rsidRDefault="00357605">
      <w:pPr>
        <w:pStyle w:val="BodyText"/>
        <w:spacing w:before="4"/>
        <w:ind w:left="326"/>
        <w:rPr>
          <w:b/>
          <w:bCs/>
          <w:sz w:val="28"/>
          <w:szCs w:val="28"/>
        </w:rPr>
      </w:pPr>
    </w:p>
    <w:p w14:paraId="09FE047C" w14:textId="77777777" w:rsidR="00357605" w:rsidRDefault="00357605">
      <w:pPr>
        <w:pStyle w:val="BodyText"/>
        <w:spacing w:before="4"/>
        <w:ind w:left="326"/>
        <w:rPr>
          <w:b/>
          <w:bCs/>
          <w:sz w:val="28"/>
          <w:szCs w:val="28"/>
        </w:rPr>
      </w:pPr>
    </w:p>
    <w:p w14:paraId="70FEB9BF" w14:textId="77777777" w:rsidR="00357605" w:rsidRDefault="00357605">
      <w:pPr>
        <w:pStyle w:val="BodyText"/>
        <w:spacing w:before="4"/>
        <w:ind w:left="326"/>
        <w:rPr>
          <w:b/>
          <w:bCs/>
          <w:sz w:val="28"/>
          <w:szCs w:val="28"/>
        </w:rPr>
      </w:pPr>
    </w:p>
    <w:p w14:paraId="7728D722" w14:textId="77777777" w:rsidR="00357605" w:rsidRDefault="00357605">
      <w:pPr>
        <w:pStyle w:val="BodyText"/>
        <w:spacing w:before="4"/>
        <w:ind w:left="326"/>
        <w:rPr>
          <w:b/>
          <w:bCs/>
          <w:sz w:val="28"/>
          <w:szCs w:val="28"/>
        </w:rPr>
      </w:pPr>
    </w:p>
    <w:p w14:paraId="74D23234" w14:textId="77777777" w:rsidR="00357605" w:rsidRDefault="00357605">
      <w:pPr>
        <w:pStyle w:val="BodyText"/>
        <w:spacing w:before="4"/>
        <w:ind w:left="326"/>
        <w:rPr>
          <w:b/>
          <w:bCs/>
          <w:sz w:val="28"/>
          <w:szCs w:val="28"/>
        </w:rPr>
      </w:pPr>
    </w:p>
    <w:p w14:paraId="26A911F3" w14:textId="26B14061" w:rsidR="00357605" w:rsidRDefault="001D1D91" w:rsidP="000531AF">
      <w:pPr>
        <w:pStyle w:val="BodyText"/>
        <w:spacing w:before="4"/>
        <w:ind w:left="326"/>
        <w:rPr>
          <w:b/>
          <w:bCs/>
          <w:sz w:val="28"/>
          <w:szCs w:val="28"/>
        </w:rPr>
      </w:pPr>
      <w:r>
        <w:rPr>
          <w:b/>
          <w:bCs/>
          <w:sz w:val="28"/>
          <w:szCs w:val="28"/>
        </w:rPr>
        <w:t xml:space="preserve">       </w:t>
      </w:r>
    </w:p>
    <w:p w14:paraId="3F2252FF" w14:textId="0EFCB432" w:rsidR="00357605" w:rsidRPr="00C973E5" w:rsidRDefault="00C973E5" w:rsidP="00C973E5">
      <w:pPr>
        <w:pStyle w:val="BodyText"/>
        <w:spacing w:before="4"/>
      </w:pPr>
      <w:r>
        <w:t>CMRTC                                                                                                                                                       25</w:t>
      </w:r>
    </w:p>
    <w:p w14:paraId="22D6D190" w14:textId="77777777" w:rsidR="00357605" w:rsidRDefault="00357605">
      <w:pPr>
        <w:pStyle w:val="BodyText"/>
        <w:spacing w:before="4"/>
        <w:ind w:left="326"/>
        <w:rPr>
          <w:b/>
          <w:bCs/>
          <w:sz w:val="28"/>
          <w:szCs w:val="28"/>
        </w:rPr>
      </w:pPr>
    </w:p>
    <w:p w14:paraId="26323B62" w14:textId="77777777" w:rsidR="00357605" w:rsidRDefault="00357605">
      <w:pPr>
        <w:pStyle w:val="BodyText"/>
        <w:spacing w:before="4"/>
        <w:ind w:left="326"/>
        <w:rPr>
          <w:b/>
          <w:bCs/>
          <w:sz w:val="28"/>
          <w:szCs w:val="28"/>
        </w:rPr>
      </w:pPr>
    </w:p>
    <w:p w14:paraId="701CEFAC" w14:textId="77777777" w:rsidR="00357605" w:rsidRDefault="00357605">
      <w:pPr>
        <w:pStyle w:val="BodyText"/>
        <w:spacing w:before="4"/>
        <w:ind w:left="326"/>
        <w:rPr>
          <w:b/>
          <w:bCs/>
          <w:sz w:val="28"/>
          <w:szCs w:val="28"/>
        </w:rPr>
      </w:pPr>
    </w:p>
    <w:p w14:paraId="212387DB" w14:textId="77777777" w:rsidR="00357605" w:rsidRDefault="00357605">
      <w:pPr>
        <w:pStyle w:val="BodyText"/>
        <w:spacing w:before="4"/>
        <w:ind w:left="326"/>
        <w:rPr>
          <w:b/>
          <w:bCs/>
          <w:sz w:val="28"/>
          <w:szCs w:val="28"/>
        </w:rPr>
      </w:pPr>
    </w:p>
    <w:p w14:paraId="6B1FA576" w14:textId="77777777" w:rsidR="00357605" w:rsidRDefault="00357605">
      <w:pPr>
        <w:pStyle w:val="BodyText"/>
        <w:spacing w:before="4"/>
        <w:ind w:left="326"/>
        <w:rPr>
          <w:b/>
          <w:bCs/>
          <w:sz w:val="28"/>
          <w:szCs w:val="28"/>
        </w:rPr>
      </w:pPr>
    </w:p>
    <w:p w14:paraId="381B95F4" w14:textId="77777777" w:rsidR="00357605" w:rsidRDefault="00357605">
      <w:pPr>
        <w:pStyle w:val="BodyText"/>
        <w:spacing w:before="4"/>
        <w:ind w:left="326"/>
        <w:rPr>
          <w:b/>
          <w:bCs/>
          <w:sz w:val="28"/>
          <w:szCs w:val="28"/>
        </w:rPr>
      </w:pPr>
    </w:p>
    <w:p w14:paraId="155495AC" w14:textId="77777777" w:rsidR="00357605" w:rsidRDefault="00357605">
      <w:pPr>
        <w:pStyle w:val="BodyText"/>
        <w:spacing w:before="4"/>
        <w:ind w:left="326"/>
        <w:rPr>
          <w:b/>
          <w:bCs/>
          <w:sz w:val="28"/>
          <w:szCs w:val="28"/>
        </w:rPr>
      </w:pPr>
    </w:p>
    <w:p w14:paraId="68FEADC4" w14:textId="77777777" w:rsidR="00357605" w:rsidRDefault="00357605">
      <w:pPr>
        <w:pStyle w:val="BodyText"/>
        <w:spacing w:before="4"/>
        <w:ind w:left="326"/>
        <w:rPr>
          <w:b/>
          <w:bCs/>
          <w:sz w:val="28"/>
          <w:szCs w:val="28"/>
        </w:rPr>
      </w:pPr>
    </w:p>
    <w:p w14:paraId="0D5D2095" w14:textId="77777777" w:rsidR="00357605" w:rsidRDefault="00357605">
      <w:pPr>
        <w:pStyle w:val="BodyText"/>
        <w:spacing w:before="4"/>
        <w:ind w:left="326"/>
        <w:rPr>
          <w:b/>
          <w:bCs/>
          <w:sz w:val="28"/>
          <w:szCs w:val="28"/>
        </w:rPr>
      </w:pPr>
    </w:p>
    <w:p w14:paraId="48B7A894" w14:textId="77777777" w:rsidR="00357605" w:rsidRDefault="00357605">
      <w:pPr>
        <w:pStyle w:val="BodyText"/>
        <w:spacing w:before="4"/>
        <w:ind w:left="326"/>
        <w:rPr>
          <w:b/>
          <w:bCs/>
          <w:sz w:val="28"/>
          <w:szCs w:val="28"/>
        </w:rPr>
      </w:pPr>
    </w:p>
    <w:p w14:paraId="48CB154D" w14:textId="77777777" w:rsidR="00357605" w:rsidRDefault="00357605">
      <w:pPr>
        <w:pStyle w:val="BodyText"/>
        <w:spacing w:before="4"/>
        <w:ind w:left="326"/>
        <w:rPr>
          <w:b/>
          <w:bCs/>
          <w:sz w:val="28"/>
          <w:szCs w:val="28"/>
        </w:rPr>
      </w:pPr>
    </w:p>
    <w:p w14:paraId="31FCF527" w14:textId="77777777" w:rsidR="00357605" w:rsidRDefault="00357605">
      <w:pPr>
        <w:pStyle w:val="BodyText"/>
        <w:spacing w:before="4"/>
        <w:ind w:left="326"/>
        <w:rPr>
          <w:b/>
          <w:bCs/>
          <w:sz w:val="28"/>
          <w:szCs w:val="28"/>
        </w:rPr>
      </w:pPr>
    </w:p>
    <w:p w14:paraId="5055AC43" w14:textId="77777777" w:rsidR="00357605" w:rsidRDefault="00357605">
      <w:pPr>
        <w:pStyle w:val="BodyText"/>
        <w:spacing w:before="4"/>
        <w:ind w:left="326"/>
        <w:rPr>
          <w:b/>
          <w:bCs/>
          <w:sz w:val="28"/>
          <w:szCs w:val="28"/>
        </w:rPr>
      </w:pPr>
    </w:p>
    <w:p w14:paraId="01BE710B" w14:textId="77777777" w:rsidR="00357605" w:rsidRDefault="00357605">
      <w:pPr>
        <w:pStyle w:val="BodyText"/>
        <w:spacing w:before="4"/>
        <w:ind w:left="326"/>
        <w:rPr>
          <w:b/>
          <w:bCs/>
          <w:sz w:val="28"/>
          <w:szCs w:val="28"/>
        </w:rPr>
      </w:pPr>
    </w:p>
    <w:p w14:paraId="0203594A" w14:textId="77777777" w:rsidR="00357605" w:rsidRDefault="00357605">
      <w:pPr>
        <w:pStyle w:val="BodyText"/>
        <w:spacing w:before="4"/>
        <w:ind w:left="326"/>
        <w:rPr>
          <w:b/>
          <w:bCs/>
          <w:sz w:val="28"/>
          <w:szCs w:val="28"/>
        </w:rPr>
      </w:pPr>
    </w:p>
    <w:p w14:paraId="17ABA7D8" w14:textId="1E0CAFE5" w:rsidR="00357605" w:rsidRPr="000531AF" w:rsidRDefault="000531AF" w:rsidP="000531AF">
      <w:pPr>
        <w:pStyle w:val="BodyText"/>
        <w:spacing w:before="4"/>
        <w:rPr>
          <w:b/>
          <w:bCs/>
          <w:sz w:val="28"/>
          <w:szCs w:val="28"/>
        </w:rPr>
      </w:pPr>
      <w:r>
        <w:rPr>
          <w:b/>
          <w:bCs/>
          <w:sz w:val="28"/>
          <w:szCs w:val="28"/>
        </w:rPr>
        <w:t xml:space="preserve">                         </w:t>
      </w:r>
      <w:r w:rsidR="001B3B5E">
        <w:rPr>
          <w:b/>
          <w:bCs/>
          <w:sz w:val="72"/>
          <w:szCs w:val="72"/>
        </w:rPr>
        <w:t xml:space="preserve">    </w:t>
      </w:r>
      <w:r w:rsidR="001D1D91">
        <w:rPr>
          <w:b/>
          <w:bCs/>
          <w:sz w:val="72"/>
          <w:szCs w:val="72"/>
        </w:rPr>
        <w:t>7.CONCLUSION</w:t>
      </w:r>
    </w:p>
    <w:p w14:paraId="2F52CE8E" w14:textId="77777777" w:rsidR="00357605" w:rsidRDefault="00357605">
      <w:pPr>
        <w:pStyle w:val="BodyText"/>
        <w:spacing w:before="4"/>
        <w:ind w:left="326"/>
        <w:rPr>
          <w:b/>
          <w:bCs/>
          <w:sz w:val="28"/>
          <w:szCs w:val="28"/>
        </w:rPr>
      </w:pPr>
    </w:p>
    <w:p w14:paraId="16CAE332" w14:textId="77777777" w:rsidR="00357605" w:rsidRDefault="00357605">
      <w:pPr>
        <w:pStyle w:val="BodyText"/>
        <w:spacing w:before="4"/>
        <w:ind w:left="326"/>
        <w:rPr>
          <w:b/>
          <w:bCs/>
          <w:sz w:val="28"/>
          <w:szCs w:val="28"/>
        </w:rPr>
      </w:pPr>
    </w:p>
    <w:p w14:paraId="007AC531" w14:textId="77777777" w:rsidR="00357605" w:rsidRDefault="00357605">
      <w:pPr>
        <w:pStyle w:val="BodyText"/>
        <w:spacing w:before="4"/>
        <w:ind w:left="326"/>
        <w:rPr>
          <w:b/>
          <w:bCs/>
          <w:sz w:val="28"/>
          <w:szCs w:val="28"/>
        </w:rPr>
      </w:pPr>
    </w:p>
    <w:p w14:paraId="00EB9BFB" w14:textId="77777777" w:rsidR="00357605" w:rsidRDefault="00357605">
      <w:pPr>
        <w:pStyle w:val="BodyText"/>
        <w:spacing w:before="4"/>
        <w:ind w:left="326"/>
        <w:rPr>
          <w:b/>
          <w:bCs/>
          <w:sz w:val="28"/>
          <w:szCs w:val="28"/>
        </w:rPr>
      </w:pPr>
    </w:p>
    <w:p w14:paraId="69CBA1FB" w14:textId="77777777" w:rsidR="00357605" w:rsidRDefault="00357605">
      <w:pPr>
        <w:pStyle w:val="BodyText"/>
        <w:spacing w:before="4"/>
        <w:ind w:left="326"/>
        <w:rPr>
          <w:b/>
          <w:bCs/>
          <w:sz w:val="28"/>
          <w:szCs w:val="28"/>
        </w:rPr>
      </w:pPr>
    </w:p>
    <w:p w14:paraId="44120F8E" w14:textId="77777777" w:rsidR="00357605" w:rsidRDefault="00357605">
      <w:pPr>
        <w:pStyle w:val="BodyText"/>
        <w:spacing w:before="4"/>
        <w:ind w:left="326"/>
        <w:rPr>
          <w:b/>
          <w:bCs/>
          <w:sz w:val="28"/>
          <w:szCs w:val="28"/>
        </w:rPr>
      </w:pPr>
    </w:p>
    <w:p w14:paraId="03EBA55D" w14:textId="77777777" w:rsidR="00357605" w:rsidRDefault="00357605">
      <w:pPr>
        <w:pStyle w:val="BodyText"/>
        <w:spacing w:before="4"/>
        <w:ind w:left="326"/>
        <w:rPr>
          <w:b/>
          <w:bCs/>
          <w:sz w:val="28"/>
          <w:szCs w:val="28"/>
        </w:rPr>
      </w:pPr>
    </w:p>
    <w:p w14:paraId="02338E0C" w14:textId="77777777" w:rsidR="00357605" w:rsidRDefault="00357605">
      <w:pPr>
        <w:pStyle w:val="BodyText"/>
        <w:spacing w:before="4"/>
        <w:ind w:left="326"/>
        <w:rPr>
          <w:b/>
          <w:bCs/>
          <w:sz w:val="28"/>
          <w:szCs w:val="28"/>
        </w:rPr>
      </w:pPr>
    </w:p>
    <w:p w14:paraId="0EDD0AC0" w14:textId="77777777" w:rsidR="00357605" w:rsidRDefault="00357605">
      <w:pPr>
        <w:pStyle w:val="BodyText"/>
        <w:spacing w:before="4"/>
        <w:ind w:left="326"/>
        <w:rPr>
          <w:b/>
          <w:bCs/>
          <w:sz w:val="28"/>
          <w:szCs w:val="28"/>
        </w:rPr>
      </w:pPr>
    </w:p>
    <w:p w14:paraId="50F2178E" w14:textId="77777777" w:rsidR="00357605" w:rsidRDefault="00357605">
      <w:pPr>
        <w:pStyle w:val="BodyText"/>
        <w:spacing w:before="4"/>
        <w:ind w:left="326"/>
        <w:rPr>
          <w:b/>
          <w:bCs/>
          <w:sz w:val="28"/>
          <w:szCs w:val="28"/>
        </w:rPr>
      </w:pPr>
    </w:p>
    <w:p w14:paraId="727E8F14" w14:textId="77777777" w:rsidR="00357605" w:rsidRDefault="00357605">
      <w:pPr>
        <w:pStyle w:val="BodyText"/>
        <w:spacing w:before="4"/>
        <w:ind w:left="326"/>
        <w:rPr>
          <w:b/>
          <w:bCs/>
          <w:sz w:val="28"/>
          <w:szCs w:val="28"/>
        </w:rPr>
      </w:pPr>
    </w:p>
    <w:p w14:paraId="7C43F310" w14:textId="77777777" w:rsidR="00357605" w:rsidRDefault="00357605">
      <w:pPr>
        <w:pStyle w:val="BodyText"/>
        <w:spacing w:before="4"/>
        <w:ind w:left="326"/>
        <w:rPr>
          <w:b/>
          <w:bCs/>
          <w:sz w:val="28"/>
          <w:szCs w:val="28"/>
        </w:rPr>
      </w:pPr>
    </w:p>
    <w:p w14:paraId="55D0B64E" w14:textId="77777777" w:rsidR="00357605" w:rsidRDefault="00357605">
      <w:pPr>
        <w:pStyle w:val="BodyText"/>
        <w:spacing w:before="4"/>
        <w:ind w:left="326"/>
        <w:rPr>
          <w:b/>
          <w:bCs/>
          <w:sz w:val="28"/>
          <w:szCs w:val="28"/>
        </w:rPr>
      </w:pPr>
    </w:p>
    <w:p w14:paraId="42EEB42A" w14:textId="77777777" w:rsidR="00357605" w:rsidRDefault="00357605">
      <w:pPr>
        <w:pStyle w:val="BodyText"/>
        <w:spacing w:before="4"/>
        <w:ind w:left="326"/>
        <w:rPr>
          <w:b/>
          <w:bCs/>
          <w:sz w:val="28"/>
          <w:szCs w:val="28"/>
        </w:rPr>
      </w:pPr>
    </w:p>
    <w:p w14:paraId="5A828353" w14:textId="77777777" w:rsidR="00357605" w:rsidRDefault="00357605">
      <w:pPr>
        <w:pStyle w:val="BodyText"/>
        <w:spacing w:before="4"/>
        <w:ind w:left="326"/>
        <w:rPr>
          <w:b/>
          <w:bCs/>
          <w:sz w:val="28"/>
          <w:szCs w:val="28"/>
        </w:rPr>
      </w:pPr>
    </w:p>
    <w:p w14:paraId="5BF4FFB6" w14:textId="77777777" w:rsidR="00357605" w:rsidRDefault="00357605">
      <w:pPr>
        <w:pStyle w:val="BodyText"/>
        <w:spacing w:before="4"/>
        <w:ind w:left="326"/>
        <w:rPr>
          <w:b/>
          <w:bCs/>
          <w:sz w:val="28"/>
          <w:szCs w:val="28"/>
        </w:rPr>
      </w:pPr>
    </w:p>
    <w:p w14:paraId="6102CCEC" w14:textId="77777777" w:rsidR="00357605" w:rsidRDefault="00357605">
      <w:pPr>
        <w:pStyle w:val="BodyText"/>
        <w:spacing w:before="4"/>
        <w:ind w:left="326"/>
        <w:rPr>
          <w:b/>
          <w:bCs/>
          <w:sz w:val="28"/>
          <w:szCs w:val="28"/>
        </w:rPr>
      </w:pPr>
    </w:p>
    <w:p w14:paraId="437C517A" w14:textId="77777777" w:rsidR="00357605" w:rsidRDefault="00357605">
      <w:pPr>
        <w:pStyle w:val="BodyText"/>
        <w:spacing w:before="4"/>
        <w:ind w:left="326"/>
        <w:rPr>
          <w:b/>
          <w:bCs/>
          <w:sz w:val="28"/>
          <w:szCs w:val="28"/>
        </w:rPr>
      </w:pPr>
    </w:p>
    <w:p w14:paraId="134E83B3" w14:textId="77777777" w:rsidR="00357605" w:rsidRDefault="00357605">
      <w:pPr>
        <w:pStyle w:val="BodyText"/>
        <w:spacing w:before="4"/>
        <w:ind w:left="326"/>
        <w:rPr>
          <w:b/>
          <w:bCs/>
          <w:sz w:val="28"/>
          <w:szCs w:val="28"/>
        </w:rPr>
      </w:pPr>
    </w:p>
    <w:p w14:paraId="461F1D5A" w14:textId="77777777" w:rsidR="00357605" w:rsidRDefault="00357605">
      <w:pPr>
        <w:pStyle w:val="BodyText"/>
        <w:spacing w:before="4"/>
        <w:ind w:left="326"/>
        <w:rPr>
          <w:b/>
          <w:bCs/>
          <w:sz w:val="28"/>
          <w:szCs w:val="28"/>
        </w:rPr>
      </w:pPr>
    </w:p>
    <w:p w14:paraId="32B5EFCB" w14:textId="77777777" w:rsidR="00357605" w:rsidRDefault="00357605">
      <w:pPr>
        <w:pStyle w:val="BodyText"/>
        <w:spacing w:before="4"/>
        <w:ind w:left="326"/>
        <w:rPr>
          <w:b/>
          <w:bCs/>
          <w:sz w:val="28"/>
          <w:szCs w:val="28"/>
        </w:rPr>
      </w:pPr>
    </w:p>
    <w:p w14:paraId="08BD2062" w14:textId="77777777" w:rsidR="00357605" w:rsidRDefault="00357605">
      <w:pPr>
        <w:pStyle w:val="BodyText"/>
        <w:spacing w:before="4"/>
        <w:ind w:left="326"/>
        <w:rPr>
          <w:b/>
          <w:bCs/>
          <w:sz w:val="28"/>
          <w:szCs w:val="28"/>
        </w:rPr>
      </w:pPr>
    </w:p>
    <w:p w14:paraId="5A8FF6B6" w14:textId="0F999D49" w:rsidR="00357605" w:rsidRDefault="00357605">
      <w:pPr>
        <w:pStyle w:val="BodyText"/>
        <w:spacing w:before="4"/>
        <w:ind w:left="326"/>
        <w:rPr>
          <w:b/>
          <w:bCs/>
          <w:sz w:val="28"/>
          <w:szCs w:val="28"/>
        </w:rPr>
      </w:pPr>
    </w:p>
    <w:p w14:paraId="1333B910" w14:textId="424F4F7D" w:rsidR="00C973E5" w:rsidRDefault="00C973E5">
      <w:pPr>
        <w:pStyle w:val="BodyText"/>
        <w:spacing w:before="4"/>
        <w:ind w:left="326"/>
        <w:rPr>
          <w:b/>
          <w:bCs/>
          <w:sz w:val="28"/>
          <w:szCs w:val="28"/>
        </w:rPr>
      </w:pPr>
    </w:p>
    <w:p w14:paraId="77A93C7B" w14:textId="3282453A" w:rsidR="00C973E5" w:rsidRDefault="00C973E5">
      <w:pPr>
        <w:pStyle w:val="BodyText"/>
        <w:spacing w:before="4"/>
        <w:ind w:left="326"/>
        <w:rPr>
          <w:b/>
          <w:bCs/>
          <w:sz w:val="28"/>
          <w:szCs w:val="28"/>
        </w:rPr>
      </w:pPr>
    </w:p>
    <w:p w14:paraId="4AA6965D" w14:textId="73E354E2" w:rsidR="00C973E5" w:rsidRDefault="00C973E5">
      <w:pPr>
        <w:pStyle w:val="BodyText"/>
        <w:spacing w:before="4"/>
        <w:ind w:left="326"/>
        <w:rPr>
          <w:b/>
          <w:bCs/>
          <w:sz w:val="28"/>
          <w:szCs w:val="28"/>
        </w:rPr>
      </w:pPr>
    </w:p>
    <w:p w14:paraId="733C5FE7" w14:textId="77777777" w:rsidR="00C973E5" w:rsidRDefault="00C973E5">
      <w:pPr>
        <w:pStyle w:val="BodyText"/>
        <w:spacing w:before="4"/>
        <w:ind w:left="326"/>
        <w:rPr>
          <w:b/>
          <w:bCs/>
          <w:sz w:val="28"/>
          <w:szCs w:val="28"/>
        </w:rPr>
      </w:pPr>
    </w:p>
    <w:p w14:paraId="7C1AEB5E" w14:textId="77777777" w:rsidR="000531AF" w:rsidRDefault="000531AF">
      <w:pPr>
        <w:pStyle w:val="BodyText"/>
        <w:spacing w:before="4"/>
        <w:ind w:left="326"/>
        <w:rPr>
          <w:b/>
          <w:bCs/>
          <w:sz w:val="28"/>
          <w:szCs w:val="28"/>
        </w:rPr>
      </w:pPr>
    </w:p>
    <w:p w14:paraId="5FF89D46" w14:textId="77777777" w:rsidR="00357605" w:rsidRDefault="001D1D91">
      <w:pPr>
        <w:pStyle w:val="Heading2"/>
        <w:numPr>
          <w:ilvl w:val="6"/>
          <w:numId w:val="15"/>
        </w:numPr>
        <w:tabs>
          <w:tab w:val="left" w:pos="3119"/>
        </w:tabs>
        <w:spacing w:before="85"/>
        <w:jc w:val="left"/>
        <w:rPr>
          <w:sz w:val="28"/>
        </w:rPr>
      </w:pPr>
      <w:r>
        <w:rPr>
          <w:spacing w:val="-2"/>
        </w:rPr>
        <w:lastRenderedPageBreak/>
        <w:t>CONCLUSION</w:t>
      </w:r>
      <w:r>
        <w:rPr>
          <w:spacing w:val="-15"/>
        </w:rPr>
        <w:t xml:space="preserve"> </w:t>
      </w:r>
      <w:r>
        <w:rPr>
          <w:spacing w:val="-2"/>
        </w:rPr>
        <w:t>&amp;</w:t>
      </w:r>
      <w:r>
        <w:rPr>
          <w:spacing w:val="-12"/>
        </w:rPr>
        <w:t xml:space="preserve"> </w:t>
      </w:r>
      <w:r>
        <w:rPr>
          <w:spacing w:val="-2"/>
        </w:rPr>
        <w:t>FUTURESCOPE</w:t>
      </w:r>
    </w:p>
    <w:p w14:paraId="5FB67B9E" w14:textId="77777777" w:rsidR="00357605" w:rsidRDefault="00357605">
      <w:pPr>
        <w:rPr>
          <w:spacing w:val="-2"/>
        </w:rPr>
      </w:pPr>
    </w:p>
    <w:p w14:paraId="76B13988" w14:textId="77777777" w:rsidR="00357605" w:rsidRDefault="00357605">
      <w:pPr>
        <w:rPr>
          <w:spacing w:val="-2"/>
        </w:rPr>
      </w:pPr>
    </w:p>
    <w:p w14:paraId="07F90E25" w14:textId="77777777" w:rsidR="00357605" w:rsidRDefault="00357605">
      <w:pPr>
        <w:rPr>
          <w:spacing w:val="-2"/>
        </w:rPr>
      </w:pPr>
    </w:p>
    <w:p w14:paraId="3B6D7B75" w14:textId="77777777" w:rsidR="00357605" w:rsidRDefault="00357605">
      <w:pPr>
        <w:rPr>
          <w:spacing w:val="-2"/>
        </w:rPr>
      </w:pPr>
    </w:p>
    <w:p w14:paraId="7225F9AA" w14:textId="77777777" w:rsidR="00357605" w:rsidRDefault="001D1D91" w:rsidP="000531AF">
      <w:pPr>
        <w:pStyle w:val="Heading3"/>
        <w:numPr>
          <w:ilvl w:val="1"/>
          <w:numId w:val="16"/>
        </w:numPr>
        <w:tabs>
          <w:tab w:val="left" w:pos="769"/>
        </w:tabs>
        <w:ind w:hanging="426"/>
        <w:jc w:val="left"/>
        <w:rPr>
          <w:b/>
          <w:bCs/>
        </w:rPr>
      </w:pPr>
      <w:r>
        <w:rPr>
          <w:b/>
          <w:bCs/>
          <w:spacing w:val="-1"/>
        </w:rPr>
        <w:t>PROJECT</w:t>
      </w:r>
      <w:r>
        <w:rPr>
          <w:b/>
          <w:bCs/>
          <w:spacing w:val="-27"/>
        </w:rPr>
        <w:t xml:space="preserve"> </w:t>
      </w:r>
      <w:r>
        <w:rPr>
          <w:b/>
          <w:bCs/>
        </w:rPr>
        <w:t>CONCLUSION</w:t>
      </w:r>
    </w:p>
    <w:p w14:paraId="35E7D782" w14:textId="77777777" w:rsidR="00357605" w:rsidRDefault="00357605">
      <w:pPr>
        <w:rPr>
          <w:b/>
          <w:bCs/>
        </w:rPr>
      </w:pPr>
    </w:p>
    <w:p w14:paraId="1A436DAC" w14:textId="77777777" w:rsidR="00357605" w:rsidRDefault="00357605">
      <w:pPr>
        <w:rPr>
          <w:sz w:val="24"/>
          <w:szCs w:val="24"/>
        </w:rPr>
      </w:pPr>
    </w:p>
    <w:p w14:paraId="6765DAB8" w14:textId="1B0B14BF" w:rsidR="00357605" w:rsidRDefault="001D1D91" w:rsidP="00B51B22">
      <w:pPr>
        <w:spacing w:line="360" w:lineRule="auto"/>
        <w:ind w:left="360" w:right="419" w:hangingChars="150" w:hanging="360"/>
        <w:jc w:val="both"/>
        <w:rPr>
          <w:sz w:val="24"/>
          <w:szCs w:val="24"/>
        </w:rPr>
      </w:pPr>
      <w:r>
        <w:rPr>
          <w:sz w:val="24"/>
          <w:szCs w:val="24"/>
        </w:rPr>
        <w:t xml:space="preserve">     </w:t>
      </w:r>
      <w:r w:rsidR="000531AF">
        <w:rPr>
          <w:sz w:val="24"/>
          <w:szCs w:val="24"/>
        </w:rPr>
        <w:tab/>
      </w:r>
      <w:r w:rsidR="000531AF">
        <w:rPr>
          <w:sz w:val="24"/>
          <w:szCs w:val="24"/>
        </w:rPr>
        <w:tab/>
      </w:r>
      <w:r>
        <w:rPr>
          <w:sz w:val="24"/>
          <w:szCs w:val="24"/>
        </w:rPr>
        <w:t>Car(e)</w:t>
      </w:r>
      <w:proofErr w:type="spellStart"/>
      <w:r>
        <w:rPr>
          <w:sz w:val="24"/>
          <w:szCs w:val="24"/>
        </w:rPr>
        <w:t>Takr</w:t>
      </w:r>
      <w:proofErr w:type="spellEnd"/>
      <w:r>
        <w:rPr>
          <w:sz w:val="24"/>
          <w:szCs w:val="24"/>
        </w:rPr>
        <w:t xml:space="preserve"> is the android application which helps the </w:t>
      </w:r>
      <w:proofErr w:type="gramStart"/>
      <w:r>
        <w:rPr>
          <w:sz w:val="24"/>
          <w:szCs w:val="24"/>
        </w:rPr>
        <w:t>users</w:t>
      </w:r>
      <w:r w:rsidR="000531AF">
        <w:rPr>
          <w:sz w:val="24"/>
          <w:szCs w:val="24"/>
        </w:rPr>
        <w:t xml:space="preserve"> </w:t>
      </w:r>
      <w:r>
        <w:rPr>
          <w:sz w:val="24"/>
          <w:szCs w:val="24"/>
        </w:rPr>
        <w:t xml:space="preserve"> to</w:t>
      </w:r>
      <w:proofErr w:type="gramEnd"/>
      <w:r>
        <w:rPr>
          <w:sz w:val="24"/>
          <w:szCs w:val="24"/>
        </w:rPr>
        <w:t xml:space="preserve"> connect </w:t>
      </w:r>
      <w:r w:rsidR="000531AF">
        <w:rPr>
          <w:sz w:val="24"/>
          <w:szCs w:val="24"/>
        </w:rPr>
        <w:t xml:space="preserve"> </w:t>
      </w:r>
      <w:r>
        <w:rPr>
          <w:sz w:val="24"/>
          <w:szCs w:val="24"/>
        </w:rPr>
        <w:t xml:space="preserve">with their </w:t>
      </w:r>
      <w:r w:rsidR="000531AF">
        <w:rPr>
          <w:sz w:val="24"/>
          <w:szCs w:val="24"/>
        </w:rPr>
        <w:t xml:space="preserve"> </w:t>
      </w:r>
      <w:r>
        <w:rPr>
          <w:sz w:val="24"/>
          <w:szCs w:val="24"/>
        </w:rPr>
        <w:t>nearest mechanics</w:t>
      </w:r>
      <w:r w:rsidR="000531AF">
        <w:rPr>
          <w:sz w:val="24"/>
          <w:szCs w:val="24"/>
        </w:rPr>
        <w:t xml:space="preserve"> </w:t>
      </w:r>
      <w:r>
        <w:rPr>
          <w:sz w:val="24"/>
          <w:szCs w:val="24"/>
        </w:rPr>
        <w:t>depending upon their vehicle issues and also allows them to choose the payment method to the mechanic</w:t>
      </w:r>
    </w:p>
    <w:p w14:paraId="4984AD72" w14:textId="15636853" w:rsidR="00357605" w:rsidRDefault="001D1D91" w:rsidP="00B51B22">
      <w:pPr>
        <w:spacing w:line="360" w:lineRule="auto"/>
        <w:ind w:leftChars="109" w:left="240" w:right="419"/>
        <w:jc w:val="both"/>
        <w:rPr>
          <w:sz w:val="24"/>
          <w:szCs w:val="24"/>
        </w:rPr>
      </w:pPr>
      <w:r>
        <w:rPr>
          <w:sz w:val="24"/>
          <w:szCs w:val="24"/>
        </w:rPr>
        <w:t xml:space="preserve">It can be either online payment or the payment upon servicing. Users can select </w:t>
      </w:r>
      <w:proofErr w:type="gramStart"/>
      <w:r>
        <w:rPr>
          <w:sz w:val="24"/>
          <w:szCs w:val="24"/>
        </w:rPr>
        <w:t xml:space="preserve">the </w:t>
      </w:r>
      <w:r w:rsidR="000531AF">
        <w:rPr>
          <w:sz w:val="24"/>
          <w:szCs w:val="24"/>
        </w:rPr>
        <w:t xml:space="preserve"> </w:t>
      </w:r>
      <w:r>
        <w:rPr>
          <w:sz w:val="24"/>
          <w:szCs w:val="24"/>
        </w:rPr>
        <w:t>mechanics</w:t>
      </w:r>
      <w:proofErr w:type="gramEnd"/>
      <w:r w:rsidR="000531AF">
        <w:rPr>
          <w:sz w:val="24"/>
          <w:szCs w:val="24"/>
        </w:rPr>
        <w:t xml:space="preserve"> </w:t>
      </w:r>
      <w:r>
        <w:rPr>
          <w:sz w:val="24"/>
          <w:szCs w:val="24"/>
        </w:rPr>
        <w:t xml:space="preserve"> depending upon their ratings. </w:t>
      </w:r>
      <w:r w:rsidR="00FE77F4">
        <w:rPr>
          <w:sz w:val="24"/>
          <w:szCs w:val="24"/>
        </w:rPr>
        <w:t xml:space="preserve"> </w:t>
      </w:r>
      <w:r>
        <w:rPr>
          <w:sz w:val="24"/>
          <w:szCs w:val="24"/>
        </w:rPr>
        <w:t>Car(e)</w:t>
      </w:r>
      <w:proofErr w:type="spellStart"/>
      <w:proofErr w:type="gramStart"/>
      <w:r>
        <w:rPr>
          <w:sz w:val="24"/>
          <w:szCs w:val="24"/>
        </w:rPr>
        <w:t>Takr</w:t>
      </w:r>
      <w:proofErr w:type="spellEnd"/>
      <w:r>
        <w:rPr>
          <w:sz w:val="24"/>
          <w:szCs w:val="24"/>
        </w:rPr>
        <w:t xml:space="preserve"> </w:t>
      </w:r>
      <w:r w:rsidR="00FE77F4">
        <w:rPr>
          <w:sz w:val="24"/>
          <w:szCs w:val="24"/>
        </w:rPr>
        <w:t xml:space="preserve"> </w:t>
      </w:r>
      <w:r>
        <w:rPr>
          <w:sz w:val="24"/>
          <w:szCs w:val="24"/>
        </w:rPr>
        <w:t>also</w:t>
      </w:r>
      <w:proofErr w:type="gramEnd"/>
      <w:r>
        <w:rPr>
          <w:sz w:val="24"/>
          <w:szCs w:val="24"/>
        </w:rPr>
        <w:t xml:space="preserve"> helps the users</w:t>
      </w:r>
      <w:r w:rsidR="000531AF">
        <w:rPr>
          <w:sz w:val="24"/>
          <w:szCs w:val="24"/>
        </w:rPr>
        <w:t xml:space="preserve">  </w:t>
      </w:r>
      <w:r>
        <w:rPr>
          <w:sz w:val="24"/>
          <w:szCs w:val="24"/>
        </w:rPr>
        <w:t xml:space="preserve"> in</w:t>
      </w:r>
      <w:r w:rsidR="000531AF">
        <w:rPr>
          <w:sz w:val="24"/>
          <w:szCs w:val="24"/>
        </w:rPr>
        <w:t xml:space="preserve">  </w:t>
      </w:r>
      <w:r>
        <w:rPr>
          <w:sz w:val="24"/>
          <w:szCs w:val="24"/>
        </w:rPr>
        <w:t xml:space="preserve"> identifying </w:t>
      </w:r>
      <w:r w:rsidR="000531AF">
        <w:rPr>
          <w:sz w:val="24"/>
          <w:szCs w:val="24"/>
        </w:rPr>
        <w:t xml:space="preserve">  </w:t>
      </w:r>
      <w:r>
        <w:rPr>
          <w:sz w:val="24"/>
          <w:szCs w:val="24"/>
        </w:rPr>
        <w:t xml:space="preserve">their vehicle </w:t>
      </w:r>
      <w:r w:rsidR="000531AF">
        <w:rPr>
          <w:sz w:val="24"/>
          <w:szCs w:val="24"/>
        </w:rPr>
        <w:t xml:space="preserve"> </w:t>
      </w:r>
      <w:r>
        <w:rPr>
          <w:sz w:val="24"/>
          <w:szCs w:val="24"/>
        </w:rPr>
        <w:t xml:space="preserve">problems if </w:t>
      </w:r>
      <w:r w:rsidR="000531AF">
        <w:rPr>
          <w:sz w:val="24"/>
          <w:szCs w:val="24"/>
        </w:rPr>
        <w:t xml:space="preserve">  </w:t>
      </w:r>
      <w:r>
        <w:rPr>
          <w:sz w:val="24"/>
          <w:szCs w:val="24"/>
        </w:rPr>
        <w:t xml:space="preserve">they </w:t>
      </w:r>
      <w:r w:rsidR="000531AF">
        <w:rPr>
          <w:sz w:val="24"/>
          <w:szCs w:val="24"/>
        </w:rPr>
        <w:t xml:space="preserve">  </w:t>
      </w:r>
      <w:r>
        <w:rPr>
          <w:sz w:val="24"/>
          <w:szCs w:val="24"/>
        </w:rPr>
        <w:t>are unfamiliar with it.</w:t>
      </w:r>
    </w:p>
    <w:p w14:paraId="01FEB7C6" w14:textId="77777777" w:rsidR="00357605" w:rsidRDefault="00357605" w:rsidP="00B51B22">
      <w:pPr>
        <w:spacing w:line="360" w:lineRule="auto"/>
        <w:ind w:right="419"/>
        <w:jc w:val="both"/>
        <w:rPr>
          <w:sz w:val="24"/>
          <w:szCs w:val="24"/>
        </w:rPr>
      </w:pPr>
    </w:p>
    <w:p w14:paraId="23DCD3BD" w14:textId="71232D02" w:rsidR="00357605" w:rsidRDefault="001D1D91" w:rsidP="00B51B22">
      <w:pPr>
        <w:spacing w:line="360" w:lineRule="auto"/>
        <w:ind w:leftChars="109" w:left="240" w:right="419" w:firstLineChars="277" w:firstLine="665"/>
        <w:jc w:val="both"/>
        <w:rPr>
          <w:sz w:val="24"/>
          <w:szCs w:val="24"/>
        </w:rPr>
      </w:pPr>
      <w:r>
        <w:rPr>
          <w:sz w:val="24"/>
          <w:szCs w:val="24"/>
        </w:rPr>
        <w:t>Consider a situation where a user’s car somehow ends up breaking down in the middle of nowhere! The user might try fixing the issue himself or even call the service center but still, this would take up a lot of time</w:t>
      </w:r>
      <w:proofErr w:type="gramStart"/>
      <w:r>
        <w:rPr>
          <w:sz w:val="24"/>
          <w:szCs w:val="24"/>
        </w:rPr>
        <w:t xml:space="preserve">! </w:t>
      </w:r>
      <w:r w:rsidR="00FE77F4">
        <w:rPr>
          <w:sz w:val="24"/>
          <w:szCs w:val="24"/>
        </w:rPr>
        <w:t xml:space="preserve"> .</w:t>
      </w:r>
      <w:proofErr w:type="gramEnd"/>
      <w:r w:rsidR="00FE77F4">
        <w:rPr>
          <w:sz w:val="24"/>
          <w:szCs w:val="24"/>
        </w:rPr>
        <w:t xml:space="preserve"> </w:t>
      </w:r>
      <w:r>
        <w:rPr>
          <w:sz w:val="24"/>
          <w:szCs w:val="24"/>
        </w:rPr>
        <w:t>Car</w:t>
      </w:r>
      <w:r w:rsidR="00FE77F4">
        <w:rPr>
          <w:sz w:val="24"/>
          <w:szCs w:val="24"/>
        </w:rPr>
        <w:t xml:space="preserve"> </w:t>
      </w:r>
      <w:r>
        <w:rPr>
          <w:sz w:val="24"/>
          <w:szCs w:val="24"/>
        </w:rPr>
        <w:t>(e)</w:t>
      </w:r>
      <w:r w:rsidR="00FE77F4">
        <w:rPr>
          <w:sz w:val="24"/>
          <w:szCs w:val="24"/>
        </w:rPr>
        <w:t xml:space="preserve"> </w:t>
      </w:r>
      <w:proofErr w:type="spellStart"/>
      <w:r>
        <w:rPr>
          <w:sz w:val="24"/>
          <w:szCs w:val="24"/>
        </w:rPr>
        <w:t>Takr</w:t>
      </w:r>
      <w:proofErr w:type="spellEnd"/>
      <w:r>
        <w:rPr>
          <w:sz w:val="24"/>
          <w:szCs w:val="24"/>
        </w:rPr>
        <w:t xml:space="preserve"> aids </w:t>
      </w:r>
      <w:proofErr w:type="gramStart"/>
      <w:r>
        <w:rPr>
          <w:sz w:val="24"/>
          <w:szCs w:val="24"/>
        </w:rPr>
        <w:t>people</w:t>
      </w:r>
      <w:r w:rsidR="00FE77F4">
        <w:rPr>
          <w:sz w:val="24"/>
          <w:szCs w:val="24"/>
        </w:rPr>
        <w:t xml:space="preserve"> </w:t>
      </w:r>
      <w:r>
        <w:rPr>
          <w:sz w:val="24"/>
          <w:szCs w:val="24"/>
        </w:rPr>
        <w:t xml:space="preserve"> in</w:t>
      </w:r>
      <w:proofErr w:type="gramEnd"/>
      <w:r>
        <w:rPr>
          <w:sz w:val="24"/>
          <w:szCs w:val="24"/>
        </w:rPr>
        <w:t xml:space="preserve"> </w:t>
      </w:r>
      <w:r w:rsidR="00FE77F4">
        <w:rPr>
          <w:sz w:val="24"/>
          <w:szCs w:val="24"/>
        </w:rPr>
        <w:t xml:space="preserve"> </w:t>
      </w:r>
      <w:r>
        <w:rPr>
          <w:sz w:val="24"/>
          <w:szCs w:val="24"/>
        </w:rPr>
        <w:t xml:space="preserve">such a situation by </w:t>
      </w:r>
      <w:r w:rsidR="00FE77F4">
        <w:rPr>
          <w:sz w:val="24"/>
          <w:szCs w:val="24"/>
        </w:rPr>
        <w:t xml:space="preserve"> </w:t>
      </w:r>
      <w:r>
        <w:rPr>
          <w:sz w:val="24"/>
          <w:szCs w:val="24"/>
        </w:rPr>
        <w:t>looking</w:t>
      </w:r>
      <w:r w:rsidR="00FE77F4">
        <w:rPr>
          <w:sz w:val="24"/>
          <w:szCs w:val="24"/>
        </w:rPr>
        <w:t xml:space="preserve"> </w:t>
      </w:r>
      <w:r>
        <w:rPr>
          <w:sz w:val="24"/>
          <w:szCs w:val="24"/>
        </w:rPr>
        <w:t xml:space="preserve"> for </w:t>
      </w:r>
      <w:r w:rsidR="00FE77F4">
        <w:rPr>
          <w:sz w:val="24"/>
          <w:szCs w:val="24"/>
        </w:rPr>
        <w:t xml:space="preserve"> </w:t>
      </w:r>
      <w:r>
        <w:rPr>
          <w:sz w:val="24"/>
          <w:szCs w:val="24"/>
        </w:rPr>
        <w:t xml:space="preserve">mechanics </w:t>
      </w:r>
      <w:r w:rsidR="00FE77F4">
        <w:rPr>
          <w:sz w:val="24"/>
          <w:szCs w:val="24"/>
        </w:rPr>
        <w:t xml:space="preserve"> </w:t>
      </w:r>
      <w:r>
        <w:rPr>
          <w:sz w:val="24"/>
          <w:szCs w:val="24"/>
        </w:rPr>
        <w:t>in</w:t>
      </w:r>
      <w:r w:rsidR="00FE77F4">
        <w:rPr>
          <w:sz w:val="24"/>
          <w:szCs w:val="24"/>
        </w:rPr>
        <w:t xml:space="preserve"> </w:t>
      </w:r>
      <w:r>
        <w:rPr>
          <w:sz w:val="24"/>
          <w:szCs w:val="24"/>
        </w:rPr>
        <w:t xml:space="preserve"> local </w:t>
      </w:r>
      <w:r w:rsidR="00FE77F4">
        <w:rPr>
          <w:sz w:val="24"/>
          <w:szCs w:val="24"/>
        </w:rPr>
        <w:t xml:space="preserve">  </w:t>
      </w:r>
      <w:r>
        <w:rPr>
          <w:sz w:val="24"/>
          <w:szCs w:val="24"/>
        </w:rPr>
        <w:t xml:space="preserve">garages </w:t>
      </w:r>
      <w:r w:rsidR="00FE77F4">
        <w:rPr>
          <w:sz w:val="24"/>
          <w:szCs w:val="24"/>
        </w:rPr>
        <w:t xml:space="preserve"> </w:t>
      </w:r>
      <w:r>
        <w:rPr>
          <w:sz w:val="24"/>
          <w:szCs w:val="24"/>
        </w:rPr>
        <w:t>and assigning a mechanic to the user. The mechanic would know the issue before</w:t>
      </w:r>
      <w:r w:rsidR="00FE77F4">
        <w:rPr>
          <w:sz w:val="24"/>
          <w:szCs w:val="24"/>
        </w:rPr>
        <w:t xml:space="preserve"> </w:t>
      </w:r>
      <w:proofErr w:type="gramStart"/>
      <w:r>
        <w:rPr>
          <w:sz w:val="24"/>
          <w:szCs w:val="24"/>
        </w:rPr>
        <w:t>hand</w:t>
      </w:r>
      <w:r w:rsidR="00FE77F4">
        <w:rPr>
          <w:sz w:val="24"/>
          <w:szCs w:val="24"/>
        </w:rPr>
        <w:t xml:space="preserve"> </w:t>
      </w:r>
      <w:r>
        <w:rPr>
          <w:sz w:val="24"/>
          <w:szCs w:val="24"/>
        </w:rPr>
        <w:t xml:space="preserve"> and</w:t>
      </w:r>
      <w:proofErr w:type="gramEnd"/>
      <w:r>
        <w:rPr>
          <w:sz w:val="24"/>
          <w:szCs w:val="24"/>
        </w:rPr>
        <w:t xml:space="preserve"> </w:t>
      </w:r>
      <w:r w:rsidR="00FE77F4">
        <w:rPr>
          <w:sz w:val="24"/>
          <w:szCs w:val="24"/>
        </w:rPr>
        <w:t xml:space="preserve"> </w:t>
      </w:r>
      <w:r>
        <w:rPr>
          <w:sz w:val="24"/>
          <w:szCs w:val="24"/>
        </w:rPr>
        <w:t xml:space="preserve">that </w:t>
      </w:r>
      <w:r w:rsidR="00FE77F4">
        <w:rPr>
          <w:sz w:val="24"/>
          <w:szCs w:val="24"/>
        </w:rPr>
        <w:t xml:space="preserve"> </w:t>
      </w:r>
      <w:r>
        <w:rPr>
          <w:sz w:val="24"/>
          <w:szCs w:val="24"/>
        </w:rPr>
        <w:t>will increase the chance of the issue getting resolved on spot.</w:t>
      </w:r>
    </w:p>
    <w:p w14:paraId="69B3C4F7" w14:textId="77777777" w:rsidR="00357605" w:rsidRDefault="00357605">
      <w:pPr>
        <w:spacing w:line="360" w:lineRule="auto"/>
        <w:rPr>
          <w:spacing w:val="-2"/>
        </w:rPr>
      </w:pPr>
    </w:p>
    <w:p w14:paraId="30981744" w14:textId="77777777" w:rsidR="00357605" w:rsidRDefault="00357605">
      <w:pPr>
        <w:pStyle w:val="BodyText"/>
        <w:spacing w:before="4" w:line="360" w:lineRule="auto"/>
        <w:ind w:left="326"/>
        <w:rPr>
          <w:b/>
          <w:bCs/>
          <w:sz w:val="28"/>
          <w:szCs w:val="28"/>
        </w:rPr>
      </w:pPr>
    </w:p>
    <w:p w14:paraId="55C155E2" w14:textId="77777777" w:rsidR="00357605" w:rsidRDefault="001D1D91">
      <w:pPr>
        <w:pStyle w:val="Heading3"/>
        <w:numPr>
          <w:ilvl w:val="1"/>
          <w:numId w:val="16"/>
        </w:numPr>
        <w:tabs>
          <w:tab w:val="left" w:pos="769"/>
        </w:tabs>
        <w:ind w:hanging="426"/>
        <w:rPr>
          <w:b/>
          <w:bCs/>
        </w:rPr>
      </w:pPr>
      <w:r>
        <w:rPr>
          <w:b/>
          <w:bCs/>
        </w:rPr>
        <w:t>FUTURE</w:t>
      </w:r>
      <w:r>
        <w:rPr>
          <w:b/>
          <w:bCs/>
          <w:spacing w:val="-14"/>
        </w:rPr>
        <w:t xml:space="preserve"> </w:t>
      </w:r>
      <w:r>
        <w:rPr>
          <w:b/>
          <w:bCs/>
        </w:rPr>
        <w:t>SCOPE</w:t>
      </w:r>
    </w:p>
    <w:p w14:paraId="75089232" w14:textId="77777777" w:rsidR="00357605" w:rsidRDefault="00357605">
      <w:pPr>
        <w:pStyle w:val="BodyText"/>
        <w:spacing w:before="4"/>
        <w:ind w:left="326"/>
        <w:rPr>
          <w:b/>
          <w:bCs/>
          <w:sz w:val="28"/>
          <w:szCs w:val="28"/>
        </w:rPr>
      </w:pPr>
    </w:p>
    <w:p w14:paraId="64DD72DC" w14:textId="77777777" w:rsidR="00357605" w:rsidRDefault="00357605">
      <w:pPr>
        <w:pStyle w:val="BodyText"/>
        <w:spacing w:before="4" w:line="360" w:lineRule="auto"/>
        <w:ind w:left="326"/>
        <w:rPr>
          <w:b/>
          <w:bCs/>
          <w:sz w:val="28"/>
          <w:szCs w:val="28"/>
        </w:rPr>
      </w:pPr>
    </w:p>
    <w:p w14:paraId="08A34E10" w14:textId="0CB6E906" w:rsidR="00357605" w:rsidRDefault="001D1D91" w:rsidP="00B51B22">
      <w:pPr>
        <w:spacing w:line="360" w:lineRule="auto"/>
        <w:ind w:left="142" w:right="419" w:firstLine="720"/>
        <w:jc w:val="both"/>
        <w:rPr>
          <w:sz w:val="24"/>
          <w:szCs w:val="24"/>
        </w:rPr>
      </w:pPr>
      <w:r>
        <w:rPr>
          <w:sz w:val="24"/>
          <w:szCs w:val="24"/>
        </w:rPr>
        <w:t xml:space="preserve">Proper Integration </w:t>
      </w:r>
      <w:proofErr w:type="gramStart"/>
      <w:r>
        <w:rPr>
          <w:sz w:val="24"/>
          <w:szCs w:val="24"/>
        </w:rPr>
        <w:t>Of  Payment</w:t>
      </w:r>
      <w:proofErr w:type="gramEnd"/>
      <w:r>
        <w:rPr>
          <w:sz w:val="24"/>
          <w:szCs w:val="24"/>
        </w:rPr>
        <w:t xml:space="preserve"> retrieval is not feasible without premium membership of the respective payment gateways. In future we can buy the premium membership of different payment gateways to</w:t>
      </w:r>
      <w:r w:rsidR="00FE77F4">
        <w:rPr>
          <w:sz w:val="24"/>
          <w:szCs w:val="24"/>
        </w:rPr>
        <w:t xml:space="preserve"> p</w:t>
      </w:r>
      <w:r>
        <w:rPr>
          <w:sz w:val="24"/>
          <w:szCs w:val="24"/>
        </w:rPr>
        <w:t>roperly integrate the payment option in our Android application</w:t>
      </w:r>
      <w:r w:rsidR="00FE77F4">
        <w:rPr>
          <w:sz w:val="24"/>
          <w:szCs w:val="24"/>
        </w:rPr>
        <w:t>.</w:t>
      </w:r>
    </w:p>
    <w:p w14:paraId="377D028A" w14:textId="159B6654" w:rsidR="00357605" w:rsidRDefault="001D1D91" w:rsidP="00B51B22">
      <w:pPr>
        <w:spacing w:line="360" w:lineRule="auto"/>
        <w:ind w:left="142" w:right="419"/>
        <w:jc w:val="both"/>
        <w:rPr>
          <w:sz w:val="24"/>
          <w:szCs w:val="24"/>
        </w:rPr>
      </w:pPr>
      <w:r>
        <w:rPr>
          <w:sz w:val="24"/>
          <w:szCs w:val="24"/>
        </w:rPr>
        <w:t xml:space="preserve">Integration of Google Maps API also requires a Google Cloud Platform Blaze account requiring </w:t>
      </w:r>
      <w:r w:rsidR="00FE77F4">
        <w:rPr>
          <w:sz w:val="24"/>
          <w:szCs w:val="24"/>
        </w:rPr>
        <w:t xml:space="preserve">                    </w:t>
      </w:r>
      <w:r>
        <w:rPr>
          <w:sz w:val="24"/>
          <w:szCs w:val="24"/>
        </w:rPr>
        <w:t>payment.</w:t>
      </w:r>
    </w:p>
    <w:p w14:paraId="51D739E1" w14:textId="77777777" w:rsidR="00357605" w:rsidRDefault="001D1D91" w:rsidP="00B51B22">
      <w:pPr>
        <w:spacing w:line="360" w:lineRule="auto"/>
        <w:ind w:left="142" w:right="419"/>
        <w:jc w:val="both"/>
        <w:rPr>
          <w:sz w:val="24"/>
          <w:szCs w:val="24"/>
        </w:rPr>
      </w:pPr>
      <w:r>
        <w:rPr>
          <w:sz w:val="24"/>
          <w:szCs w:val="24"/>
        </w:rPr>
        <w:t xml:space="preserve">We can buy the Google Cloud Platform Blaze account to enhance our </w:t>
      </w:r>
      <w:proofErr w:type="spellStart"/>
      <w:r>
        <w:rPr>
          <w:sz w:val="24"/>
          <w:szCs w:val="24"/>
        </w:rPr>
        <w:t>App.After</w:t>
      </w:r>
      <w:proofErr w:type="spellEnd"/>
      <w:r>
        <w:rPr>
          <w:sz w:val="24"/>
          <w:szCs w:val="24"/>
        </w:rPr>
        <w:t xml:space="preserve"> these two things are done we can also upload this app on Google Play </w:t>
      </w:r>
      <w:proofErr w:type="gramStart"/>
      <w:r>
        <w:rPr>
          <w:sz w:val="24"/>
          <w:szCs w:val="24"/>
        </w:rPr>
        <w:t>Store .</w:t>
      </w:r>
      <w:proofErr w:type="gramEnd"/>
    </w:p>
    <w:p w14:paraId="48D44D19" w14:textId="77777777" w:rsidR="00357605" w:rsidRDefault="00357605">
      <w:pPr>
        <w:spacing w:line="360" w:lineRule="auto"/>
        <w:ind w:left="360"/>
        <w:rPr>
          <w:sz w:val="24"/>
          <w:szCs w:val="24"/>
        </w:rPr>
      </w:pPr>
    </w:p>
    <w:p w14:paraId="139E8230" w14:textId="77777777" w:rsidR="00357605" w:rsidRDefault="00357605">
      <w:pPr>
        <w:pStyle w:val="BodyText"/>
        <w:spacing w:before="4"/>
        <w:ind w:left="326"/>
        <w:rPr>
          <w:b/>
          <w:bCs/>
          <w:sz w:val="28"/>
          <w:szCs w:val="28"/>
        </w:rPr>
      </w:pPr>
    </w:p>
    <w:p w14:paraId="42F53791" w14:textId="77777777" w:rsidR="00357605" w:rsidRDefault="00357605">
      <w:pPr>
        <w:pStyle w:val="BodyText"/>
        <w:spacing w:before="4"/>
        <w:ind w:left="326"/>
        <w:rPr>
          <w:b/>
          <w:bCs/>
          <w:sz w:val="28"/>
          <w:szCs w:val="28"/>
        </w:rPr>
      </w:pPr>
    </w:p>
    <w:p w14:paraId="54617E21" w14:textId="77777777" w:rsidR="00357605" w:rsidRDefault="00357605">
      <w:pPr>
        <w:pStyle w:val="BodyText"/>
        <w:spacing w:before="4"/>
        <w:ind w:left="326"/>
        <w:rPr>
          <w:b/>
          <w:bCs/>
          <w:sz w:val="28"/>
          <w:szCs w:val="28"/>
        </w:rPr>
      </w:pPr>
    </w:p>
    <w:p w14:paraId="3B30AAA1" w14:textId="77777777" w:rsidR="00357605" w:rsidRDefault="00357605">
      <w:pPr>
        <w:pStyle w:val="BodyText"/>
        <w:spacing w:before="4"/>
        <w:ind w:left="326"/>
        <w:rPr>
          <w:b/>
          <w:bCs/>
          <w:sz w:val="28"/>
          <w:szCs w:val="28"/>
        </w:rPr>
      </w:pPr>
    </w:p>
    <w:p w14:paraId="550EB8E1" w14:textId="77777777" w:rsidR="00357605" w:rsidRDefault="00357605">
      <w:pPr>
        <w:pStyle w:val="BodyText"/>
        <w:spacing w:before="4"/>
        <w:ind w:left="326"/>
        <w:rPr>
          <w:b/>
          <w:bCs/>
          <w:sz w:val="28"/>
          <w:szCs w:val="28"/>
        </w:rPr>
      </w:pPr>
    </w:p>
    <w:p w14:paraId="30D77A23" w14:textId="77777777" w:rsidR="00357605" w:rsidRDefault="00357605">
      <w:pPr>
        <w:pStyle w:val="BodyText"/>
        <w:spacing w:before="4"/>
        <w:ind w:left="326"/>
        <w:rPr>
          <w:b/>
          <w:bCs/>
          <w:sz w:val="28"/>
          <w:szCs w:val="28"/>
        </w:rPr>
      </w:pPr>
    </w:p>
    <w:p w14:paraId="141E1FEB" w14:textId="74606F36" w:rsidR="00357605" w:rsidRPr="00C973E5" w:rsidRDefault="00C973E5" w:rsidP="00B51B22">
      <w:pPr>
        <w:pStyle w:val="BodyText"/>
        <w:spacing w:before="4"/>
      </w:pPr>
      <w:r>
        <w:t>CMRTC                                                                                                                                                  26</w:t>
      </w:r>
    </w:p>
    <w:p w14:paraId="62BB284D" w14:textId="77777777" w:rsidR="00357605" w:rsidRDefault="00357605">
      <w:pPr>
        <w:pStyle w:val="Heading1"/>
        <w:tabs>
          <w:tab w:val="left" w:pos="2742"/>
        </w:tabs>
        <w:spacing w:before="192"/>
        <w:ind w:left="1980" w:firstLine="0"/>
      </w:pPr>
    </w:p>
    <w:p w14:paraId="4105F913" w14:textId="77777777" w:rsidR="00357605" w:rsidRDefault="00357605">
      <w:pPr>
        <w:pStyle w:val="Heading1"/>
        <w:tabs>
          <w:tab w:val="left" w:pos="2742"/>
        </w:tabs>
        <w:spacing w:before="192"/>
        <w:ind w:left="1980" w:firstLine="0"/>
      </w:pPr>
    </w:p>
    <w:p w14:paraId="1D312559" w14:textId="77777777" w:rsidR="00357605" w:rsidRDefault="00357605">
      <w:pPr>
        <w:pStyle w:val="Heading1"/>
        <w:tabs>
          <w:tab w:val="left" w:pos="2742"/>
        </w:tabs>
        <w:spacing w:before="192"/>
        <w:ind w:left="1980" w:firstLine="0"/>
      </w:pPr>
    </w:p>
    <w:p w14:paraId="017279D6" w14:textId="77777777" w:rsidR="00357605" w:rsidRDefault="001D1D91">
      <w:pPr>
        <w:pStyle w:val="Heading1"/>
        <w:tabs>
          <w:tab w:val="left" w:pos="2742"/>
        </w:tabs>
        <w:spacing w:before="192"/>
        <w:ind w:left="1980" w:firstLine="0"/>
      </w:pPr>
      <w:r>
        <w:t xml:space="preserve">   </w:t>
      </w:r>
    </w:p>
    <w:p w14:paraId="1FB8CA8E" w14:textId="77777777" w:rsidR="00357605" w:rsidRDefault="00357605"/>
    <w:p w14:paraId="0F3F6BD4" w14:textId="77777777" w:rsidR="00357605" w:rsidRDefault="00357605"/>
    <w:p w14:paraId="0F185283" w14:textId="77777777" w:rsidR="00357605" w:rsidRDefault="00357605"/>
    <w:p w14:paraId="3322270C" w14:textId="77777777" w:rsidR="00357605" w:rsidRDefault="00357605"/>
    <w:p w14:paraId="4040C313" w14:textId="77777777" w:rsidR="00357605" w:rsidRDefault="00357605">
      <w:pPr>
        <w:pStyle w:val="Heading1"/>
        <w:tabs>
          <w:tab w:val="left" w:pos="2742"/>
        </w:tabs>
        <w:spacing w:before="192"/>
        <w:ind w:left="1980" w:firstLine="0"/>
      </w:pPr>
    </w:p>
    <w:p w14:paraId="0F888B95" w14:textId="458715E6" w:rsidR="00357605" w:rsidRDefault="001B3B5E">
      <w:pPr>
        <w:pStyle w:val="Heading1"/>
        <w:tabs>
          <w:tab w:val="left" w:pos="2742"/>
        </w:tabs>
        <w:spacing w:before="192"/>
        <w:ind w:left="0" w:firstLine="0"/>
        <w:rPr>
          <w:sz w:val="70"/>
        </w:rPr>
      </w:pPr>
      <w:r>
        <w:t xml:space="preserve">         </w:t>
      </w:r>
      <w:r w:rsidR="001D1D91">
        <w:t>8.BIBILOGRAPHY</w:t>
      </w:r>
    </w:p>
    <w:p w14:paraId="045F7C7E" w14:textId="77777777" w:rsidR="00357605" w:rsidRDefault="00357605">
      <w:pPr>
        <w:pStyle w:val="BodyText"/>
        <w:spacing w:before="4"/>
        <w:ind w:left="326"/>
        <w:rPr>
          <w:b/>
          <w:bCs/>
          <w:sz w:val="28"/>
          <w:szCs w:val="28"/>
        </w:rPr>
      </w:pPr>
    </w:p>
    <w:p w14:paraId="5E37AB70" w14:textId="77777777" w:rsidR="00357605" w:rsidRDefault="00357605">
      <w:pPr>
        <w:pStyle w:val="BodyText"/>
        <w:spacing w:before="4"/>
        <w:ind w:left="326"/>
        <w:rPr>
          <w:b/>
          <w:bCs/>
          <w:sz w:val="28"/>
          <w:szCs w:val="28"/>
        </w:rPr>
      </w:pPr>
    </w:p>
    <w:p w14:paraId="18B8D456" w14:textId="77777777" w:rsidR="00357605" w:rsidRDefault="00357605">
      <w:pPr>
        <w:pStyle w:val="BodyText"/>
        <w:spacing w:before="4"/>
        <w:ind w:left="326"/>
        <w:rPr>
          <w:b/>
          <w:bCs/>
          <w:sz w:val="28"/>
          <w:szCs w:val="28"/>
        </w:rPr>
      </w:pPr>
    </w:p>
    <w:p w14:paraId="05B6A942" w14:textId="77777777" w:rsidR="00357605" w:rsidRDefault="00357605">
      <w:pPr>
        <w:pStyle w:val="BodyText"/>
        <w:spacing w:before="4"/>
        <w:ind w:left="326"/>
        <w:rPr>
          <w:b/>
          <w:bCs/>
          <w:sz w:val="28"/>
          <w:szCs w:val="28"/>
        </w:rPr>
      </w:pPr>
    </w:p>
    <w:p w14:paraId="4B87FD6D" w14:textId="77777777" w:rsidR="00357605" w:rsidRDefault="00357605">
      <w:pPr>
        <w:pStyle w:val="BodyText"/>
        <w:spacing w:before="4"/>
        <w:ind w:left="326"/>
        <w:rPr>
          <w:b/>
          <w:bCs/>
          <w:sz w:val="28"/>
          <w:szCs w:val="28"/>
        </w:rPr>
      </w:pPr>
    </w:p>
    <w:p w14:paraId="3B121E22" w14:textId="77777777" w:rsidR="00357605" w:rsidRDefault="00357605">
      <w:pPr>
        <w:pStyle w:val="BodyText"/>
        <w:spacing w:before="4"/>
        <w:ind w:left="326"/>
        <w:rPr>
          <w:b/>
          <w:bCs/>
          <w:sz w:val="28"/>
          <w:szCs w:val="28"/>
        </w:rPr>
      </w:pPr>
    </w:p>
    <w:p w14:paraId="411AC888" w14:textId="77777777" w:rsidR="00357605" w:rsidRDefault="00357605">
      <w:pPr>
        <w:pStyle w:val="BodyText"/>
        <w:spacing w:before="4"/>
        <w:ind w:left="326"/>
        <w:rPr>
          <w:b/>
          <w:bCs/>
          <w:sz w:val="28"/>
          <w:szCs w:val="28"/>
        </w:rPr>
      </w:pPr>
    </w:p>
    <w:p w14:paraId="3B8BDC81" w14:textId="77777777" w:rsidR="00357605" w:rsidRDefault="00357605">
      <w:pPr>
        <w:pStyle w:val="BodyText"/>
        <w:spacing w:before="4"/>
        <w:ind w:left="326"/>
        <w:rPr>
          <w:b/>
          <w:bCs/>
          <w:sz w:val="28"/>
          <w:szCs w:val="28"/>
        </w:rPr>
      </w:pPr>
    </w:p>
    <w:p w14:paraId="7F970532" w14:textId="77777777" w:rsidR="00357605" w:rsidRDefault="00357605">
      <w:pPr>
        <w:pStyle w:val="BodyText"/>
        <w:spacing w:before="4"/>
        <w:ind w:left="326"/>
        <w:rPr>
          <w:b/>
          <w:bCs/>
          <w:sz w:val="28"/>
          <w:szCs w:val="28"/>
        </w:rPr>
      </w:pPr>
    </w:p>
    <w:p w14:paraId="5FAF422D" w14:textId="77777777" w:rsidR="00357605" w:rsidRDefault="00357605">
      <w:pPr>
        <w:pStyle w:val="BodyText"/>
        <w:spacing w:before="4"/>
        <w:ind w:left="326"/>
        <w:rPr>
          <w:b/>
          <w:bCs/>
          <w:sz w:val="28"/>
          <w:szCs w:val="28"/>
        </w:rPr>
      </w:pPr>
    </w:p>
    <w:p w14:paraId="618AB1A8" w14:textId="77777777" w:rsidR="00357605" w:rsidRDefault="00357605">
      <w:pPr>
        <w:pStyle w:val="BodyText"/>
        <w:spacing w:before="4"/>
        <w:ind w:left="326"/>
        <w:rPr>
          <w:b/>
          <w:bCs/>
          <w:sz w:val="28"/>
          <w:szCs w:val="28"/>
        </w:rPr>
      </w:pPr>
    </w:p>
    <w:p w14:paraId="20CE56CB" w14:textId="77777777" w:rsidR="00357605" w:rsidRDefault="00357605">
      <w:pPr>
        <w:pStyle w:val="BodyText"/>
        <w:spacing w:before="4"/>
        <w:ind w:left="326"/>
        <w:rPr>
          <w:b/>
          <w:bCs/>
          <w:sz w:val="28"/>
          <w:szCs w:val="28"/>
        </w:rPr>
      </w:pPr>
    </w:p>
    <w:p w14:paraId="26E47EA4" w14:textId="77777777" w:rsidR="00357605" w:rsidRDefault="00357605">
      <w:pPr>
        <w:pStyle w:val="BodyText"/>
        <w:spacing w:before="4"/>
        <w:ind w:left="326"/>
        <w:rPr>
          <w:b/>
          <w:bCs/>
          <w:sz w:val="28"/>
          <w:szCs w:val="28"/>
        </w:rPr>
      </w:pPr>
    </w:p>
    <w:p w14:paraId="26DB2BB4" w14:textId="77777777" w:rsidR="00357605" w:rsidRDefault="00357605">
      <w:pPr>
        <w:pStyle w:val="BodyText"/>
        <w:spacing w:before="4"/>
        <w:ind w:left="326"/>
        <w:rPr>
          <w:b/>
          <w:bCs/>
          <w:sz w:val="28"/>
          <w:szCs w:val="28"/>
        </w:rPr>
      </w:pPr>
    </w:p>
    <w:p w14:paraId="41284EDD" w14:textId="77777777" w:rsidR="00357605" w:rsidRDefault="00357605">
      <w:pPr>
        <w:pStyle w:val="BodyText"/>
        <w:spacing w:before="4"/>
        <w:ind w:left="326"/>
        <w:rPr>
          <w:b/>
          <w:bCs/>
          <w:sz w:val="28"/>
          <w:szCs w:val="28"/>
        </w:rPr>
      </w:pPr>
    </w:p>
    <w:p w14:paraId="42665026" w14:textId="77777777" w:rsidR="00357605" w:rsidRDefault="00357605">
      <w:pPr>
        <w:pStyle w:val="BodyText"/>
        <w:spacing w:before="4"/>
        <w:ind w:left="326"/>
        <w:rPr>
          <w:b/>
          <w:bCs/>
          <w:sz w:val="28"/>
          <w:szCs w:val="28"/>
        </w:rPr>
      </w:pPr>
    </w:p>
    <w:p w14:paraId="6A1D8FCE" w14:textId="77777777" w:rsidR="00357605" w:rsidRDefault="00357605">
      <w:pPr>
        <w:pStyle w:val="BodyText"/>
        <w:spacing w:before="4"/>
        <w:ind w:left="326"/>
        <w:rPr>
          <w:b/>
          <w:bCs/>
          <w:sz w:val="28"/>
          <w:szCs w:val="28"/>
        </w:rPr>
      </w:pPr>
    </w:p>
    <w:p w14:paraId="0B22AF0D" w14:textId="77777777" w:rsidR="00357605" w:rsidRDefault="00357605">
      <w:pPr>
        <w:pStyle w:val="BodyText"/>
        <w:spacing w:before="4"/>
        <w:ind w:left="326"/>
        <w:rPr>
          <w:b/>
          <w:bCs/>
          <w:sz w:val="28"/>
          <w:szCs w:val="28"/>
        </w:rPr>
      </w:pPr>
    </w:p>
    <w:p w14:paraId="4CA237B3" w14:textId="77777777" w:rsidR="00357605" w:rsidRDefault="00357605">
      <w:pPr>
        <w:pStyle w:val="BodyText"/>
        <w:spacing w:before="4"/>
        <w:ind w:left="326"/>
        <w:rPr>
          <w:b/>
          <w:bCs/>
          <w:sz w:val="28"/>
          <w:szCs w:val="28"/>
        </w:rPr>
      </w:pPr>
    </w:p>
    <w:p w14:paraId="063FADCA" w14:textId="77777777" w:rsidR="00357605" w:rsidRDefault="00357605">
      <w:pPr>
        <w:pStyle w:val="BodyText"/>
        <w:spacing w:before="4"/>
        <w:ind w:left="326"/>
        <w:rPr>
          <w:b/>
          <w:bCs/>
          <w:sz w:val="28"/>
          <w:szCs w:val="28"/>
        </w:rPr>
      </w:pPr>
    </w:p>
    <w:p w14:paraId="53FAD71A" w14:textId="77777777" w:rsidR="00357605" w:rsidRDefault="00357605">
      <w:pPr>
        <w:pStyle w:val="BodyText"/>
        <w:spacing w:before="4"/>
        <w:ind w:left="326"/>
        <w:rPr>
          <w:b/>
          <w:bCs/>
          <w:sz w:val="28"/>
          <w:szCs w:val="28"/>
        </w:rPr>
      </w:pPr>
    </w:p>
    <w:p w14:paraId="591AED8A" w14:textId="77777777" w:rsidR="00357605" w:rsidRDefault="00357605">
      <w:pPr>
        <w:pStyle w:val="BodyText"/>
        <w:spacing w:before="4"/>
        <w:ind w:left="326"/>
        <w:rPr>
          <w:b/>
          <w:bCs/>
          <w:sz w:val="28"/>
          <w:szCs w:val="28"/>
        </w:rPr>
      </w:pPr>
    </w:p>
    <w:p w14:paraId="7917B2F4" w14:textId="77777777" w:rsidR="00357605" w:rsidRDefault="00357605">
      <w:pPr>
        <w:pStyle w:val="BodyText"/>
        <w:spacing w:before="4"/>
        <w:ind w:left="326"/>
        <w:rPr>
          <w:b/>
          <w:bCs/>
          <w:sz w:val="28"/>
          <w:szCs w:val="28"/>
        </w:rPr>
      </w:pPr>
    </w:p>
    <w:p w14:paraId="1D392318" w14:textId="77777777" w:rsidR="00357605" w:rsidRDefault="001D1D91">
      <w:pPr>
        <w:pStyle w:val="BodyText"/>
        <w:spacing w:before="4"/>
        <w:ind w:left="326"/>
        <w:rPr>
          <w:b/>
          <w:bCs/>
          <w:sz w:val="28"/>
          <w:szCs w:val="28"/>
        </w:rPr>
      </w:pPr>
      <w:r>
        <w:rPr>
          <w:b/>
          <w:bCs/>
          <w:sz w:val="28"/>
          <w:szCs w:val="28"/>
        </w:rPr>
        <w:t xml:space="preserve"> </w:t>
      </w:r>
    </w:p>
    <w:p w14:paraId="34040B4A" w14:textId="77777777" w:rsidR="00357605" w:rsidRDefault="001D1D91">
      <w:pPr>
        <w:pStyle w:val="BodyText"/>
        <w:spacing w:before="4"/>
        <w:ind w:left="326" w:firstLineChars="1350" w:firstLine="3795"/>
        <w:rPr>
          <w:b/>
          <w:bCs/>
          <w:sz w:val="28"/>
          <w:szCs w:val="28"/>
        </w:rPr>
      </w:pPr>
      <w:r>
        <w:rPr>
          <w:b/>
          <w:bCs/>
          <w:sz w:val="28"/>
          <w:szCs w:val="28"/>
        </w:rPr>
        <w:lastRenderedPageBreak/>
        <w:t>8.BIBILOGRAPHY</w:t>
      </w:r>
    </w:p>
    <w:p w14:paraId="1A31D8DF" w14:textId="77777777" w:rsidR="00357605" w:rsidRDefault="00357605">
      <w:pPr>
        <w:pStyle w:val="BodyText"/>
        <w:spacing w:before="4"/>
        <w:ind w:left="326"/>
        <w:rPr>
          <w:b/>
          <w:bCs/>
          <w:sz w:val="28"/>
          <w:szCs w:val="28"/>
        </w:rPr>
      </w:pPr>
    </w:p>
    <w:p w14:paraId="0559A554" w14:textId="77777777" w:rsidR="00357605" w:rsidRDefault="00357605">
      <w:pPr>
        <w:pStyle w:val="BodyText"/>
        <w:spacing w:before="4"/>
        <w:ind w:left="326"/>
        <w:rPr>
          <w:b/>
          <w:bCs/>
          <w:sz w:val="28"/>
          <w:szCs w:val="28"/>
        </w:rPr>
      </w:pPr>
    </w:p>
    <w:p w14:paraId="5B283179" w14:textId="77777777" w:rsidR="00357605" w:rsidRDefault="00357605">
      <w:pPr>
        <w:pStyle w:val="BodyText"/>
        <w:spacing w:before="4"/>
        <w:ind w:left="326"/>
        <w:rPr>
          <w:b/>
          <w:bCs/>
          <w:sz w:val="28"/>
          <w:szCs w:val="28"/>
        </w:rPr>
      </w:pPr>
    </w:p>
    <w:p w14:paraId="2FFEE45F" w14:textId="77777777" w:rsidR="00357605" w:rsidRDefault="001D1D91">
      <w:pPr>
        <w:pStyle w:val="Heading3"/>
        <w:ind w:left="0" w:firstLineChars="50" w:firstLine="141"/>
        <w:jc w:val="both"/>
        <w:rPr>
          <w:b/>
          <w:bCs/>
        </w:rPr>
      </w:pPr>
      <w:r>
        <w:rPr>
          <w:b/>
          <w:bCs/>
        </w:rPr>
        <w:t>8.1</w:t>
      </w:r>
      <w:r>
        <w:rPr>
          <w:b/>
          <w:bCs/>
          <w:spacing w:val="-3"/>
        </w:rPr>
        <w:t xml:space="preserve"> </w:t>
      </w:r>
      <w:r>
        <w:rPr>
          <w:b/>
          <w:bCs/>
        </w:rPr>
        <w:t>WEBSITES</w:t>
      </w:r>
      <w:r>
        <w:rPr>
          <w:b/>
          <w:bCs/>
          <w:spacing w:val="-4"/>
        </w:rPr>
        <w:t xml:space="preserve"> </w:t>
      </w:r>
      <w:r>
        <w:rPr>
          <w:b/>
          <w:bCs/>
        </w:rPr>
        <w:t>REFERENCES</w:t>
      </w:r>
    </w:p>
    <w:p w14:paraId="608BDC30" w14:textId="77777777" w:rsidR="00357605" w:rsidRDefault="00357605">
      <w:pPr>
        <w:pStyle w:val="BodyText"/>
        <w:spacing w:before="4"/>
        <w:ind w:left="326"/>
        <w:rPr>
          <w:b/>
          <w:bCs/>
          <w:sz w:val="28"/>
          <w:szCs w:val="28"/>
        </w:rPr>
      </w:pPr>
    </w:p>
    <w:p w14:paraId="708B08CF" w14:textId="77777777" w:rsidR="00357605" w:rsidRDefault="00357605">
      <w:pPr>
        <w:pStyle w:val="BodyText"/>
        <w:spacing w:before="4"/>
        <w:ind w:left="326"/>
        <w:rPr>
          <w:b/>
          <w:bCs/>
          <w:sz w:val="28"/>
          <w:szCs w:val="28"/>
        </w:rPr>
      </w:pPr>
    </w:p>
    <w:p w14:paraId="20DDD234" w14:textId="77777777" w:rsidR="00357605" w:rsidRDefault="00357605">
      <w:pPr>
        <w:pStyle w:val="BodyText"/>
        <w:spacing w:before="4"/>
        <w:ind w:left="326"/>
        <w:rPr>
          <w:b/>
          <w:bCs/>
          <w:sz w:val="28"/>
          <w:szCs w:val="28"/>
        </w:rPr>
      </w:pPr>
    </w:p>
    <w:p w14:paraId="1AA9819A" w14:textId="735E52BC" w:rsidR="00BE3198" w:rsidRDefault="00BE3198" w:rsidP="00B51B22">
      <w:pPr>
        <w:pStyle w:val="ListParagraph"/>
        <w:numPr>
          <w:ilvl w:val="2"/>
          <w:numId w:val="16"/>
        </w:numPr>
        <w:tabs>
          <w:tab w:val="left" w:pos="1122"/>
        </w:tabs>
        <w:spacing w:before="158"/>
        <w:ind w:right="278"/>
        <w:rPr>
          <w:sz w:val="24"/>
        </w:rPr>
      </w:pPr>
      <w:r>
        <w:rPr>
          <w:sz w:val="24"/>
        </w:rPr>
        <w:t xml:space="preserve">Android Studio </w:t>
      </w:r>
      <w:r w:rsidR="00A016ED">
        <w:rPr>
          <w:sz w:val="24"/>
        </w:rPr>
        <w:t>Guide</w:t>
      </w:r>
      <w:r w:rsidR="00A016ED" w:rsidRPr="00BE3198">
        <w:rPr>
          <w:spacing w:val="-3"/>
          <w:sz w:val="24"/>
        </w:rPr>
        <w:t>:</w:t>
      </w:r>
      <w:r w:rsidRPr="00BE3198">
        <w:t xml:space="preserve"> </w:t>
      </w:r>
      <w:hyperlink r:id="rId38" w:history="1">
        <w:r w:rsidRPr="009D3E8C">
          <w:rPr>
            <w:rStyle w:val="Hyperlink"/>
            <w:sz w:val="24"/>
          </w:rPr>
          <w:t>https://developer.android.com/courses/advanced-training/overview</w:t>
        </w:r>
      </w:hyperlink>
      <w:r>
        <w:rPr>
          <w:sz w:val="24"/>
        </w:rPr>
        <w:t xml:space="preserve"> </w:t>
      </w:r>
    </w:p>
    <w:p w14:paraId="4159D76F" w14:textId="6D0DB7A8" w:rsidR="00357605" w:rsidRPr="00BE3198" w:rsidRDefault="001D1D91" w:rsidP="00BE3198">
      <w:pPr>
        <w:pStyle w:val="ListParagraph"/>
        <w:numPr>
          <w:ilvl w:val="2"/>
          <w:numId w:val="16"/>
        </w:numPr>
        <w:tabs>
          <w:tab w:val="left" w:pos="1122"/>
        </w:tabs>
        <w:spacing w:before="158"/>
        <w:rPr>
          <w:sz w:val="24"/>
        </w:rPr>
      </w:pPr>
      <w:r w:rsidRPr="00BE3198">
        <w:rPr>
          <w:sz w:val="24"/>
        </w:rPr>
        <w:t>Git</w:t>
      </w:r>
      <w:r w:rsidRPr="00BE3198">
        <w:rPr>
          <w:spacing w:val="-5"/>
          <w:sz w:val="24"/>
        </w:rPr>
        <w:t xml:space="preserve"> </w:t>
      </w:r>
      <w:r w:rsidRPr="00BE3198">
        <w:rPr>
          <w:sz w:val="24"/>
        </w:rPr>
        <w:t>Hub:</w:t>
      </w:r>
      <w:r w:rsidR="00BE3198">
        <w:rPr>
          <w:sz w:val="24"/>
        </w:rPr>
        <w:t xml:space="preserve"> </w:t>
      </w:r>
      <w:r w:rsidRPr="00BE3198">
        <w:rPr>
          <w:sz w:val="24"/>
        </w:rPr>
        <w:t>https://github.com/pilot-satyam</w:t>
      </w:r>
    </w:p>
    <w:p w14:paraId="2EAA9D29" w14:textId="424BAB3B" w:rsidR="00357605" w:rsidRDefault="001D1D91">
      <w:pPr>
        <w:pStyle w:val="ListParagraph"/>
        <w:numPr>
          <w:ilvl w:val="2"/>
          <w:numId w:val="16"/>
        </w:numPr>
        <w:tabs>
          <w:tab w:val="left" w:pos="1122"/>
        </w:tabs>
        <w:spacing w:before="161"/>
        <w:ind w:hanging="366"/>
        <w:rPr>
          <w:sz w:val="24"/>
        </w:rPr>
      </w:pPr>
      <w:r>
        <w:rPr>
          <w:sz w:val="24"/>
        </w:rPr>
        <w:t>Git</w:t>
      </w:r>
      <w:r>
        <w:rPr>
          <w:spacing w:val="-2"/>
          <w:sz w:val="24"/>
        </w:rPr>
        <w:t xml:space="preserve"> </w:t>
      </w:r>
      <w:r>
        <w:rPr>
          <w:sz w:val="24"/>
        </w:rPr>
        <w:t>Hub:</w:t>
      </w:r>
      <w:r w:rsidR="00BE3198">
        <w:rPr>
          <w:sz w:val="24"/>
        </w:rPr>
        <w:t xml:space="preserve"> </w:t>
      </w:r>
      <w:r>
        <w:rPr>
          <w:sz w:val="24"/>
        </w:rPr>
        <w:t>https://github.com/himanshu747007</w:t>
      </w:r>
    </w:p>
    <w:p w14:paraId="1D5BD52B" w14:textId="7037C5E2" w:rsidR="00BE3198" w:rsidRDefault="0071473F" w:rsidP="00BE3198">
      <w:pPr>
        <w:pStyle w:val="ListParagraph"/>
        <w:numPr>
          <w:ilvl w:val="2"/>
          <w:numId w:val="16"/>
        </w:numPr>
        <w:tabs>
          <w:tab w:val="left" w:pos="1122"/>
        </w:tabs>
        <w:spacing w:before="156"/>
        <w:ind w:left="1241" w:hanging="488"/>
        <w:rPr>
          <w:sz w:val="24"/>
        </w:rPr>
      </w:pPr>
      <w:r w:rsidRPr="00BE3198">
        <w:rPr>
          <w:sz w:val="24"/>
        </w:rPr>
        <w:t xml:space="preserve"> </w:t>
      </w:r>
      <w:r w:rsidR="001D1D91" w:rsidRPr="00BE3198">
        <w:rPr>
          <w:sz w:val="24"/>
        </w:rPr>
        <w:t>Geeks</w:t>
      </w:r>
      <w:r w:rsidR="00BE3198">
        <w:rPr>
          <w:sz w:val="24"/>
        </w:rPr>
        <w:t xml:space="preserve"> </w:t>
      </w:r>
      <w:r w:rsidR="001D1D91" w:rsidRPr="00BE3198">
        <w:rPr>
          <w:sz w:val="24"/>
        </w:rPr>
        <w:t>For</w:t>
      </w:r>
      <w:r w:rsidR="00BE3198">
        <w:rPr>
          <w:sz w:val="24"/>
        </w:rPr>
        <w:t xml:space="preserve"> </w:t>
      </w:r>
      <w:r w:rsidR="001D1D91" w:rsidRPr="00BE3198">
        <w:rPr>
          <w:sz w:val="24"/>
        </w:rPr>
        <w:t>Geeks:</w:t>
      </w:r>
      <w:r w:rsidR="00BE3198" w:rsidRPr="00BE3198">
        <w:rPr>
          <w:sz w:val="24"/>
        </w:rPr>
        <w:t xml:space="preserve"> </w:t>
      </w:r>
      <w:hyperlink r:id="rId39" w:history="1">
        <w:r w:rsidR="00BE3198" w:rsidRPr="009D3E8C">
          <w:rPr>
            <w:rStyle w:val="Hyperlink"/>
            <w:sz w:val="24"/>
          </w:rPr>
          <w:t>https://www.geeksforgeeks.org/6-weeks-of-android-app-development-free-project-based-learning/</w:t>
        </w:r>
      </w:hyperlink>
    </w:p>
    <w:p w14:paraId="7BB6561A" w14:textId="781843B2" w:rsidR="00357605" w:rsidRDefault="001D1D91" w:rsidP="00BE3198">
      <w:pPr>
        <w:pStyle w:val="ListParagraph"/>
        <w:numPr>
          <w:ilvl w:val="2"/>
          <w:numId w:val="16"/>
        </w:numPr>
        <w:tabs>
          <w:tab w:val="left" w:pos="1122"/>
        </w:tabs>
        <w:spacing w:before="156"/>
        <w:ind w:left="1241" w:hanging="488"/>
        <w:rPr>
          <w:sz w:val="24"/>
        </w:rPr>
      </w:pPr>
      <w:r w:rsidRPr="00BE3198">
        <w:rPr>
          <w:sz w:val="24"/>
        </w:rPr>
        <w:t>Lucid</w:t>
      </w:r>
      <w:r w:rsidRPr="00BE3198">
        <w:rPr>
          <w:spacing w:val="-4"/>
          <w:sz w:val="24"/>
        </w:rPr>
        <w:t xml:space="preserve"> </w:t>
      </w:r>
      <w:r w:rsidR="00A016ED" w:rsidRPr="00BE3198">
        <w:rPr>
          <w:sz w:val="24"/>
        </w:rPr>
        <w:t>Chart</w:t>
      </w:r>
      <w:r w:rsidR="00A016ED">
        <w:rPr>
          <w:sz w:val="24"/>
        </w:rPr>
        <w:t>: https</w:t>
      </w:r>
      <w:r w:rsidRPr="00BE3198">
        <w:rPr>
          <w:sz w:val="24"/>
        </w:rPr>
        <w:t>://</w:t>
      </w:r>
      <w:hyperlink r:id="rId40">
        <w:r w:rsidRPr="00BE3198">
          <w:rPr>
            <w:sz w:val="24"/>
          </w:rPr>
          <w:t>www.lucidchart.com/pages/</w:t>
        </w:r>
      </w:hyperlink>
    </w:p>
    <w:p w14:paraId="767955C2" w14:textId="2AEAABBE" w:rsidR="00BE3198" w:rsidRPr="00BE3198" w:rsidRDefault="00A016ED" w:rsidP="00BE3198">
      <w:pPr>
        <w:pStyle w:val="ListParagraph"/>
        <w:numPr>
          <w:ilvl w:val="2"/>
          <w:numId w:val="16"/>
        </w:numPr>
        <w:tabs>
          <w:tab w:val="left" w:pos="1122"/>
        </w:tabs>
        <w:spacing w:before="156"/>
        <w:ind w:left="1241" w:hanging="488"/>
        <w:rPr>
          <w:sz w:val="24"/>
        </w:rPr>
      </w:pPr>
      <w:r w:rsidRPr="00BE3198">
        <w:rPr>
          <w:sz w:val="24"/>
        </w:rPr>
        <w:t>YouTube:</w:t>
      </w:r>
      <w:r w:rsidR="00BE3198" w:rsidRPr="00BE3198">
        <w:rPr>
          <w:sz w:val="24"/>
        </w:rPr>
        <w:t xml:space="preserve">  https://www.youtube.com/watch?v=_TgrWBZ40cs&amp;feature=youtu.be</w:t>
      </w:r>
    </w:p>
    <w:p w14:paraId="76407D67" w14:textId="5070167A" w:rsidR="00BE3198" w:rsidRDefault="00BE3198" w:rsidP="00BE3198">
      <w:pPr>
        <w:pStyle w:val="ListParagraph"/>
        <w:tabs>
          <w:tab w:val="left" w:pos="1122"/>
        </w:tabs>
        <w:spacing w:before="156"/>
        <w:ind w:left="1241" w:firstLine="0"/>
        <w:rPr>
          <w:sz w:val="24"/>
        </w:rPr>
      </w:pPr>
    </w:p>
    <w:p w14:paraId="6612D1DE" w14:textId="391FAF94" w:rsidR="00BE3198" w:rsidRPr="00BE3198" w:rsidRDefault="00BE3198" w:rsidP="00BE3198">
      <w:pPr>
        <w:pStyle w:val="ListParagraph"/>
        <w:tabs>
          <w:tab w:val="left" w:pos="1241"/>
          <w:tab w:val="left" w:pos="1242"/>
        </w:tabs>
        <w:spacing w:before="156"/>
        <w:ind w:left="720" w:firstLine="0"/>
        <w:rPr>
          <w:sz w:val="24"/>
        </w:rPr>
      </w:pPr>
      <w:r>
        <w:rPr>
          <w:sz w:val="24"/>
        </w:rPr>
        <w:t xml:space="preserve"> </w:t>
      </w:r>
    </w:p>
    <w:p w14:paraId="7A0D2A0B" w14:textId="77777777" w:rsidR="00BE3198" w:rsidRPr="00BE3198" w:rsidRDefault="00BE3198" w:rsidP="00BE3198">
      <w:pPr>
        <w:pStyle w:val="ListParagraph"/>
        <w:tabs>
          <w:tab w:val="left" w:pos="1122"/>
        </w:tabs>
        <w:spacing w:before="156"/>
        <w:ind w:left="1241" w:firstLine="0"/>
        <w:rPr>
          <w:sz w:val="24"/>
        </w:rPr>
      </w:pPr>
    </w:p>
    <w:p w14:paraId="58EEEB81" w14:textId="77777777" w:rsidR="00357605" w:rsidRDefault="00357605">
      <w:pPr>
        <w:pStyle w:val="BodyText"/>
        <w:spacing w:before="4"/>
        <w:ind w:left="326"/>
        <w:rPr>
          <w:b/>
          <w:bCs/>
          <w:sz w:val="28"/>
          <w:szCs w:val="28"/>
        </w:rPr>
      </w:pPr>
    </w:p>
    <w:p w14:paraId="60CDA767" w14:textId="77777777" w:rsidR="00357605" w:rsidRDefault="00357605">
      <w:pPr>
        <w:pStyle w:val="BodyText"/>
        <w:spacing w:before="4"/>
        <w:ind w:left="326"/>
        <w:rPr>
          <w:b/>
          <w:bCs/>
          <w:sz w:val="28"/>
          <w:szCs w:val="28"/>
        </w:rPr>
      </w:pPr>
    </w:p>
    <w:p w14:paraId="4C9BF7B4" w14:textId="77777777" w:rsidR="00357605" w:rsidRDefault="00357605">
      <w:pPr>
        <w:pStyle w:val="BodyText"/>
        <w:spacing w:before="4"/>
        <w:ind w:left="326"/>
        <w:rPr>
          <w:b/>
          <w:bCs/>
          <w:sz w:val="28"/>
          <w:szCs w:val="28"/>
        </w:rPr>
      </w:pPr>
    </w:p>
    <w:p w14:paraId="167A93B4" w14:textId="77777777" w:rsidR="00357605" w:rsidRDefault="00357605">
      <w:pPr>
        <w:pStyle w:val="BodyText"/>
        <w:spacing w:before="4"/>
        <w:ind w:left="326"/>
        <w:rPr>
          <w:b/>
          <w:bCs/>
          <w:sz w:val="28"/>
          <w:szCs w:val="28"/>
        </w:rPr>
      </w:pPr>
    </w:p>
    <w:p w14:paraId="778115A9" w14:textId="77777777" w:rsidR="00357605" w:rsidRDefault="00357605">
      <w:pPr>
        <w:pStyle w:val="BodyText"/>
        <w:spacing w:before="4"/>
        <w:ind w:left="326"/>
        <w:rPr>
          <w:b/>
          <w:bCs/>
          <w:sz w:val="28"/>
          <w:szCs w:val="28"/>
        </w:rPr>
      </w:pPr>
    </w:p>
    <w:p w14:paraId="2E28FA38" w14:textId="77777777" w:rsidR="00357605" w:rsidRDefault="00357605">
      <w:pPr>
        <w:pStyle w:val="BodyText"/>
        <w:spacing w:before="4"/>
        <w:ind w:left="326"/>
        <w:rPr>
          <w:b/>
          <w:bCs/>
          <w:sz w:val="28"/>
          <w:szCs w:val="28"/>
        </w:rPr>
      </w:pPr>
    </w:p>
    <w:p w14:paraId="7513F9B4" w14:textId="77777777" w:rsidR="00357605" w:rsidRDefault="00357605">
      <w:pPr>
        <w:pStyle w:val="BodyText"/>
        <w:spacing w:before="4"/>
        <w:ind w:left="326"/>
        <w:rPr>
          <w:b/>
          <w:bCs/>
          <w:sz w:val="28"/>
          <w:szCs w:val="28"/>
        </w:rPr>
      </w:pPr>
    </w:p>
    <w:p w14:paraId="1A5F538C" w14:textId="77777777" w:rsidR="00357605" w:rsidRDefault="00357605">
      <w:pPr>
        <w:pStyle w:val="BodyText"/>
        <w:spacing w:before="4"/>
        <w:ind w:left="326"/>
        <w:rPr>
          <w:b/>
          <w:bCs/>
          <w:sz w:val="28"/>
          <w:szCs w:val="28"/>
        </w:rPr>
      </w:pPr>
    </w:p>
    <w:p w14:paraId="5614DDBA" w14:textId="77777777" w:rsidR="00357605" w:rsidRDefault="00357605">
      <w:pPr>
        <w:pStyle w:val="BodyText"/>
        <w:spacing w:before="4"/>
        <w:ind w:left="326"/>
        <w:rPr>
          <w:b/>
          <w:bCs/>
          <w:sz w:val="28"/>
          <w:szCs w:val="28"/>
        </w:rPr>
      </w:pPr>
    </w:p>
    <w:p w14:paraId="798B076D" w14:textId="77777777" w:rsidR="00357605" w:rsidRDefault="00357605">
      <w:pPr>
        <w:pStyle w:val="BodyText"/>
        <w:spacing w:before="4"/>
        <w:ind w:left="326"/>
        <w:rPr>
          <w:b/>
          <w:bCs/>
          <w:sz w:val="28"/>
          <w:szCs w:val="28"/>
        </w:rPr>
      </w:pPr>
    </w:p>
    <w:p w14:paraId="65A8DF26" w14:textId="77777777" w:rsidR="00357605" w:rsidRDefault="00357605">
      <w:pPr>
        <w:pStyle w:val="BodyText"/>
        <w:spacing w:before="4"/>
        <w:ind w:left="326"/>
        <w:rPr>
          <w:b/>
          <w:bCs/>
          <w:sz w:val="28"/>
          <w:szCs w:val="28"/>
        </w:rPr>
      </w:pPr>
    </w:p>
    <w:p w14:paraId="1A85AD11" w14:textId="77777777" w:rsidR="00357605" w:rsidRDefault="00357605">
      <w:pPr>
        <w:pStyle w:val="BodyText"/>
        <w:spacing w:before="4"/>
        <w:ind w:left="326"/>
        <w:rPr>
          <w:b/>
          <w:bCs/>
          <w:sz w:val="28"/>
          <w:szCs w:val="28"/>
        </w:rPr>
      </w:pPr>
    </w:p>
    <w:p w14:paraId="154D2D1C" w14:textId="77777777" w:rsidR="00357605" w:rsidRDefault="00357605">
      <w:pPr>
        <w:pStyle w:val="BodyText"/>
        <w:spacing w:before="4"/>
        <w:ind w:left="326"/>
        <w:rPr>
          <w:b/>
          <w:bCs/>
          <w:sz w:val="28"/>
          <w:szCs w:val="28"/>
        </w:rPr>
      </w:pPr>
    </w:p>
    <w:p w14:paraId="4CC84D09" w14:textId="77777777" w:rsidR="00357605" w:rsidRDefault="00357605">
      <w:pPr>
        <w:pStyle w:val="BodyText"/>
        <w:spacing w:before="4"/>
        <w:ind w:left="326"/>
        <w:rPr>
          <w:b/>
          <w:bCs/>
          <w:sz w:val="28"/>
          <w:szCs w:val="28"/>
        </w:rPr>
      </w:pPr>
    </w:p>
    <w:p w14:paraId="3B401F26" w14:textId="77777777" w:rsidR="00357605" w:rsidRDefault="00357605">
      <w:pPr>
        <w:pStyle w:val="BodyText"/>
        <w:spacing w:before="4"/>
        <w:ind w:left="326"/>
        <w:rPr>
          <w:b/>
          <w:bCs/>
          <w:sz w:val="28"/>
          <w:szCs w:val="28"/>
        </w:rPr>
      </w:pPr>
    </w:p>
    <w:p w14:paraId="25F7B638" w14:textId="77777777" w:rsidR="00357605" w:rsidRDefault="00357605">
      <w:pPr>
        <w:pStyle w:val="BodyText"/>
        <w:spacing w:before="4"/>
        <w:ind w:left="326"/>
        <w:rPr>
          <w:b/>
          <w:bCs/>
          <w:sz w:val="28"/>
          <w:szCs w:val="28"/>
        </w:rPr>
      </w:pPr>
    </w:p>
    <w:p w14:paraId="2B164BC6" w14:textId="77777777" w:rsidR="00357605" w:rsidRDefault="00357605">
      <w:pPr>
        <w:pStyle w:val="BodyText"/>
        <w:spacing w:before="4"/>
        <w:ind w:left="326"/>
        <w:rPr>
          <w:b/>
          <w:bCs/>
          <w:sz w:val="28"/>
          <w:szCs w:val="28"/>
        </w:rPr>
      </w:pPr>
    </w:p>
    <w:p w14:paraId="1165C512" w14:textId="77777777" w:rsidR="00357605" w:rsidRDefault="00357605">
      <w:pPr>
        <w:pStyle w:val="BodyText"/>
        <w:spacing w:before="4"/>
        <w:ind w:left="326"/>
        <w:rPr>
          <w:b/>
          <w:bCs/>
          <w:sz w:val="28"/>
          <w:szCs w:val="28"/>
        </w:rPr>
      </w:pPr>
    </w:p>
    <w:p w14:paraId="08460ABA" w14:textId="77777777" w:rsidR="00357605" w:rsidRDefault="00357605">
      <w:pPr>
        <w:pStyle w:val="BodyText"/>
        <w:spacing w:before="4"/>
        <w:ind w:left="326"/>
        <w:rPr>
          <w:b/>
          <w:bCs/>
          <w:sz w:val="28"/>
          <w:szCs w:val="28"/>
        </w:rPr>
      </w:pPr>
    </w:p>
    <w:p w14:paraId="0216241E" w14:textId="77777777" w:rsidR="00357605" w:rsidRDefault="00357605">
      <w:pPr>
        <w:pStyle w:val="BodyText"/>
        <w:spacing w:before="4"/>
        <w:ind w:left="326"/>
        <w:rPr>
          <w:b/>
          <w:bCs/>
          <w:sz w:val="28"/>
          <w:szCs w:val="28"/>
        </w:rPr>
      </w:pPr>
    </w:p>
    <w:p w14:paraId="26743C43" w14:textId="77777777" w:rsidR="00357605" w:rsidRDefault="00357605">
      <w:pPr>
        <w:pStyle w:val="BodyText"/>
        <w:spacing w:before="4"/>
        <w:ind w:left="326"/>
        <w:rPr>
          <w:b/>
          <w:bCs/>
          <w:sz w:val="28"/>
          <w:szCs w:val="28"/>
        </w:rPr>
      </w:pPr>
    </w:p>
    <w:p w14:paraId="54389402" w14:textId="77777777" w:rsidR="00357605" w:rsidRDefault="00357605">
      <w:pPr>
        <w:pStyle w:val="BodyText"/>
        <w:spacing w:before="4"/>
        <w:ind w:left="326"/>
        <w:rPr>
          <w:b/>
          <w:bCs/>
          <w:sz w:val="28"/>
          <w:szCs w:val="28"/>
        </w:rPr>
      </w:pPr>
    </w:p>
    <w:p w14:paraId="1992EE04" w14:textId="77777777" w:rsidR="00357605" w:rsidRDefault="00357605">
      <w:pPr>
        <w:pStyle w:val="BodyText"/>
        <w:spacing w:before="4"/>
        <w:ind w:left="326"/>
        <w:rPr>
          <w:b/>
          <w:bCs/>
          <w:sz w:val="28"/>
          <w:szCs w:val="28"/>
        </w:rPr>
      </w:pPr>
    </w:p>
    <w:p w14:paraId="568681C2" w14:textId="77777777" w:rsidR="00357605" w:rsidRDefault="00357605" w:rsidP="00937C72">
      <w:pPr>
        <w:pStyle w:val="BodyText"/>
        <w:spacing w:before="4"/>
        <w:rPr>
          <w:b/>
          <w:bCs/>
          <w:sz w:val="28"/>
          <w:szCs w:val="28"/>
        </w:rPr>
      </w:pPr>
    </w:p>
    <w:p w14:paraId="10D14784" w14:textId="116529F2" w:rsidR="00357605" w:rsidRPr="00937C72" w:rsidRDefault="00C973E5" w:rsidP="00937C72">
      <w:pPr>
        <w:pStyle w:val="BodyText"/>
        <w:spacing w:before="4"/>
        <w:ind w:left="326"/>
      </w:pPr>
      <w:r>
        <w:t>CMRTC                                                                                                                                               27</w:t>
      </w:r>
    </w:p>
    <w:sectPr w:rsidR="00357605" w:rsidRPr="00937C72">
      <w:pgSz w:w="11938" w:h="16862"/>
      <w:pgMar w:top="1598" w:right="374" w:bottom="274" w:left="108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9F25" w14:textId="77777777" w:rsidR="00A87562" w:rsidRDefault="00A87562">
      <w:r>
        <w:separator/>
      </w:r>
    </w:p>
  </w:endnote>
  <w:endnote w:type="continuationSeparator" w:id="0">
    <w:p w14:paraId="0A0397D2" w14:textId="77777777" w:rsidR="00A87562" w:rsidRDefault="00A87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2155F" w14:textId="77777777" w:rsidR="00357605" w:rsidRDefault="00A87562">
    <w:pPr>
      <w:pStyle w:val="BodyText"/>
      <w:spacing w:line="14" w:lineRule="auto"/>
      <w:rPr>
        <w:sz w:val="20"/>
      </w:rPr>
    </w:pPr>
    <w:r>
      <w:pict w14:anchorId="0141ACCC">
        <v:shapetype id="_x0000_t202" coordsize="21600,21600" o:spt="202" path="m,l,21600r21600,l21600,xe">
          <v:stroke joinstyle="miter"/>
          <v:path gradientshapeok="t" o:connecttype="rect"/>
        </v:shapetype>
        <v:shape id="_x0000_s2049" type="#_x0000_t202" style="position:absolute;margin-left:488.25pt;margin-top:778.9pt;width:15.2pt;height:14.25pt;z-index:-251660288;mso-position-horizontal-relative:page;mso-position-vertical-relative:page;mso-width-relative:page;mso-height-relative:page" filled="f" stroked="f">
          <v:textbox style="mso-next-textbox:#_x0000_s2049" inset="0,0,0,0">
            <w:txbxContent>
              <w:p w14:paraId="057691D0" w14:textId="77777777" w:rsidR="00357605" w:rsidRDefault="001D1D91">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3BE6" w14:textId="23B58BB2" w:rsidR="00357605" w:rsidRDefault="0035760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5F0D" w14:textId="77777777" w:rsidR="00357605" w:rsidRDefault="0035760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9648" w14:textId="77777777" w:rsidR="00357605" w:rsidRDefault="0035760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C56C" w14:textId="77777777" w:rsidR="00357605" w:rsidRDefault="00357605">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3D11" w14:textId="77777777" w:rsidR="00357605" w:rsidRDefault="001D1D91">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8F12CC9" wp14:editId="57500DBC">
              <wp:simplePos x="0" y="0"/>
              <wp:positionH relativeFrom="page">
                <wp:posOffset>711200</wp:posOffset>
              </wp:positionH>
              <wp:positionV relativeFrom="page">
                <wp:posOffset>10112375</wp:posOffset>
              </wp:positionV>
              <wp:extent cx="515620" cy="180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15620" cy="180975"/>
                      </a:xfrm>
                      <a:prstGeom prst="rect">
                        <a:avLst/>
                      </a:prstGeom>
                      <a:noFill/>
                      <a:ln>
                        <a:noFill/>
                      </a:ln>
                    </wps:spPr>
                    <wps:txbx>
                      <w:txbxContent>
                        <w:p w14:paraId="05789F45" w14:textId="77777777" w:rsidR="00357605" w:rsidRDefault="00357605">
                          <w:pPr>
                            <w:spacing w:before="11"/>
                            <w:ind w:left="20"/>
                          </w:pPr>
                        </w:p>
                      </w:txbxContent>
                    </wps:txbx>
                    <wps:bodyPr lIns="0" tIns="0" rIns="0" bIns="0" upright="1"/>
                  </wps:wsp>
                </a:graphicData>
              </a:graphic>
            </wp:anchor>
          </w:drawing>
        </mc:Choice>
        <mc:Fallback>
          <w:pict>
            <v:shapetype w14:anchorId="78F12CC9" id="_x0000_t202" coordsize="21600,21600" o:spt="202" path="m,l,21600r21600,l21600,xe">
              <v:stroke joinstyle="miter"/>
              <v:path gradientshapeok="t" o:connecttype="rect"/>
            </v:shapetype>
            <v:shape id="Text Box 25" o:spid="_x0000_s1027" type="#_x0000_t202" style="position:absolute;margin-left:56pt;margin-top:796.25pt;width:40.6pt;height:14.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" filled="f" stroked="f">
              <v:textbox inset="0,0,0,0">
                <w:txbxContent>
                  <w:p w14:paraId="05789F45" w14:textId="77777777" w:rsidR="00357605" w:rsidRDefault="00357605">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352BC2BC" wp14:editId="6ADA6D2D">
              <wp:simplePos x="0" y="0"/>
              <wp:positionH relativeFrom="page">
                <wp:posOffset>6160770</wp:posOffset>
              </wp:positionH>
              <wp:positionV relativeFrom="page">
                <wp:posOffset>10112375</wp:posOffset>
              </wp:positionV>
              <wp:extent cx="216535" cy="1809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14:paraId="56D7ED65" w14:textId="77777777" w:rsidR="00357605" w:rsidRDefault="00357605">
                          <w:pPr>
                            <w:spacing w:before="11"/>
                            <w:ind w:left="60"/>
                          </w:pPr>
                        </w:p>
                      </w:txbxContent>
                    </wps:txbx>
                    <wps:bodyPr lIns="0" tIns="0" rIns="0" bIns="0" upright="1"/>
                  </wps:wsp>
                </a:graphicData>
              </a:graphic>
            </wp:anchor>
          </w:drawing>
        </mc:Choice>
        <mc:Fallback>
          <w:pict>
            <v:shape w14:anchorId="352BC2BC" id="Text Box 26" o:spid="_x0000_s1028" type="#_x0000_t202" style="position:absolute;margin-left:485.1pt;margin-top:796.25pt;width:17.05pt;height:14.2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" filled="f" stroked="f">
              <v:textbox inset="0,0,0,0">
                <w:txbxContent>
                  <w:p w14:paraId="56D7ED65" w14:textId="77777777" w:rsidR="00357605" w:rsidRDefault="00357605">
                    <w:pPr>
                      <w:spacing w:before="11"/>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10F3" w14:textId="77777777" w:rsidR="007447F5" w:rsidRDefault="00A87562">
    <w:pPr>
      <w:pStyle w:val="BodyText"/>
      <w:spacing w:line="14" w:lineRule="auto"/>
      <w:rPr>
        <w:sz w:val="20"/>
      </w:rPr>
    </w:pPr>
    <w:r>
      <w:pict w14:anchorId="6328FB6A">
        <v:shapetype id="_x0000_t202" coordsize="21600,21600" o:spt="202" path="m,l,21600r21600,l21600,xe">
          <v:stroke joinstyle="miter"/>
          <v:path gradientshapeok="t" o:connecttype="rect"/>
        </v:shapetype>
        <v:shape id="_x0000_s2062" type="#_x0000_t202" style="position:absolute;margin-left:488.25pt;margin-top:778.9pt;width:15.2pt;height:14.25pt;z-index:-251658240;mso-position-horizontal-relative:page;mso-position-vertical-relative:page;mso-width-relative:page;mso-height-relative:page" filled="f" stroked="f">
          <v:textbox style="mso-next-textbox:#_x0000_s2062" inset="0,0,0,0">
            <w:txbxContent>
              <w:p w14:paraId="36420AAB" w14:textId="77777777" w:rsidR="007447F5" w:rsidRDefault="007447F5">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1651F" w14:textId="58675493" w:rsidR="007447F5" w:rsidRDefault="007447F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48BD" w14:textId="77777777" w:rsidR="00357605" w:rsidRDefault="0035760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9D00" w14:textId="439EB68C" w:rsidR="00357605" w:rsidRDefault="00A87562">
    <w:pPr>
      <w:pStyle w:val="BodyText"/>
      <w:spacing w:line="14" w:lineRule="auto"/>
      <w:rPr>
        <w:sz w:val="20"/>
      </w:rPr>
    </w:pPr>
    <w:sdt>
      <w:sdtPr>
        <w:rPr>
          <w:sz w:val="20"/>
        </w:rPr>
        <w:id w:val="969400743"/>
        <w:placeholder>
          <w:docPart w:val="730CB75C74ED4A3BA7513F8F1B6F2465"/>
        </w:placeholder>
        <w:temporary/>
        <w:showingPlcHdr/>
        <w15:appearance w15:val="hidden"/>
      </w:sdtPr>
      <w:sdtEndPr/>
      <w:sdtContent>
        <w:r w:rsidR="007447F5" w:rsidRPr="007447F5">
          <w:rPr>
            <w:sz w:val="20"/>
          </w:rPr>
          <w:t>[Type here]</w:t>
        </w:r>
      </w:sdtContent>
    </w:sdt>
    <w:r w:rsidR="007447F5" w:rsidRPr="007447F5">
      <w:rPr>
        <w:sz w:val="20"/>
      </w:rPr>
      <w:ptab w:relativeTo="margin" w:alignment="center" w:leader="none"/>
    </w:r>
    <w:sdt>
      <w:sdtPr>
        <w:rPr>
          <w:sz w:val="20"/>
        </w:rPr>
        <w:id w:val="969400748"/>
        <w:placeholder>
          <w:docPart w:val="730CB75C74ED4A3BA7513F8F1B6F2465"/>
        </w:placeholder>
        <w:temporary/>
        <w:showingPlcHdr/>
        <w15:appearance w15:val="hidden"/>
      </w:sdtPr>
      <w:sdtEndPr/>
      <w:sdtContent>
        <w:r w:rsidR="007447F5" w:rsidRPr="007447F5">
          <w:rPr>
            <w:sz w:val="20"/>
          </w:rPr>
          <w:t>[Type here]</w:t>
        </w:r>
      </w:sdtContent>
    </w:sdt>
    <w:r w:rsidR="007447F5" w:rsidRPr="007447F5">
      <w:rPr>
        <w:sz w:val="20"/>
      </w:rPr>
      <w:ptab w:relativeTo="margin" w:alignment="right" w:leader="none"/>
    </w:r>
    <w:sdt>
      <w:sdtPr>
        <w:rPr>
          <w:sz w:val="20"/>
        </w:rPr>
        <w:id w:val="969400753"/>
        <w:placeholder>
          <w:docPart w:val="730CB75C74ED4A3BA7513F8F1B6F2465"/>
        </w:placeholder>
        <w:temporary/>
        <w:showingPlcHdr/>
        <w15:appearance w15:val="hidden"/>
      </w:sdtPr>
      <w:sdtEndPr/>
      <w:sdtContent>
        <w:r w:rsidR="007447F5" w:rsidRPr="007447F5">
          <w:rPr>
            <w:sz w:val="20"/>
          </w:rPr>
          <w:t>[Type here]</w:t>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BB2B" w14:textId="77777777" w:rsidR="00357605" w:rsidRDefault="0035760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0177" w14:textId="099BD475" w:rsidR="00357605" w:rsidRDefault="00357605">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5BB2" w14:textId="3A32429A" w:rsidR="001C274A" w:rsidRDefault="001C274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EAAC" w14:textId="77777777" w:rsidR="00357605" w:rsidRDefault="003576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81D50" w14:textId="77777777" w:rsidR="00A87562" w:rsidRDefault="00A87562">
      <w:r>
        <w:separator/>
      </w:r>
    </w:p>
  </w:footnote>
  <w:footnote w:type="continuationSeparator" w:id="0">
    <w:p w14:paraId="46B03412" w14:textId="77777777" w:rsidR="00A87562" w:rsidRDefault="00A87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0E36" w14:textId="77777777" w:rsidR="00437D07" w:rsidRDefault="00437D07" w:rsidP="00437D07">
    <w:pPr>
      <w:spacing w:before="73" w:line="360" w:lineRule="auto"/>
      <w:ind w:right="339"/>
      <w:jc w:val="right"/>
      <w:rPr>
        <w:sz w:val="18"/>
      </w:rPr>
    </w:pPr>
    <w:r>
      <w:rPr>
        <w:sz w:val="18"/>
      </w:rPr>
      <w:t xml:space="preserve">  </w:t>
    </w:r>
  </w:p>
  <w:p w14:paraId="059D48FF" w14:textId="0BA69CEE" w:rsidR="00437D07" w:rsidRDefault="00437D07" w:rsidP="00437D07">
    <w:pPr>
      <w:spacing w:before="73" w:line="360" w:lineRule="auto"/>
      <w:ind w:right="339"/>
      <w:jc w:val="right"/>
      <w:rPr>
        <w:sz w:val="18"/>
      </w:rPr>
    </w:pPr>
    <w:r>
      <w:rPr>
        <w:sz w:val="18"/>
      </w:rPr>
      <w:t>Car(e)</w:t>
    </w:r>
    <w:proofErr w:type="spellStart"/>
    <w:r>
      <w:rPr>
        <w:sz w:val="18"/>
      </w:rPr>
      <w:t>Takr</w:t>
    </w:r>
    <w:proofErr w:type="spellEnd"/>
  </w:p>
  <w:p w14:paraId="1A502554" w14:textId="77777777" w:rsidR="00437D07" w:rsidRDefault="00437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3985" w14:textId="77777777" w:rsidR="00437D07" w:rsidRDefault="00437D07" w:rsidP="00437D07">
    <w:pPr>
      <w:spacing w:before="73" w:line="360" w:lineRule="auto"/>
      <w:ind w:right="339"/>
      <w:jc w:val="right"/>
      <w:rPr>
        <w:sz w:val="18"/>
      </w:rPr>
    </w:pPr>
    <w:r>
      <w:rPr>
        <w:sz w:val="18"/>
      </w:rPr>
      <w:t>Car(e)</w:t>
    </w:r>
    <w:proofErr w:type="spellStart"/>
    <w:r>
      <w:rPr>
        <w:sz w:val="18"/>
      </w:rPr>
      <w:t>Takr</w:t>
    </w:r>
    <w:proofErr w:type="spellEnd"/>
  </w:p>
  <w:p w14:paraId="356EDC08" w14:textId="1F23146C" w:rsidR="00437D07" w:rsidRDefault="00437D07">
    <w:pPr>
      <w:pStyle w:val="Header"/>
    </w:pPr>
  </w:p>
  <w:p w14:paraId="446E8CEF" w14:textId="77777777" w:rsidR="00357605" w:rsidRDefault="0035760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8214" w14:textId="54EB91AC" w:rsidR="00437D07" w:rsidRDefault="00A016ED" w:rsidP="00437D07">
    <w:pPr>
      <w:spacing w:before="73" w:line="360" w:lineRule="auto"/>
      <w:ind w:right="339"/>
      <w:jc w:val="right"/>
      <w:rPr>
        <w:sz w:val="18"/>
      </w:rPr>
    </w:pPr>
    <w:r>
      <w:rPr>
        <w:sz w:val="18"/>
      </w:rPr>
      <w:t>Car(e)</w:t>
    </w:r>
    <w:proofErr w:type="spellStart"/>
    <w:r>
      <w:rPr>
        <w:sz w:val="18"/>
      </w:rPr>
      <w:t>Takr</w:t>
    </w:r>
    <w:proofErr w:type="spellEnd"/>
  </w:p>
  <w:p w14:paraId="575792EA" w14:textId="09097DA3" w:rsidR="00437D07" w:rsidRDefault="00437D07">
    <w:pPr>
      <w:pStyle w:val="Header"/>
    </w:pPr>
  </w:p>
  <w:p w14:paraId="5E53C960" w14:textId="77777777" w:rsidR="00357605" w:rsidRDefault="0035760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41E3D" w14:textId="77777777" w:rsidR="00357605" w:rsidRDefault="00357605">
    <w:pPr>
      <w:pStyle w:val="BodyText"/>
      <w:spacing w:line="14" w:lineRule="auto"/>
      <w:rPr>
        <w:sz w:val="20"/>
      </w:rPr>
    </w:pPr>
  </w:p>
  <w:p w14:paraId="2418EC18" w14:textId="43415E9A" w:rsidR="00357605" w:rsidRDefault="001D1D91">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3DFE7D0E" wp14:editId="5400B717">
              <wp:simplePos x="0" y="0"/>
              <wp:positionH relativeFrom="page">
                <wp:posOffset>6578600</wp:posOffset>
              </wp:positionH>
              <wp:positionV relativeFrom="page">
                <wp:posOffset>482600</wp:posOffset>
              </wp:positionV>
              <wp:extent cx="901700" cy="168275"/>
              <wp:effectExtent l="0" t="0" r="12700" b="3175"/>
              <wp:wrapNone/>
              <wp:docPr id="24" name="Text Box 24"/>
              <wp:cNvGraphicFramePr/>
              <a:graphic xmlns:a="http://schemas.openxmlformats.org/drawingml/2006/main">
                <a:graphicData uri="http://schemas.microsoft.com/office/word/2010/wordprocessingShape">
                  <wps:wsp>
                    <wps:cNvSpPr txBox="1"/>
                    <wps:spPr>
                      <a:xfrm>
                        <a:off x="0" y="0"/>
                        <a:ext cx="901700" cy="168275"/>
                      </a:xfrm>
                      <a:prstGeom prst="rect">
                        <a:avLst/>
                      </a:prstGeom>
                      <a:noFill/>
                      <a:ln>
                        <a:noFill/>
                      </a:ln>
                    </wps:spPr>
                    <wps:txbx>
                      <w:txbxContent>
                        <w:p w14:paraId="367FAC19" w14:textId="3DD70EB1" w:rsidR="00437D07" w:rsidRDefault="00437D07" w:rsidP="00437D07">
                          <w:pPr>
                            <w:spacing w:before="73" w:line="360" w:lineRule="auto"/>
                            <w:ind w:right="339"/>
                            <w:jc w:val="right"/>
                            <w:rPr>
                              <w:sz w:val="18"/>
                            </w:rPr>
                          </w:pPr>
                          <w:r>
                            <w:rPr>
                              <w:sz w:val="18"/>
                            </w:rPr>
                            <w:t xml:space="preserve">  Car(e)</w:t>
                          </w:r>
                          <w:proofErr w:type="spellStart"/>
                          <w:r>
                            <w:rPr>
                              <w:sz w:val="18"/>
                            </w:rPr>
                            <w:t>Takr</w:t>
                          </w:r>
                          <w:proofErr w:type="spellEnd"/>
                        </w:p>
                        <w:p w14:paraId="6D9B40A7" w14:textId="77777777" w:rsidR="00357605" w:rsidRDefault="00357605">
                          <w:pPr>
                            <w:spacing w:before="11"/>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3DFE7D0E" id="_x0000_t202" coordsize="21600,21600" o:spt="202" path="m,l,21600r21600,l21600,xe">
              <v:stroke joinstyle="miter"/>
              <v:path gradientshapeok="t" o:connecttype="rect"/>
            </v:shapetype>
            <v:shape id="Text Box 24" o:spid="_x0000_s1026" type="#_x0000_t202" style="position:absolute;margin-left:518pt;margin-top:38pt;width:71pt;height:1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" filled="f" stroked="f">
              <v:textbox inset="0,0,0,0">
                <w:txbxContent>
                  <w:p w14:paraId="367FAC19" w14:textId="3DD70EB1" w:rsidR="00437D07" w:rsidRDefault="00437D07" w:rsidP="00437D07">
                    <w:pPr>
                      <w:spacing w:before="73" w:line="360" w:lineRule="auto"/>
                      <w:ind w:right="339"/>
                      <w:jc w:val="right"/>
                      <w:rPr>
                        <w:sz w:val="18"/>
                      </w:rPr>
                    </w:pPr>
                    <w:r>
                      <w:rPr>
                        <w:sz w:val="18"/>
                      </w:rPr>
                      <w:t xml:space="preserve">  Car(e)</w:t>
                    </w:r>
                    <w:proofErr w:type="spellStart"/>
                    <w:r>
                      <w:rPr>
                        <w:sz w:val="18"/>
                      </w:rPr>
                      <w:t>Takr</w:t>
                    </w:r>
                    <w:proofErr w:type="spellEnd"/>
                  </w:p>
                  <w:p w14:paraId="6D9B40A7" w14:textId="77777777" w:rsidR="00357605" w:rsidRDefault="00357605">
                    <w:pPr>
                      <w:spacing w:before="11"/>
                    </w:pPr>
                  </w:p>
                </w:txbxContent>
              </v:textbox>
              <w10:wrap anchorx="page" anchory="page"/>
            </v:shape>
          </w:pict>
        </mc:Fallback>
      </mc:AlternateContent>
    </w:r>
    <w:r w:rsidR="00437D07">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B5E306ED"/>
    <w:multiLevelType w:val="multilevel"/>
    <w:tmpl w:val="B5E306ED"/>
    <w:lvl w:ilvl="0">
      <w:numFmt w:val="bullet"/>
      <w:lvlText w:val=""/>
      <w:lvlJc w:val="left"/>
      <w:pPr>
        <w:ind w:left="2098" w:hanging="363"/>
      </w:pPr>
      <w:rPr>
        <w:rFonts w:ascii="Wingdings" w:eastAsia="Wingdings" w:hAnsi="Wingdings" w:cs="Wingdings" w:hint="default"/>
        <w:w w:val="100"/>
        <w:sz w:val="24"/>
        <w:szCs w:val="24"/>
        <w:lang w:val="en-US" w:eastAsia="en-US" w:bidi="ar-SA"/>
      </w:rPr>
    </w:lvl>
    <w:lvl w:ilvl="1">
      <w:numFmt w:val="bullet"/>
      <w:lvlText w:val="•"/>
      <w:lvlJc w:val="left"/>
      <w:pPr>
        <w:ind w:left="3003" w:hanging="363"/>
      </w:pPr>
      <w:rPr>
        <w:rFonts w:hint="default"/>
        <w:lang w:val="en-US" w:eastAsia="en-US" w:bidi="ar-SA"/>
      </w:rPr>
    </w:lvl>
    <w:lvl w:ilvl="2">
      <w:numFmt w:val="bullet"/>
      <w:lvlText w:val="•"/>
      <w:lvlJc w:val="left"/>
      <w:pPr>
        <w:ind w:left="3906" w:hanging="363"/>
      </w:pPr>
      <w:rPr>
        <w:rFonts w:hint="default"/>
        <w:lang w:val="en-US" w:eastAsia="en-US" w:bidi="ar-SA"/>
      </w:rPr>
    </w:lvl>
    <w:lvl w:ilvl="3">
      <w:numFmt w:val="bullet"/>
      <w:lvlText w:val="•"/>
      <w:lvlJc w:val="left"/>
      <w:pPr>
        <w:ind w:left="4809" w:hanging="363"/>
      </w:pPr>
      <w:rPr>
        <w:rFonts w:hint="default"/>
        <w:lang w:val="en-US" w:eastAsia="en-US" w:bidi="ar-SA"/>
      </w:rPr>
    </w:lvl>
    <w:lvl w:ilvl="4">
      <w:numFmt w:val="bullet"/>
      <w:lvlText w:val="•"/>
      <w:lvlJc w:val="left"/>
      <w:pPr>
        <w:ind w:left="5712" w:hanging="363"/>
      </w:pPr>
      <w:rPr>
        <w:rFonts w:hint="default"/>
        <w:lang w:val="en-US" w:eastAsia="en-US" w:bidi="ar-SA"/>
      </w:rPr>
    </w:lvl>
    <w:lvl w:ilvl="5">
      <w:numFmt w:val="bullet"/>
      <w:lvlText w:val="•"/>
      <w:lvlJc w:val="left"/>
      <w:pPr>
        <w:ind w:left="6615" w:hanging="363"/>
      </w:pPr>
      <w:rPr>
        <w:rFonts w:hint="default"/>
        <w:lang w:val="en-US" w:eastAsia="en-US" w:bidi="ar-SA"/>
      </w:rPr>
    </w:lvl>
    <w:lvl w:ilvl="6">
      <w:numFmt w:val="bullet"/>
      <w:lvlText w:val="•"/>
      <w:lvlJc w:val="left"/>
      <w:pPr>
        <w:ind w:left="7518" w:hanging="363"/>
      </w:pPr>
      <w:rPr>
        <w:rFonts w:hint="default"/>
        <w:lang w:val="en-US" w:eastAsia="en-US" w:bidi="ar-SA"/>
      </w:rPr>
    </w:lvl>
    <w:lvl w:ilvl="7">
      <w:numFmt w:val="bullet"/>
      <w:lvlText w:val="•"/>
      <w:lvlJc w:val="left"/>
      <w:pPr>
        <w:ind w:left="8421" w:hanging="363"/>
      </w:pPr>
      <w:rPr>
        <w:rFonts w:hint="default"/>
        <w:lang w:val="en-US" w:eastAsia="en-US" w:bidi="ar-SA"/>
      </w:rPr>
    </w:lvl>
    <w:lvl w:ilvl="8">
      <w:numFmt w:val="bullet"/>
      <w:lvlText w:val="•"/>
      <w:lvlJc w:val="left"/>
      <w:pPr>
        <w:ind w:left="9324" w:hanging="363"/>
      </w:pPr>
      <w:rPr>
        <w:rFonts w:hint="default"/>
        <w:lang w:val="en-US" w:eastAsia="en-US" w:bidi="ar-SA"/>
      </w:rPr>
    </w:lvl>
  </w:abstractNum>
  <w:abstractNum w:abstractNumId="2"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BF205925"/>
    <w:multiLevelType w:val="multilevel"/>
    <w:tmpl w:val="BF205925"/>
    <w:lvl w:ilvl="0">
      <w:start w:val="1"/>
      <w:numFmt w:val="decimal"/>
      <w:lvlText w:val="%1"/>
      <w:lvlJc w:val="left"/>
      <w:pPr>
        <w:ind w:left="954" w:hanging="365"/>
      </w:pPr>
      <w:rPr>
        <w:rFonts w:hint="default"/>
        <w:lang w:val="en-US" w:eastAsia="en-US" w:bidi="ar-SA"/>
      </w:rPr>
    </w:lvl>
    <w:lvl w:ilvl="1">
      <w:start w:val="1"/>
      <w:numFmt w:val="decimal"/>
      <w:lvlText w:val="%1.%2"/>
      <w:lvlJc w:val="left"/>
      <w:pPr>
        <w:ind w:left="954" w:hanging="365"/>
      </w:pPr>
      <w:rPr>
        <w:rFonts w:ascii="Times New Roman" w:eastAsia="Times New Roman" w:hAnsi="Times New Roman" w:cs="Times New Roman" w:hint="default"/>
        <w:b/>
        <w:bCs/>
        <w:color w:val="1F1F1F"/>
        <w:spacing w:val="-3"/>
        <w:w w:val="100"/>
        <w:sz w:val="24"/>
        <w:szCs w:val="24"/>
        <w:lang w:val="en-US" w:eastAsia="en-US" w:bidi="ar-SA"/>
      </w:rPr>
    </w:lvl>
    <w:lvl w:ilvl="2">
      <w:numFmt w:val="bullet"/>
      <w:lvlText w:val="•"/>
      <w:lvlJc w:val="left"/>
      <w:pPr>
        <w:ind w:left="2832" w:hanging="365"/>
      </w:pPr>
      <w:rPr>
        <w:rFonts w:hint="default"/>
        <w:lang w:val="en-US" w:eastAsia="en-US" w:bidi="ar-SA"/>
      </w:rPr>
    </w:lvl>
    <w:lvl w:ilvl="3">
      <w:numFmt w:val="bullet"/>
      <w:lvlText w:val="•"/>
      <w:lvlJc w:val="left"/>
      <w:pPr>
        <w:ind w:left="3768" w:hanging="365"/>
      </w:pPr>
      <w:rPr>
        <w:rFonts w:hint="default"/>
        <w:lang w:val="en-US" w:eastAsia="en-US" w:bidi="ar-SA"/>
      </w:rPr>
    </w:lvl>
    <w:lvl w:ilvl="4">
      <w:numFmt w:val="bullet"/>
      <w:lvlText w:val="•"/>
      <w:lvlJc w:val="left"/>
      <w:pPr>
        <w:ind w:left="4704" w:hanging="365"/>
      </w:pPr>
      <w:rPr>
        <w:rFonts w:hint="default"/>
        <w:lang w:val="en-US" w:eastAsia="en-US" w:bidi="ar-SA"/>
      </w:rPr>
    </w:lvl>
    <w:lvl w:ilvl="5">
      <w:numFmt w:val="bullet"/>
      <w:lvlText w:val="•"/>
      <w:lvlJc w:val="left"/>
      <w:pPr>
        <w:ind w:left="5640" w:hanging="365"/>
      </w:pPr>
      <w:rPr>
        <w:rFonts w:hint="default"/>
        <w:lang w:val="en-US" w:eastAsia="en-US" w:bidi="ar-SA"/>
      </w:rPr>
    </w:lvl>
    <w:lvl w:ilvl="6">
      <w:numFmt w:val="bullet"/>
      <w:lvlText w:val="•"/>
      <w:lvlJc w:val="left"/>
      <w:pPr>
        <w:ind w:left="6576" w:hanging="365"/>
      </w:pPr>
      <w:rPr>
        <w:rFonts w:hint="default"/>
        <w:lang w:val="en-US" w:eastAsia="en-US" w:bidi="ar-SA"/>
      </w:rPr>
    </w:lvl>
    <w:lvl w:ilvl="7">
      <w:numFmt w:val="bullet"/>
      <w:lvlText w:val="•"/>
      <w:lvlJc w:val="left"/>
      <w:pPr>
        <w:ind w:left="7512" w:hanging="365"/>
      </w:pPr>
      <w:rPr>
        <w:rFonts w:hint="default"/>
        <w:lang w:val="en-US" w:eastAsia="en-US" w:bidi="ar-SA"/>
      </w:rPr>
    </w:lvl>
    <w:lvl w:ilvl="8">
      <w:numFmt w:val="bullet"/>
      <w:lvlText w:val="•"/>
      <w:lvlJc w:val="left"/>
      <w:pPr>
        <w:ind w:left="8448" w:hanging="365"/>
      </w:pPr>
      <w:rPr>
        <w:rFonts w:hint="default"/>
        <w:lang w:val="en-US" w:eastAsia="en-US" w:bidi="ar-SA"/>
      </w:rPr>
    </w:lvl>
  </w:abstractNum>
  <w:abstractNum w:abstractNumId="4" w15:restartNumberingAfterBreak="0">
    <w:nsid w:val="CF092B84"/>
    <w:multiLevelType w:val="multilevel"/>
    <w:tmpl w:val="CF092B84"/>
    <w:lvl w:ilvl="0">
      <w:start w:val="1"/>
      <w:numFmt w:val="decimal"/>
      <w:lvlText w:val="%1"/>
      <w:lvlJc w:val="left"/>
      <w:pPr>
        <w:ind w:left="2212" w:hanging="864"/>
      </w:pPr>
      <w:rPr>
        <w:rFonts w:hint="default"/>
        <w:lang w:val="en-US" w:eastAsia="en-US" w:bidi="ar-SA"/>
      </w:rPr>
    </w:lvl>
    <w:lvl w:ilvl="1">
      <w:start w:val="4"/>
      <w:numFmt w:val="decimal"/>
      <w:lvlText w:val="%1.%2"/>
      <w:lvlJc w:val="left"/>
      <w:pPr>
        <w:ind w:left="2212" w:hanging="864"/>
      </w:pPr>
      <w:rPr>
        <w:rFonts w:ascii="Times New Roman" w:eastAsia="Times New Roman" w:hAnsi="Times New Roman" w:cs="Times New Roman" w:hint="default"/>
        <w:spacing w:val="-3"/>
        <w:w w:val="100"/>
        <w:sz w:val="24"/>
        <w:szCs w:val="24"/>
        <w:lang w:val="en-US" w:eastAsia="en-US" w:bidi="ar-SA"/>
      </w:rPr>
    </w:lvl>
    <w:lvl w:ilvl="2">
      <w:start w:val="1"/>
      <w:numFmt w:val="decimal"/>
      <w:lvlText w:val="%1.%2.%3"/>
      <w:lvlJc w:val="left"/>
      <w:pPr>
        <w:ind w:left="3232" w:hanging="10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4086" w:hanging="1020"/>
      </w:pPr>
      <w:rPr>
        <w:rFonts w:hint="default"/>
        <w:lang w:val="en-US" w:eastAsia="en-US" w:bidi="ar-SA"/>
      </w:rPr>
    </w:lvl>
    <w:lvl w:ilvl="4">
      <w:numFmt w:val="bullet"/>
      <w:lvlText w:val="•"/>
      <w:lvlJc w:val="left"/>
      <w:pPr>
        <w:ind w:left="4912" w:hanging="1020"/>
      </w:pPr>
      <w:rPr>
        <w:rFonts w:hint="default"/>
        <w:lang w:val="en-US" w:eastAsia="en-US" w:bidi="ar-SA"/>
      </w:rPr>
    </w:lvl>
    <w:lvl w:ilvl="5">
      <w:numFmt w:val="bullet"/>
      <w:lvlText w:val="•"/>
      <w:lvlJc w:val="left"/>
      <w:pPr>
        <w:ind w:left="5738" w:hanging="1020"/>
      </w:pPr>
      <w:rPr>
        <w:rFonts w:hint="default"/>
        <w:lang w:val="en-US" w:eastAsia="en-US" w:bidi="ar-SA"/>
      </w:rPr>
    </w:lvl>
    <w:lvl w:ilvl="6">
      <w:numFmt w:val="bullet"/>
      <w:lvlText w:val="•"/>
      <w:lvlJc w:val="left"/>
      <w:pPr>
        <w:ind w:left="6565" w:hanging="1020"/>
      </w:pPr>
      <w:rPr>
        <w:rFonts w:hint="default"/>
        <w:lang w:val="en-US" w:eastAsia="en-US" w:bidi="ar-SA"/>
      </w:rPr>
    </w:lvl>
    <w:lvl w:ilvl="7">
      <w:numFmt w:val="bullet"/>
      <w:lvlText w:val="•"/>
      <w:lvlJc w:val="left"/>
      <w:pPr>
        <w:ind w:left="7391" w:hanging="1020"/>
      </w:pPr>
      <w:rPr>
        <w:rFonts w:hint="default"/>
        <w:lang w:val="en-US" w:eastAsia="en-US" w:bidi="ar-SA"/>
      </w:rPr>
    </w:lvl>
    <w:lvl w:ilvl="8">
      <w:numFmt w:val="bullet"/>
      <w:lvlText w:val="•"/>
      <w:lvlJc w:val="left"/>
      <w:pPr>
        <w:ind w:left="8217" w:hanging="1020"/>
      </w:pPr>
      <w:rPr>
        <w:rFonts w:hint="default"/>
        <w:lang w:val="en-US" w:eastAsia="en-US" w:bidi="ar-SA"/>
      </w:rPr>
    </w:lvl>
  </w:abstractNum>
  <w:abstractNum w:abstractNumId="5" w15:restartNumberingAfterBreak="0">
    <w:nsid w:val="0053208E"/>
    <w:multiLevelType w:val="multilevel"/>
    <w:tmpl w:val="0053208E"/>
    <w:lvl w:ilvl="0">
      <w:start w:val="5"/>
      <w:numFmt w:val="upperRoman"/>
      <w:lvlText w:val="%1."/>
      <w:lvlJc w:val="left"/>
      <w:pPr>
        <w:ind w:left="884" w:hanging="238"/>
      </w:pPr>
      <w:rPr>
        <w:rFonts w:ascii="Times New Roman" w:eastAsia="Times New Roman" w:hAnsi="Times New Roman" w:cs="Times New Roman" w:hint="default"/>
        <w:b/>
        <w:bCs/>
        <w:spacing w:val="-2"/>
        <w:w w:val="100"/>
        <w:sz w:val="22"/>
        <w:szCs w:val="22"/>
        <w:lang w:val="en-US" w:eastAsia="en-US" w:bidi="ar-SA"/>
      </w:rPr>
    </w:lvl>
    <w:lvl w:ilvl="1">
      <w:start w:val="1"/>
      <w:numFmt w:val="decimal"/>
      <w:lvlText w:val="%2."/>
      <w:lvlJc w:val="left"/>
      <w:pPr>
        <w:ind w:left="1319" w:hanging="245"/>
      </w:pPr>
      <w:rPr>
        <w:rFonts w:ascii="Times New Roman" w:eastAsia="Times New Roman" w:hAnsi="Times New Roman" w:cs="Times New Roman" w:hint="default"/>
        <w:b/>
        <w:bCs/>
        <w:w w:val="100"/>
        <w:sz w:val="24"/>
        <w:szCs w:val="24"/>
        <w:lang w:val="en-US" w:eastAsia="en-US" w:bidi="ar-SA"/>
      </w:rPr>
    </w:lvl>
    <w:lvl w:ilvl="2">
      <w:start w:val="1"/>
      <w:numFmt w:val="decimal"/>
      <w:lvlText w:val="%2.%3"/>
      <w:lvlJc w:val="left"/>
      <w:pPr>
        <w:ind w:left="2212" w:hanging="864"/>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2220" w:hanging="864"/>
      </w:pPr>
      <w:rPr>
        <w:rFonts w:hint="default"/>
        <w:lang w:val="en-US" w:eastAsia="en-US" w:bidi="ar-SA"/>
      </w:rPr>
    </w:lvl>
    <w:lvl w:ilvl="4">
      <w:numFmt w:val="bullet"/>
      <w:lvlText w:val="•"/>
      <w:lvlJc w:val="left"/>
      <w:pPr>
        <w:ind w:left="3312" w:hanging="864"/>
      </w:pPr>
      <w:rPr>
        <w:rFonts w:hint="default"/>
        <w:lang w:val="en-US" w:eastAsia="en-US" w:bidi="ar-SA"/>
      </w:rPr>
    </w:lvl>
    <w:lvl w:ilvl="5">
      <w:numFmt w:val="bullet"/>
      <w:lvlText w:val="•"/>
      <w:lvlJc w:val="left"/>
      <w:pPr>
        <w:ind w:left="4405" w:hanging="864"/>
      </w:pPr>
      <w:rPr>
        <w:rFonts w:hint="default"/>
        <w:lang w:val="en-US" w:eastAsia="en-US" w:bidi="ar-SA"/>
      </w:rPr>
    </w:lvl>
    <w:lvl w:ilvl="6">
      <w:numFmt w:val="bullet"/>
      <w:lvlText w:val="•"/>
      <w:lvlJc w:val="left"/>
      <w:pPr>
        <w:ind w:left="5498" w:hanging="864"/>
      </w:pPr>
      <w:rPr>
        <w:rFonts w:hint="default"/>
        <w:lang w:val="en-US" w:eastAsia="en-US" w:bidi="ar-SA"/>
      </w:rPr>
    </w:lvl>
    <w:lvl w:ilvl="7">
      <w:numFmt w:val="bullet"/>
      <w:lvlText w:val="•"/>
      <w:lvlJc w:val="left"/>
      <w:pPr>
        <w:ind w:left="6591" w:hanging="864"/>
      </w:pPr>
      <w:rPr>
        <w:rFonts w:hint="default"/>
        <w:lang w:val="en-US" w:eastAsia="en-US" w:bidi="ar-SA"/>
      </w:rPr>
    </w:lvl>
    <w:lvl w:ilvl="8">
      <w:numFmt w:val="bullet"/>
      <w:lvlText w:val="•"/>
      <w:lvlJc w:val="left"/>
      <w:pPr>
        <w:ind w:left="7684" w:hanging="864"/>
      </w:pPr>
      <w:rPr>
        <w:rFonts w:hint="default"/>
        <w:lang w:val="en-US" w:eastAsia="en-US" w:bidi="ar-SA"/>
      </w:rPr>
    </w:lvl>
  </w:abstractNum>
  <w:abstractNum w:abstractNumId="6" w15:restartNumberingAfterBreak="0">
    <w:nsid w:val="0248C179"/>
    <w:multiLevelType w:val="multilevel"/>
    <w:tmpl w:val="0248C179"/>
    <w:lvl w:ilvl="0">
      <w:start w:val="3"/>
      <w:numFmt w:val="decimal"/>
      <w:lvlText w:val="%1"/>
      <w:lvlJc w:val="left"/>
      <w:pPr>
        <w:ind w:left="1896" w:hanging="365"/>
      </w:pPr>
      <w:rPr>
        <w:rFonts w:hint="default"/>
        <w:lang w:val="en-US" w:eastAsia="en-US" w:bidi="ar-SA"/>
      </w:rPr>
    </w:lvl>
    <w:lvl w:ilvl="1">
      <w:start w:val="4"/>
      <w:numFmt w:val="decimal"/>
      <w:lvlText w:val="%1.%2"/>
      <w:lvlJc w:val="left"/>
      <w:pPr>
        <w:ind w:left="1896" w:hanging="365"/>
      </w:pPr>
      <w:rPr>
        <w:rFonts w:ascii="Times New Roman" w:eastAsia="Times New Roman" w:hAnsi="Times New Roman" w:cs="Times New Roman" w:hint="default"/>
        <w:b/>
        <w:bCs/>
        <w:color w:val="1F1F1F"/>
        <w:spacing w:val="-3"/>
        <w:w w:val="100"/>
        <w:sz w:val="24"/>
        <w:szCs w:val="24"/>
        <w:lang w:val="en-US" w:eastAsia="en-US" w:bidi="ar-SA"/>
      </w:rPr>
    </w:lvl>
    <w:lvl w:ilvl="2">
      <w:numFmt w:val="bullet"/>
      <w:lvlText w:val="•"/>
      <w:lvlJc w:val="left"/>
      <w:pPr>
        <w:ind w:left="3746" w:hanging="365"/>
      </w:pPr>
      <w:rPr>
        <w:rFonts w:hint="default"/>
        <w:lang w:val="en-US" w:eastAsia="en-US" w:bidi="ar-SA"/>
      </w:rPr>
    </w:lvl>
    <w:lvl w:ilvl="3">
      <w:numFmt w:val="bullet"/>
      <w:lvlText w:val="•"/>
      <w:lvlJc w:val="left"/>
      <w:pPr>
        <w:ind w:left="4669" w:hanging="365"/>
      </w:pPr>
      <w:rPr>
        <w:rFonts w:hint="default"/>
        <w:lang w:val="en-US" w:eastAsia="en-US" w:bidi="ar-SA"/>
      </w:rPr>
    </w:lvl>
    <w:lvl w:ilvl="4">
      <w:numFmt w:val="bullet"/>
      <w:lvlText w:val="•"/>
      <w:lvlJc w:val="left"/>
      <w:pPr>
        <w:ind w:left="5592" w:hanging="365"/>
      </w:pPr>
      <w:rPr>
        <w:rFonts w:hint="default"/>
        <w:lang w:val="en-US" w:eastAsia="en-US" w:bidi="ar-SA"/>
      </w:rPr>
    </w:lvl>
    <w:lvl w:ilvl="5">
      <w:numFmt w:val="bullet"/>
      <w:lvlText w:val="•"/>
      <w:lvlJc w:val="left"/>
      <w:pPr>
        <w:ind w:left="6515" w:hanging="365"/>
      </w:pPr>
      <w:rPr>
        <w:rFonts w:hint="default"/>
        <w:lang w:val="en-US" w:eastAsia="en-US" w:bidi="ar-SA"/>
      </w:rPr>
    </w:lvl>
    <w:lvl w:ilvl="6">
      <w:numFmt w:val="bullet"/>
      <w:lvlText w:val="•"/>
      <w:lvlJc w:val="left"/>
      <w:pPr>
        <w:ind w:left="7438" w:hanging="365"/>
      </w:pPr>
      <w:rPr>
        <w:rFonts w:hint="default"/>
        <w:lang w:val="en-US" w:eastAsia="en-US" w:bidi="ar-SA"/>
      </w:rPr>
    </w:lvl>
    <w:lvl w:ilvl="7">
      <w:numFmt w:val="bullet"/>
      <w:lvlText w:val="•"/>
      <w:lvlJc w:val="left"/>
      <w:pPr>
        <w:ind w:left="8361"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7" w15:restartNumberingAfterBreak="0">
    <w:nsid w:val="03D62ECE"/>
    <w:multiLevelType w:val="multilevel"/>
    <w:tmpl w:val="03D62ECE"/>
    <w:lvl w:ilvl="0">
      <w:start w:val="2"/>
      <w:numFmt w:val="decimal"/>
      <w:lvlText w:val="%1"/>
      <w:lvlJc w:val="left"/>
      <w:pPr>
        <w:ind w:left="1796" w:hanging="360"/>
      </w:pPr>
      <w:rPr>
        <w:rFonts w:hint="default"/>
        <w:lang w:val="en-US" w:eastAsia="en-US" w:bidi="ar-SA"/>
      </w:rPr>
    </w:lvl>
    <w:lvl w:ilvl="1">
      <w:start w:val="3"/>
      <w:numFmt w:val="decimal"/>
      <w:lvlText w:val="%1.%2"/>
      <w:lvlJc w:val="left"/>
      <w:pPr>
        <w:ind w:left="1796" w:hanging="360"/>
        <w:jc w:val="right"/>
      </w:pPr>
      <w:rPr>
        <w:rFonts w:ascii="Times New Roman" w:eastAsia="Times New Roman" w:hAnsi="Times New Roman" w:cs="Times New Roman" w:hint="default"/>
        <w:b/>
        <w:bCs/>
        <w:color w:val="1F1F1F"/>
        <w:spacing w:val="-3"/>
        <w:w w:val="100"/>
        <w:sz w:val="24"/>
        <w:szCs w:val="24"/>
        <w:lang w:val="en-US" w:eastAsia="en-US" w:bidi="ar-SA"/>
      </w:rPr>
    </w:lvl>
    <w:lvl w:ilvl="2">
      <w:start w:val="1"/>
      <w:numFmt w:val="decimal"/>
      <w:lvlText w:val="%1.%2.%3"/>
      <w:lvlJc w:val="left"/>
      <w:pPr>
        <w:ind w:left="1935" w:hanging="545"/>
      </w:pPr>
      <w:rPr>
        <w:rFonts w:ascii="Times New Roman" w:eastAsia="Times New Roman" w:hAnsi="Times New Roman" w:cs="Times New Roman" w:hint="default"/>
        <w:b/>
        <w:bCs/>
        <w:color w:val="1F1F1F"/>
        <w:spacing w:val="-3"/>
        <w:w w:val="100"/>
        <w:sz w:val="24"/>
        <w:szCs w:val="24"/>
        <w:lang w:val="en-US" w:eastAsia="en-US" w:bidi="ar-SA"/>
      </w:rPr>
    </w:lvl>
    <w:lvl w:ilvl="3">
      <w:numFmt w:val="bullet"/>
      <w:lvlText w:val="•"/>
      <w:lvlJc w:val="left"/>
      <w:pPr>
        <w:ind w:left="2024" w:hanging="368"/>
      </w:pPr>
      <w:rPr>
        <w:rFonts w:ascii="Arial MT" w:eastAsia="Arial MT" w:hAnsi="Arial MT" w:cs="Arial MT" w:hint="default"/>
        <w:w w:val="66"/>
        <w:sz w:val="24"/>
        <w:szCs w:val="24"/>
        <w:lang w:val="en-US" w:eastAsia="en-US" w:bidi="ar-SA"/>
      </w:rPr>
    </w:lvl>
    <w:lvl w:ilvl="4">
      <w:numFmt w:val="bullet"/>
      <w:lvlText w:val="•"/>
      <w:lvlJc w:val="left"/>
      <w:pPr>
        <w:ind w:left="2140" w:hanging="368"/>
      </w:pPr>
      <w:rPr>
        <w:rFonts w:hint="default"/>
        <w:lang w:val="en-US" w:eastAsia="en-US" w:bidi="ar-SA"/>
      </w:rPr>
    </w:lvl>
    <w:lvl w:ilvl="5">
      <w:numFmt w:val="bullet"/>
      <w:lvlText w:val="•"/>
      <w:lvlJc w:val="left"/>
      <w:pPr>
        <w:ind w:left="3638" w:hanging="368"/>
      </w:pPr>
      <w:rPr>
        <w:rFonts w:hint="default"/>
        <w:lang w:val="en-US" w:eastAsia="en-US" w:bidi="ar-SA"/>
      </w:rPr>
    </w:lvl>
    <w:lvl w:ilvl="6">
      <w:numFmt w:val="bullet"/>
      <w:lvlText w:val="•"/>
      <w:lvlJc w:val="left"/>
      <w:pPr>
        <w:ind w:left="5136" w:hanging="368"/>
      </w:pPr>
      <w:rPr>
        <w:rFonts w:hint="default"/>
        <w:lang w:val="en-US" w:eastAsia="en-US" w:bidi="ar-SA"/>
      </w:rPr>
    </w:lvl>
    <w:lvl w:ilvl="7">
      <w:numFmt w:val="bullet"/>
      <w:lvlText w:val="•"/>
      <w:lvlJc w:val="left"/>
      <w:pPr>
        <w:ind w:left="6635" w:hanging="368"/>
      </w:pPr>
      <w:rPr>
        <w:rFonts w:hint="default"/>
        <w:lang w:val="en-US" w:eastAsia="en-US" w:bidi="ar-SA"/>
      </w:rPr>
    </w:lvl>
    <w:lvl w:ilvl="8">
      <w:numFmt w:val="bullet"/>
      <w:lvlText w:val="•"/>
      <w:lvlJc w:val="left"/>
      <w:pPr>
        <w:ind w:left="8133" w:hanging="368"/>
      </w:pPr>
      <w:rPr>
        <w:rFonts w:hint="default"/>
        <w:lang w:val="en-US" w:eastAsia="en-US" w:bidi="ar-SA"/>
      </w:rPr>
    </w:lvl>
  </w:abstractNum>
  <w:abstractNum w:abstractNumId="8" w15:restartNumberingAfterBreak="0">
    <w:nsid w:val="0B6D00B5"/>
    <w:multiLevelType w:val="multilevel"/>
    <w:tmpl w:val="A85A14EC"/>
    <w:lvl w:ilvl="0">
      <w:start w:val="4"/>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9" w15:restartNumberingAfterBreak="0">
    <w:nsid w:val="0E074F73"/>
    <w:multiLevelType w:val="multilevel"/>
    <w:tmpl w:val="769A9090"/>
    <w:lvl w:ilvl="0">
      <w:start w:val="2"/>
      <w:numFmt w:val="decimal"/>
      <w:lvlText w:val="%1"/>
      <w:lvlJc w:val="left"/>
      <w:pPr>
        <w:ind w:left="360" w:hanging="360"/>
      </w:pPr>
      <w:rPr>
        <w:rFonts w:hint="default"/>
      </w:rPr>
    </w:lvl>
    <w:lvl w:ilvl="1">
      <w:start w:val="3"/>
      <w:numFmt w:val="decimal"/>
      <w:lvlText w:val="%1.%2"/>
      <w:lvlJc w:val="left"/>
      <w:pPr>
        <w:ind w:left="1739" w:hanging="360"/>
      </w:pPr>
      <w:rPr>
        <w:rFonts w:hint="default"/>
      </w:rPr>
    </w:lvl>
    <w:lvl w:ilvl="2">
      <w:start w:val="1"/>
      <w:numFmt w:val="decimal"/>
      <w:lvlText w:val="%1.%2.%3"/>
      <w:lvlJc w:val="left"/>
      <w:pPr>
        <w:ind w:left="3478" w:hanging="720"/>
      </w:pPr>
      <w:rPr>
        <w:rFonts w:hint="default"/>
      </w:rPr>
    </w:lvl>
    <w:lvl w:ilvl="3">
      <w:start w:val="1"/>
      <w:numFmt w:val="decimal"/>
      <w:lvlText w:val="%1.%2.%3.%4"/>
      <w:lvlJc w:val="left"/>
      <w:pPr>
        <w:ind w:left="4857" w:hanging="720"/>
      </w:pPr>
      <w:rPr>
        <w:rFonts w:hint="default"/>
      </w:rPr>
    </w:lvl>
    <w:lvl w:ilvl="4">
      <w:start w:val="1"/>
      <w:numFmt w:val="decimal"/>
      <w:lvlText w:val="%1.%2.%3.%4.%5"/>
      <w:lvlJc w:val="left"/>
      <w:pPr>
        <w:ind w:left="6596" w:hanging="1080"/>
      </w:pPr>
      <w:rPr>
        <w:rFonts w:hint="default"/>
      </w:rPr>
    </w:lvl>
    <w:lvl w:ilvl="5">
      <w:start w:val="1"/>
      <w:numFmt w:val="decimal"/>
      <w:lvlText w:val="%1.%2.%3.%4.%5.%6"/>
      <w:lvlJc w:val="left"/>
      <w:pPr>
        <w:ind w:left="7975" w:hanging="1080"/>
      </w:pPr>
      <w:rPr>
        <w:rFonts w:hint="default"/>
      </w:rPr>
    </w:lvl>
    <w:lvl w:ilvl="6">
      <w:start w:val="1"/>
      <w:numFmt w:val="decimal"/>
      <w:lvlText w:val="%1.%2.%3.%4.%5.%6.%7"/>
      <w:lvlJc w:val="left"/>
      <w:pPr>
        <w:ind w:left="9714" w:hanging="1440"/>
      </w:pPr>
      <w:rPr>
        <w:rFonts w:hint="default"/>
      </w:rPr>
    </w:lvl>
    <w:lvl w:ilvl="7">
      <w:start w:val="1"/>
      <w:numFmt w:val="decimal"/>
      <w:lvlText w:val="%1.%2.%3.%4.%5.%6.%7.%8"/>
      <w:lvlJc w:val="left"/>
      <w:pPr>
        <w:ind w:left="11093" w:hanging="1440"/>
      </w:pPr>
      <w:rPr>
        <w:rFonts w:hint="default"/>
      </w:rPr>
    </w:lvl>
    <w:lvl w:ilvl="8">
      <w:start w:val="1"/>
      <w:numFmt w:val="decimal"/>
      <w:lvlText w:val="%1.%2.%3.%4.%5.%6.%7.%8.%9"/>
      <w:lvlJc w:val="left"/>
      <w:pPr>
        <w:ind w:left="12832" w:hanging="1800"/>
      </w:pPr>
      <w:rPr>
        <w:rFonts w:hint="default"/>
      </w:rPr>
    </w:lvl>
  </w:abstractNum>
  <w:abstractNum w:abstractNumId="10" w15:restartNumberingAfterBreak="0">
    <w:nsid w:val="0E640482"/>
    <w:multiLevelType w:val="multilevel"/>
    <w:tmpl w:val="0E640482"/>
    <w:lvl w:ilvl="0">
      <w:start w:val="6"/>
      <w:numFmt w:val="decimal"/>
      <w:lvlText w:val="%1"/>
      <w:lvlJc w:val="left"/>
      <w:pPr>
        <w:ind w:left="792" w:hanging="449"/>
      </w:pPr>
      <w:rPr>
        <w:rFonts w:hint="default"/>
        <w:lang w:val="en-US" w:eastAsia="en-US" w:bidi="ar-SA"/>
      </w:rPr>
    </w:lvl>
    <w:lvl w:ilvl="1">
      <w:start w:val="1"/>
      <w:numFmt w:val="decimal"/>
      <w:lvlText w:val="%1.%2"/>
      <w:lvlJc w:val="left"/>
      <w:pPr>
        <w:ind w:left="792" w:hanging="449"/>
      </w:pPr>
      <w:rPr>
        <w:rFonts w:hint="default"/>
        <w:b/>
        <w:bCs/>
        <w:spacing w:val="-5"/>
        <w:w w:val="92"/>
        <w:lang w:val="en-US" w:eastAsia="en-US" w:bidi="ar-SA"/>
      </w:rPr>
    </w:lvl>
    <w:lvl w:ilvl="2">
      <w:start w:val="1"/>
      <w:numFmt w:val="decimal"/>
      <w:lvlText w:val="%1.%2.%3"/>
      <w:lvlJc w:val="left"/>
      <w:pPr>
        <w:ind w:left="1558" w:hanging="634"/>
        <w:jc w:val="right"/>
      </w:pPr>
      <w:rPr>
        <w:rFonts w:ascii="Times New Roman" w:eastAsia="Times New Roman" w:hAnsi="Times New Roman" w:cs="Times New Roman" w:hint="default"/>
        <w:b/>
        <w:bCs/>
        <w:spacing w:val="-12"/>
        <w:w w:val="92"/>
        <w:sz w:val="28"/>
        <w:szCs w:val="28"/>
        <w:lang w:val="en-US" w:eastAsia="en-US" w:bidi="ar-SA"/>
      </w:rPr>
    </w:lvl>
    <w:lvl w:ilvl="3">
      <w:numFmt w:val="bullet"/>
      <w:lvlText w:val=""/>
      <w:lvlJc w:val="left"/>
      <w:pPr>
        <w:ind w:left="1699" w:hanging="360"/>
      </w:pPr>
      <w:rPr>
        <w:rFonts w:ascii="Symbol" w:eastAsia="Symbol" w:hAnsi="Symbol" w:cs="Symbol" w:hint="default"/>
        <w:w w:val="100"/>
        <w:sz w:val="24"/>
        <w:szCs w:val="24"/>
        <w:lang w:val="en-US" w:eastAsia="en-US" w:bidi="ar-SA"/>
      </w:rPr>
    </w:lvl>
    <w:lvl w:ilvl="4">
      <w:numFmt w:val="bullet"/>
      <w:lvlText w:val="•"/>
      <w:lvlJc w:val="left"/>
      <w:pPr>
        <w:ind w:left="2954" w:hanging="360"/>
      </w:pPr>
      <w:rPr>
        <w:rFonts w:hint="default"/>
        <w:lang w:val="en-US" w:eastAsia="en-US" w:bidi="ar-SA"/>
      </w:rPr>
    </w:lvl>
    <w:lvl w:ilvl="5">
      <w:numFmt w:val="bullet"/>
      <w:lvlText w:val="•"/>
      <w:lvlJc w:val="left"/>
      <w:pPr>
        <w:ind w:left="4208" w:hanging="360"/>
      </w:pPr>
      <w:rPr>
        <w:rFonts w:hint="default"/>
        <w:lang w:val="en-US" w:eastAsia="en-US" w:bidi="ar-SA"/>
      </w:rPr>
    </w:lvl>
    <w:lvl w:ilvl="6">
      <w:numFmt w:val="bullet"/>
      <w:lvlText w:val="•"/>
      <w:lvlJc w:val="left"/>
      <w:pPr>
        <w:ind w:left="5462" w:hanging="360"/>
      </w:pPr>
      <w:rPr>
        <w:rFonts w:hint="default"/>
        <w:lang w:val="en-US" w:eastAsia="en-US" w:bidi="ar-SA"/>
      </w:rPr>
    </w:lvl>
    <w:lvl w:ilvl="7">
      <w:numFmt w:val="bullet"/>
      <w:lvlText w:val="•"/>
      <w:lvlJc w:val="left"/>
      <w:pPr>
        <w:ind w:left="6717"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abstractNum w:abstractNumId="11" w15:restartNumberingAfterBreak="0">
    <w:nsid w:val="197B28BF"/>
    <w:multiLevelType w:val="hybridMultilevel"/>
    <w:tmpl w:val="B1AA7042"/>
    <w:lvl w:ilvl="0" w:tplc="4009000B">
      <w:start w:val="1"/>
      <w:numFmt w:val="bullet"/>
      <w:lvlText w:val=""/>
      <w:lvlJc w:val="left"/>
      <w:pPr>
        <w:ind w:left="2390" w:hanging="360"/>
      </w:pPr>
      <w:rPr>
        <w:rFonts w:ascii="Wingdings" w:hAnsi="Wingdings" w:hint="default"/>
      </w:rPr>
    </w:lvl>
    <w:lvl w:ilvl="1" w:tplc="40090003" w:tentative="1">
      <w:start w:val="1"/>
      <w:numFmt w:val="bullet"/>
      <w:lvlText w:val="o"/>
      <w:lvlJc w:val="left"/>
      <w:pPr>
        <w:ind w:left="3110" w:hanging="360"/>
      </w:pPr>
      <w:rPr>
        <w:rFonts w:ascii="Courier New" w:hAnsi="Courier New" w:cs="Courier New" w:hint="default"/>
      </w:rPr>
    </w:lvl>
    <w:lvl w:ilvl="2" w:tplc="40090005" w:tentative="1">
      <w:start w:val="1"/>
      <w:numFmt w:val="bullet"/>
      <w:lvlText w:val=""/>
      <w:lvlJc w:val="left"/>
      <w:pPr>
        <w:ind w:left="3830" w:hanging="360"/>
      </w:pPr>
      <w:rPr>
        <w:rFonts w:ascii="Wingdings" w:hAnsi="Wingdings" w:hint="default"/>
      </w:rPr>
    </w:lvl>
    <w:lvl w:ilvl="3" w:tplc="40090001" w:tentative="1">
      <w:start w:val="1"/>
      <w:numFmt w:val="bullet"/>
      <w:lvlText w:val=""/>
      <w:lvlJc w:val="left"/>
      <w:pPr>
        <w:ind w:left="4550" w:hanging="360"/>
      </w:pPr>
      <w:rPr>
        <w:rFonts w:ascii="Symbol" w:hAnsi="Symbol" w:hint="default"/>
      </w:rPr>
    </w:lvl>
    <w:lvl w:ilvl="4" w:tplc="40090003" w:tentative="1">
      <w:start w:val="1"/>
      <w:numFmt w:val="bullet"/>
      <w:lvlText w:val="o"/>
      <w:lvlJc w:val="left"/>
      <w:pPr>
        <w:ind w:left="5270" w:hanging="360"/>
      </w:pPr>
      <w:rPr>
        <w:rFonts w:ascii="Courier New" w:hAnsi="Courier New" w:cs="Courier New" w:hint="default"/>
      </w:rPr>
    </w:lvl>
    <w:lvl w:ilvl="5" w:tplc="40090005" w:tentative="1">
      <w:start w:val="1"/>
      <w:numFmt w:val="bullet"/>
      <w:lvlText w:val=""/>
      <w:lvlJc w:val="left"/>
      <w:pPr>
        <w:ind w:left="5990" w:hanging="360"/>
      </w:pPr>
      <w:rPr>
        <w:rFonts w:ascii="Wingdings" w:hAnsi="Wingdings" w:hint="default"/>
      </w:rPr>
    </w:lvl>
    <w:lvl w:ilvl="6" w:tplc="40090001" w:tentative="1">
      <w:start w:val="1"/>
      <w:numFmt w:val="bullet"/>
      <w:lvlText w:val=""/>
      <w:lvlJc w:val="left"/>
      <w:pPr>
        <w:ind w:left="6710" w:hanging="360"/>
      </w:pPr>
      <w:rPr>
        <w:rFonts w:ascii="Symbol" w:hAnsi="Symbol" w:hint="default"/>
      </w:rPr>
    </w:lvl>
    <w:lvl w:ilvl="7" w:tplc="40090003" w:tentative="1">
      <w:start w:val="1"/>
      <w:numFmt w:val="bullet"/>
      <w:lvlText w:val="o"/>
      <w:lvlJc w:val="left"/>
      <w:pPr>
        <w:ind w:left="7430" w:hanging="360"/>
      </w:pPr>
      <w:rPr>
        <w:rFonts w:ascii="Courier New" w:hAnsi="Courier New" w:cs="Courier New" w:hint="default"/>
      </w:rPr>
    </w:lvl>
    <w:lvl w:ilvl="8" w:tplc="40090005" w:tentative="1">
      <w:start w:val="1"/>
      <w:numFmt w:val="bullet"/>
      <w:lvlText w:val=""/>
      <w:lvlJc w:val="left"/>
      <w:pPr>
        <w:ind w:left="8150" w:hanging="360"/>
      </w:pPr>
      <w:rPr>
        <w:rFonts w:ascii="Wingdings" w:hAnsi="Wingdings" w:hint="default"/>
      </w:rPr>
    </w:lvl>
  </w:abstractNum>
  <w:abstractNum w:abstractNumId="12" w15:restartNumberingAfterBreak="0">
    <w:nsid w:val="25B654F3"/>
    <w:multiLevelType w:val="multilevel"/>
    <w:tmpl w:val="25B654F3"/>
    <w:lvl w:ilvl="0">
      <w:numFmt w:val="bullet"/>
      <w:lvlText w:val=""/>
      <w:lvlJc w:val="left"/>
      <w:pPr>
        <w:ind w:left="1820" w:hanging="360"/>
      </w:pPr>
      <w:rPr>
        <w:rFonts w:ascii="Symbol" w:eastAsia="Symbol" w:hAnsi="Symbol" w:cs="Symbol" w:hint="default"/>
        <w:w w:val="100"/>
        <w:sz w:val="24"/>
        <w:szCs w:val="24"/>
        <w:lang w:val="en-US" w:eastAsia="en-US" w:bidi="ar-SA"/>
      </w:rPr>
    </w:lvl>
    <w:lvl w:ilvl="1">
      <w:numFmt w:val="bullet"/>
      <w:lvlText w:val="•"/>
      <w:lvlJc w:val="left"/>
      <w:pPr>
        <w:ind w:left="2751" w:hanging="360"/>
      </w:pPr>
      <w:rPr>
        <w:rFonts w:hint="default"/>
        <w:lang w:val="en-US" w:eastAsia="en-US" w:bidi="ar-SA"/>
      </w:rPr>
    </w:lvl>
    <w:lvl w:ilvl="2">
      <w:numFmt w:val="bullet"/>
      <w:lvlText w:val="•"/>
      <w:lvlJc w:val="left"/>
      <w:pPr>
        <w:ind w:left="3682" w:hanging="360"/>
      </w:pPr>
      <w:rPr>
        <w:rFonts w:hint="default"/>
        <w:lang w:val="en-US" w:eastAsia="en-US" w:bidi="ar-SA"/>
      </w:rPr>
    </w:lvl>
    <w:lvl w:ilvl="3">
      <w:numFmt w:val="bullet"/>
      <w:lvlText w:val="•"/>
      <w:lvlJc w:val="left"/>
      <w:pPr>
        <w:ind w:left="4613" w:hanging="360"/>
      </w:pPr>
      <w:rPr>
        <w:rFonts w:hint="default"/>
        <w:lang w:val="en-US" w:eastAsia="en-US" w:bidi="ar-SA"/>
      </w:rPr>
    </w:lvl>
    <w:lvl w:ilvl="4">
      <w:numFmt w:val="bullet"/>
      <w:lvlText w:val="•"/>
      <w:lvlJc w:val="left"/>
      <w:pPr>
        <w:ind w:left="5544" w:hanging="360"/>
      </w:pPr>
      <w:rPr>
        <w:rFonts w:hint="default"/>
        <w:lang w:val="en-US" w:eastAsia="en-US" w:bidi="ar-SA"/>
      </w:rPr>
    </w:lvl>
    <w:lvl w:ilvl="5">
      <w:numFmt w:val="bullet"/>
      <w:lvlText w:val="•"/>
      <w:lvlJc w:val="left"/>
      <w:pPr>
        <w:ind w:left="6475" w:hanging="360"/>
      </w:pPr>
      <w:rPr>
        <w:rFonts w:hint="default"/>
        <w:lang w:val="en-US" w:eastAsia="en-US" w:bidi="ar-SA"/>
      </w:rPr>
    </w:lvl>
    <w:lvl w:ilvl="6">
      <w:numFmt w:val="bullet"/>
      <w:lvlText w:val="•"/>
      <w:lvlJc w:val="left"/>
      <w:pPr>
        <w:ind w:left="7406" w:hanging="360"/>
      </w:pPr>
      <w:rPr>
        <w:rFonts w:hint="default"/>
        <w:lang w:val="en-US" w:eastAsia="en-US" w:bidi="ar-SA"/>
      </w:rPr>
    </w:lvl>
    <w:lvl w:ilvl="7">
      <w:numFmt w:val="bullet"/>
      <w:lvlText w:val="•"/>
      <w:lvlJc w:val="left"/>
      <w:pPr>
        <w:ind w:left="8337" w:hanging="360"/>
      </w:pPr>
      <w:rPr>
        <w:rFonts w:hint="default"/>
        <w:lang w:val="en-US" w:eastAsia="en-US" w:bidi="ar-SA"/>
      </w:rPr>
    </w:lvl>
    <w:lvl w:ilvl="8">
      <w:numFmt w:val="bullet"/>
      <w:lvlText w:val="•"/>
      <w:lvlJc w:val="left"/>
      <w:pPr>
        <w:ind w:left="9268" w:hanging="360"/>
      </w:pPr>
      <w:rPr>
        <w:rFonts w:hint="default"/>
        <w:lang w:val="en-US" w:eastAsia="en-US" w:bidi="ar-SA"/>
      </w:rPr>
    </w:lvl>
  </w:abstractNum>
  <w:abstractNum w:abstractNumId="13" w15:restartNumberingAfterBreak="0">
    <w:nsid w:val="28F03EFA"/>
    <w:multiLevelType w:val="hybridMultilevel"/>
    <w:tmpl w:val="6388C51C"/>
    <w:lvl w:ilvl="0" w:tplc="40090009">
      <w:start w:val="1"/>
      <w:numFmt w:val="bullet"/>
      <w:lvlText w:val=""/>
      <w:lvlJc w:val="left"/>
      <w:pPr>
        <w:ind w:left="1473" w:hanging="360"/>
      </w:pPr>
      <w:rPr>
        <w:rFonts w:ascii="Wingdings" w:hAnsi="Wingdings" w:hint="default"/>
      </w:rPr>
    </w:lvl>
    <w:lvl w:ilvl="1" w:tplc="40090003" w:tentative="1">
      <w:start w:val="1"/>
      <w:numFmt w:val="bullet"/>
      <w:lvlText w:val="o"/>
      <w:lvlJc w:val="left"/>
      <w:pPr>
        <w:ind w:left="2193" w:hanging="360"/>
      </w:pPr>
      <w:rPr>
        <w:rFonts w:ascii="Courier New" w:hAnsi="Courier New" w:cs="Courier New" w:hint="default"/>
      </w:rPr>
    </w:lvl>
    <w:lvl w:ilvl="2" w:tplc="40090005" w:tentative="1">
      <w:start w:val="1"/>
      <w:numFmt w:val="bullet"/>
      <w:lvlText w:val=""/>
      <w:lvlJc w:val="left"/>
      <w:pPr>
        <w:ind w:left="2913" w:hanging="360"/>
      </w:pPr>
      <w:rPr>
        <w:rFonts w:ascii="Wingdings" w:hAnsi="Wingdings" w:hint="default"/>
      </w:rPr>
    </w:lvl>
    <w:lvl w:ilvl="3" w:tplc="40090001" w:tentative="1">
      <w:start w:val="1"/>
      <w:numFmt w:val="bullet"/>
      <w:lvlText w:val=""/>
      <w:lvlJc w:val="left"/>
      <w:pPr>
        <w:ind w:left="3633" w:hanging="360"/>
      </w:pPr>
      <w:rPr>
        <w:rFonts w:ascii="Symbol" w:hAnsi="Symbol" w:hint="default"/>
      </w:rPr>
    </w:lvl>
    <w:lvl w:ilvl="4" w:tplc="40090003" w:tentative="1">
      <w:start w:val="1"/>
      <w:numFmt w:val="bullet"/>
      <w:lvlText w:val="o"/>
      <w:lvlJc w:val="left"/>
      <w:pPr>
        <w:ind w:left="4353" w:hanging="360"/>
      </w:pPr>
      <w:rPr>
        <w:rFonts w:ascii="Courier New" w:hAnsi="Courier New" w:cs="Courier New" w:hint="default"/>
      </w:rPr>
    </w:lvl>
    <w:lvl w:ilvl="5" w:tplc="40090005" w:tentative="1">
      <w:start w:val="1"/>
      <w:numFmt w:val="bullet"/>
      <w:lvlText w:val=""/>
      <w:lvlJc w:val="left"/>
      <w:pPr>
        <w:ind w:left="5073" w:hanging="360"/>
      </w:pPr>
      <w:rPr>
        <w:rFonts w:ascii="Wingdings" w:hAnsi="Wingdings" w:hint="default"/>
      </w:rPr>
    </w:lvl>
    <w:lvl w:ilvl="6" w:tplc="40090001" w:tentative="1">
      <w:start w:val="1"/>
      <w:numFmt w:val="bullet"/>
      <w:lvlText w:val=""/>
      <w:lvlJc w:val="left"/>
      <w:pPr>
        <w:ind w:left="5793" w:hanging="360"/>
      </w:pPr>
      <w:rPr>
        <w:rFonts w:ascii="Symbol" w:hAnsi="Symbol" w:hint="default"/>
      </w:rPr>
    </w:lvl>
    <w:lvl w:ilvl="7" w:tplc="40090003" w:tentative="1">
      <w:start w:val="1"/>
      <w:numFmt w:val="bullet"/>
      <w:lvlText w:val="o"/>
      <w:lvlJc w:val="left"/>
      <w:pPr>
        <w:ind w:left="6513" w:hanging="360"/>
      </w:pPr>
      <w:rPr>
        <w:rFonts w:ascii="Courier New" w:hAnsi="Courier New" w:cs="Courier New" w:hint="default"/>
      </w:rPr>
    </w:lvl>
    <w:lvl w:ilvl="8" w:tplc="40090005" w:tentative="1">
      <w:start w:val="1"/>
      <w:numFmt w:val="bullet"/>
      <w:lvlText w:val=""/>
      <w:lvlJc w:val="left"/>
      <w:pPr>
        <w:ind w:left="7233" w:hanging="360"/>
      </w:pPr>
      <w:rPr>
        <w:rFonts w:ascii="Wingdings" w:hAnsi="Wingdings" w:hint="default"/>
      </w:rPr>
    </w:lvl>
  </w:abstractNum>
  <w:abstractNum w:abstractNumId="14" w15:restartNumberingAfterBreak="0">
    <w:nsid w:val="2A8F537B"/>
    <w:multiLevelType w:val="multilevel"/>
    <w:tmpl w:val="2A8F537B"/>
    <w:lvl w:ilvl="0">
      <w:start w:val="1"/>
      <w:numFmt w:val="decimal"/>
      <w:lvlText w:val="%1."/>
      <w:lvlJc w:val="left"/>
      <w:pPr>
        <w:ind w:left="2405" w:hanging="707"/>
      </w:pPr>
      <w:rPr>
        <w:rFonts w:ascii="Times New Roman" w:eastAsia="Times New Roman" w:hAnsi="Times New Roman" w:cs="Times New Roman" w:hint="default"/>
        <w:b/>
        <w:bCs/>
        <w:w w:val="100"/>
        <w:sz w:val="70"/>
        <w:szCs w:val="70"/>
        <w:lang w:val="en-US" w:eastAsia="en-US" w:bidi="ar-SA"/>
      </w:rPr>
    </w:lvl>
    <w:lvl w:ilvl="1">
      <w:start w:val="1"/>
      <w:numFmt w:val="decimal"/>
      <w:lvlText w:val="%2."/>
      <w:lvlJc w:val="left"/>
      <w:pPr>
        <w:ind w:left="3597" w:hanging="242"/>
        <w:jc w:val="right"/>
      </w:pPr>
      <w:rPr>
        <w:rFonts w:hint="default"/>
        <w:b/>
        <w:bCs/>
        <w:spacing w:val="-1"/>
        <w:w w:val="99"/>
        <w:lang w:val="en-US" w:eastAsia="en-US" w:bidi="ar-SA"/>
      </w:rPr>
    </w:lvl>
    <w:lvl w:ilvl="2">
      <w:start w:val="2"/>
      <w:numFmt w:val="decimal"/>
      <w:lvlText w:val="%3."/>
      <w:lvlJc w:val="left"/>
      <w:pPr>
        <w:ind w:left="3478" w:hanging="243"/>
        <w:jc w:val="right"/>
      </w:pPr>
      <w:rPr>
        <w:rFonts w:hint="default"/>
        <w:b/>
        <w:bCs/>
        <w:spacing w:val="1"/>
        <w:w w:val="99"/>
        <w:lang w:val="en-US" w:eastAsia="en-US" w:bidi="ar-SA"/>
      </w:rPr>
    </w:lvl>
    <w:lvl w:ilvl="3">
      <w:start w:val="3"/>
      <w:numFmt w:val="decimal"/>
      <w:lvlText w:val="%4."/>
      <w:lvlJc w:val="left"/>
      <w:pPr>
        <w:ind w:left="2808" w:hanging="240"/>
        <w:jc w:val="right"/>
      </w:pPr>
      <w:rPr>
        <w:rFonts w:hint="default"/>
        <w:b/>
        <w:bCs/>
        <w:spacing w:val="0"/>
        <w:w w:val="98"/>
        <w:lang w:val="en-US" w:eastAsia="en-US" w:bidi="ar-SA"/>
      </w:rPr>
    </w:lvl>
    <w:lvl w:ilvl="4">
      <w:start w:val="4"/>
      <w:numFmt w:val="decimal"/>
      <w:lvlText w:val="%5."/>
      <w:lvlJc w:val="left"/>
      <w:pPr>
        <w:ind w:left="3976" w:hanging="363"/>
        <w:jc w:val="right"/>
      </w:pPr>
      <w:rPr>
        <w:rFonts w:hint="default"/>
        <w:b/>
        <w:bCs/>
        <w:w w:val="92"/>
        <w:lang w:val="en-US" w:eastAsia="en-US" w:bidi="ar-SA"/>
      </w:rPr>
    </w:lvl>
    <w:lvl w:ilvl="5">
      <w:start w:val="6"/>
      <w:numFmt w:val="decimal"/>
      <w:lvlText w:val="%6."/>
      <w:lvlJc w:val="left"/>
      <w:pPr>
        <w:ind w:left="4167" w:hanging="372"/>
        <w:jc w:val="right"/>
      </w:pPr>
      <w:rPr>
        <w:rFonts w:hint="default"/>
        <w:b/>
        <w:bCs/>
        <w:spacing w:val="0"/>
        <w:w w:val="89"/>
        <w:lang w:val="en-US" w:eastAsia="en-US" w:bidi="ar-SA"/>
      </w:rPr>
    </w:lvl>
    <w:lvl w:ilvl="6">
      <w:start w:val="7"/>
      <w:numFmt w:val="decimal"/>
      <w:lvlText w:val="%7."/>
      <w:lvlJc w:val="left"/>
      <w:pPr>
        <w:ind w:left="3121" w:hanging="250"/>
        <w:jc w:val="right"/>
      </w:pPr>
      <w:rPr>
        <w:rFonts w:hint="default"/>
        <w:b/>
        <w:bCs/>
        <w:w w:val="90"/>
        <w:lang w:val="en-US" w:eastAsia="en-US" w:bidi="ar-SA"/>
      </w:rPr>
    </w:lvl>
    <w:lvl w:ilvl="7">
      <w:numFmt w:val="bullet"/>
      <w:lvlText w:val="•"/>
      <w:lvlJc w:val="left"/>
      <w:pPr>
        <w:ind w:left="4160" w:hanging="250"/>
      </w:pPr>
      <w:rPr>
        <w:rFonts w:hint="default"/>
        <w:lang w:val="en-US" w:eastAsia="en-US" w:bidi="ar-SA"/>
      </w:rPr>
    </w:lvl>
    <w:lvl w:ilvl="8">
      <w:numFmt w:val="bullet"/>
      <w:lvlText w:val="•"/>
      <w:lvlJc w:val="left"/>
      <w:pPr>
        <w:ind w:left="6266" w:hanging="250"/>
      </w:pPr>
      <w:rPr>
        <w:rFonts w:hint="default"/>
        <w:lang w:val="en-US" w:eastAsia="en-US" w:bidi="ar-SA"/>
      </w:rPr>
    </w:lvl>
  </w:abstractNum>
  <w:abstractNum w:abstractNumId="15" w15:restartNumberingAfterBreak="0">
    <w:nsid w:val="37310680"/>
    <w:multiLevelType w:val="hybridMultilevel"/>
    <w:tmpl w:val="2D72EB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A08BB8"/>
    <w:multiLevelType w:val="multilevel"/>
    <w:tmpl w:val="46A08BB8"/>
    <w:lvl w:ilvl="0">
      <w:start w:val="7"/>
      <w:numFmt w:val="decimal"/>
      <w:lvlText w:val="%1"/>
      <w:lvlJc w:val="left"/>
      <w:pPr>
        <w:ind w:left="768" w:hanging="425"/>
      </w:pPr>
      <w:rPr>
        <w:rFonts w:hint="default"/>
        <w:lang w:val="en-US" w:eastAsia="en-US" w:bidi="ar-SA"/>
      </w:rPr>
    </w:lvl>
    <w:lvl w:ilvl="1">
      <w:start w:val="1"/>
      <w:numFmt w:val="decimal"/>
      <w:lvlText w:val="%1.%2"/>
      <w:lvlJc w:val="left"/>
      <w:pPr>
        <w:ind w:left="768" w:hanging="425"/>
      </w:pPr>
      <w:rPr>
        <w:rFonts w:ascii="Times New Roman" w:eastAsia="Times New Roman" w:hAnsi="Times New Roman" w:cs="Times New Roman" w:hint="default"/>
        <w:b/>
        <w:bCs/>
        <w:w w:val="80"/>
        <w:sz w:val="28"/>
        <w:szCs w:val="28"/>
        <w:lang w:val="en-US" w:eastAsia="en-US" w:bidi="ar-SA"/>
      </w:rPr>
    </w:lvl>
    <w:lvl w:ilvl="2">
      <w:numFmt w:val="bullet"/>
      <w:lvlText w:val=""/>
      <w:lvlJc w:val="left"/>
      <w:pPr>
        <w:ind w:left="1121" w:hanging="368"/>
      </w:pPr>
      <w:rPr>
        <w:rFonts w:ascii="Wingdings" w:eastAsia="Wingdings" w:hAnsi="Wingdings" w:cs="Wingdings" w:hint="default"/>
        <w:w w:val="100"/>
        <w:sz w:val="24"/>
        <w:szCs w:val="24"/>
        <w:lang w:val="en-US" w:eastAsia="en-US" w:bidi="ar-SA"/>
      </w:rPr>
    </w:lvl>
    <w:lvl w:ilvl="3">
      <w:numFmt w:val="bullet"/>
      <w:lvlText w:val="•"/>
      <w:lvlJc w:val="left"/>
      <w:pPr>
        <w:ind w:left="3200" w:hanging="368"/>
      </w:pPr>
      <w:rPr>
        <w:rFonts w:hint="default"/>
        <w:lang w:val="en-US" w:eastAsia="en-US" w:bidi="ar-SA"/>
      </w:rPr>
    </w:lvl>
    <w:lvl w:ilvl="4">
      <w:numFmt w:val="bullet"/>
      <w:lvlText w:val="•"/>
      <w:lvlJc w:val="left"/>
      <w:pPr>
        <w:ind w:left="4240" w:hanging="368"/>
      </w:pPr>
      <w:rPr>
        <w:rFonts w:hint="default"/>
        <w:lang w:val="en-US" w:eastAsia="en-US" w:bidi="ar-SA"/>
      </w:rPr>
    </w:lvl>
    <w:lvl w:ilvl="5">
      <w:numFmt w:val="bullet"/>
      <w:lvlText w:val="•"/>
      <w:lvlJc w:val="left"/>
      <w:pPr>
        <w:ind w:left="5280" w:hanging="368"/>
      </w:pPr>
      <w:rPr>
        <w:rFonts w:hint="default"/>
        <w:lang w:val="en-US" w:eastAsia="en-US" w:bidi="ar-SA"/>
      </w:rPr>
    </w:lvl>
    <w:lvl w:ilvl="6">
      <w:numFmt w:val="bullet"/>
      <w:lvlText w:val="•"/>
      <w:lvlJc w:val="left"/>
      <w:pPr>
        <w:ind w:left="6320" w:hanging="368"/>
      </w:pPr>
      <w:rPr>
        <w:rFonts w:hint="default"/>
        <w:lang w:val="en-US" w:eastAsia="en-US" w:bidi="ar-SA"/>
      </w:rPr>
    </w:lvl>
    <w:lvl w:ilvl="7">
      <w:numFmt w:val="bullet"/>
      <w:lvlText w:val="•"/>
      <w:lvlJc w:val="left"/>
      <w:pPr>
        <w:ind w:left="7360" w:hanging="368"/>
      </w:pPr>
      <w:rPr>
        <w:rFonts w:hint="default"/>
        <w:lang w:val="en-US" w:eastAsia="en-US" w:bidi="ar-SA"/>
      </w:rPr>
    </w:lvl>
    <w:lvl w:ilvl="8">
      <w:numFmt w:val="bullet"/>
      <w:lvlText w:val="•"/>
      <w:lvlJc w:val="left"/>
      <w:pPr>
        <w:ind w:left="8400" w:hanging="368"/>
      </w:pPr>
      <w:rPr>
        <w:rFonts w:hint="default"/>
        <w:lang w:val="en-US" w:eastAsia="en-US" w:bidi="ar-SA"/>
      </w:rPr>
    </w:lvl>
  </w:abstractNum>
  <w:abstractNum w:abstractNumId="17" w15:restartNumberingAfterBreak="0">
    <w:nsid w:val="59ADCABA"/>
    <w:multiLevelType w:val="multilevel"/>
    <w:tmpl w:val="59ADCABA"/>
    <w:lvl w:ilvl="0">
      <w:start w:val="1"/>
      <w:numFmt w:val="decimal"/>
      <w:lvlText w:val="%1."/>
      <w:lvlJc w:val="left"/>
      <w:pPr>
        <w:ind w:left="2699" w:hanging="1952"/>
      </w:pPr>
      <w:rPr>
        <w:rFonts w:ascii="Times New Roman" w:eastAsia="Times New Roman" w:hAnsi="Times New Roman" w:cs="Times New Roman" w:hint="default"/>
        <w:b/>
        <w:bCs/>
        <w:spacing w:val="-3"/>
        <w:w w:val="100"/>
        <w:sz w:val="70"/>
        <w:szCs w:val="70"/>
        <w:lang w:val="en-US" w:eastAsia="en-US" w:bidi="ar-SA"/>
      </w:rPr>
    </w:lvl>
    <w:lvl w:ilvl="1">
      <w:start w:val="1"/>
      <w:numFmt w:val="decimal"/>
      <w:lvlText w:val="%2."/>
      <w:lvlJc w:val="left"/>
      <w:pPr>
        <w:ind w:left="3574" w:hanging="240"/>
        <w:jc w:val="right"/>
      </w:pPr>
      <w:rPr>
        <w:rFonts w:hint="default"/>
        <w:b/>
        <w:bCs/>
        <w:w w:val="96"/>
        <w:sz w:val="28"/>
        <w:szCs w:val="28"/>
        <w:lang w:val="en-US" w:eastAsia="en-US" w:bidi="ar-SA"/>
      </w:rPr>
    </w:lvl>
    <w:lvl w:ilvl="2">
      <w:start w:val="2"/>
      <w:numFmt w:val="decimal"/>
      <w:lvlText w:val="%3."/>
      <w:lvlJc w:val="left"/>
      <w:pPr>
        <w:ind w:left="1635" w:hanging="245"/>
        <w:jc w:val="right"/>
      </w:pPr>
      <w:rPr>
        <w:rFonts w:hint="default"/>
        <w:b/>
        <w:bCs/>
        <w:w w:val="100"/>
        <w:lang w:val="en-US" w:eastAsia="en-US" w:bidi="ar-SA"/>
      </w:rPr>
    </w:lvl>
    <w:lvl w:ilvl="3">
      <w:start w:val="1"/>
      <w:numFmt w:val="decimal"/>
      <w:lvlText w:val="%3.%4"/>
      <w:lvlJc w:val="left"/>
      <w:pPr>
        <w:ind w:left="1733" w:hanging="365"/>
      </w:pPr>
      <w:rPr>
        <w:rFonts w:ascii="Times New Roman" w:eastAsia="Times New Roman" w:hAnsi="Times New Roman" w:cs="Times New Roman" w:hint="default"/>
        <w:b/>
        <w:bCs/>
        <w:color w:val="1F1F1F"/>
        <w:spacing w:val="-3"/>
        <w:w w:val="100"/>
        <w:sz w:val="24"/>
        <w:szCs w:val="24"/>
        <w:lang w:val="en-US" w:eastAsia="en-US" w:bidi="ar-SA"/>
      </w:rPr>
    </w:lvl>
    <w:lvl w:ilvl="4">
      <w:numFmt w:val="bullet"/>
      <w:lvlText w:val=""/>
      <w:lvlJc w:val="left"/>
      <w:pPr>
        <w:ind w:left="2278" w:hanging="363"/>
      </w:pPr>
      <w:rPr>
        <w:rFonts w:ascii="Wingdings" w:eastAsia="Wingdings" w:hAnsi="Wingdings" w:cs="Wingdings" w:hint="default"/>
        <w:w w:val="100"/>
        <w:sz w:val="24"/>
        <w:szCs w:val="24"/>
        <w:lang w:val="en-US" w:eastAsia="en-US" w:bidi="ar-SA"/>
      </w:rPr>
    </w:lvl>
    <w:lvl w:ilvl="5">
      <w:numFmt w:val="bullet"/>
      <w:lvlText w:val="•"/>
      <w:lvlJc w:val="left"/>
      <w:pPr>
        <w:ind w:left="3640" w:hanging="363"/>
      </w:pPr>
      <w:rPr>
        <w:rFonts w:hint="default"/>
        <w:lang w:val="en-US" w:eastAsia="en-US" w:bidi="ar-SA"/>
      </w:rPr>
    </w:lvl>
    <w:lvl w:ilvl="6">
      <w:numFmt w:val="bullet"/>
      <w:lvlText w:val="•"/>
      <w:lvlJc w:val="left"/>
      <w:pPr>
        <w:ind w:left="4040" w:hanging="363"/>
      </w:pPr>
      <w:rPr>
        <w:rFonts w:hint="default"/>
        <w:lang w:val="en-US" w:eastAsia="en-US" w:bidi="ar-SA"/>
      </w:rPr>
    </w:lvl>
    <w:lvl w:ilvl="7">
      <w:numFmt w:val="bullet"/>
      <w:lvlText w:val="•"/>
      <w:lvlJc w:val="left"/>
      <w:pPr>
        <w:ind w:left="5437" w:hanging="363"/>
      </w:pPr>
      <w:rPr>
        <w:rFonts w:hint="default"/>
        <w:lang w:val="en-US" w:eastAsia="en-US" w:bidi="ar-SA"/>
      </w:rPr>
    </w:lvl>
    <w:lvl w:ilvl="8">
      <w:numFmt w:val="bullet"/>
      <w:lvlText w:val="•"/>
      <w:lvlJc w:val="left"/>
      <w:pPr>
        <w:ind w:left="6835" w:hanging="363"/>
      </w:pPr>
      <w:rPr>
        <w:rFonts w:hint="default"/>
        <w:lang w:val="en-US" w:eastAsia="en-US" w:bidi="ar-SA"/>
      </w:rPr>
    </w:lvl>
  </w:abstractNum>
  <w:abstractNum w:abstractNumId="18" w15:restartNumberingAfterBreak="0">
    <w:nsid w:val="5D890D40"/>
    <w:multiLevelType w:val="hybridMultilevel"/>
    <w:tmpl w:val="21E49F3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E29AB5A"/>
    <w:multiLevelType w:val="multilevel"/>
    <w:tmpl w:val="5E29A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41113FA"/>
    <w:multiLevelType w:val="singleLevel"/>
    <w:tmpl w:val="641113FA"/>
    <w:lvl w:ilvl="0">
      <w:start w:val="8"/>
      <w:numFmt w:val="decimal"/>
      <w:lvlText w:val="%1."/>
      <w:lvlJc w:val="left"/>
      <w:pPr>
        <w:tabs>
          <w:tab w:val="left" w:pos="312"/>
        </w:tabs>
      </w:pPr>
    </w:lvl>
  </w:abstractNum>
  <w:abstractNum w:abstractNumId="21" w15:restartNumberingAfterBreak="0">
    <w:nsid w:val="6C7D46D6"/>
    <w:multiLevelType w:val="hybridMultilevel"/>
    <w:tmpl w:val="77B2729C"/>
    <w:lvl w:ilvl="0" w:tplc="40090009">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2" w15:restartNumberingAfterBreak="0">
    <w:nsid w:val="72183CF9"/>
    <w:multiLevelType w:val="multilevel"/>
    <w:tmpl w:val="72183CF9"/>
    <w:lvl w:ilvl="0">
      <w:numFmt w:val="bullet"/>
      <w:lvlText w:val=""/>
      <w:lvlJc w:val="left"/>
      <w:pPr>
        <w:ind w:left="2379" w:hanging="368"/>
      </w:pPr>
      <w:rPr>
        <w:rFonts w:ascii="Wingdings" w:eastAsia="Wingdings" w:hAnsi="Wingdings" w:cs="Wingdings" w:hint="default"/>
        <w:w w:val="100"/>
        <w:sz w:val="24"/>
        <w:szCs w:val="24"/>
        <w:lang w:val="en-US" w:eastAsia="en-US" w:bidi="ar-SA"/>
      </w:rPr>
    </w:lvl>
    <w:lvl w:ilvl="1">
      <w:numFmt w:val="bullet"/>
      <w:lvlText w:val="•"/>
      <w:lvlJc w:val="left"/>
      <w:pPr>
        <w:ind w:left="3255" w:hanging="368"/>
      </w:pPr>
      <w:rPr>
        <w:rFonts w:hint="default"/>
        <w:lang w:val="en-US" w:eastAsia="en-US" w:bidi="ar-SA"/>
      </w:rPr>
    </w:lvl>
    <w:lvl w:ilvl="2">
      <w:numFmt w:val="bullet"/>
      <w:lvlText w:val="•"/>
      <w:lvlJc w:val="left"/>
      <w:pPr>
        <w:ind w:left="4130" w:hanging="368"/>
      </w:pPr>
      <w:rPr>
        <w:rFonts w:hint="default"/>
        <w:lang w:val="en-US" w:eastAsia="en-US" w:bidi="ar-SA"/>
      </w:rPr>
    </w:lvl>
    <w:lvl w:ilvl="3">
      <w:numFmt w:val="bullet"/>
      <w:lvlText w:val="•"/>
      <w:lvlJc w:val="left"/>
      <w:pPr>
        <w:ind w:left="5005" w:hanging="368"/>
      </w:pPr>
      <w:rPr>
        <w:rFonts w:hint="default"/>
        <w:lang w:val="en-US" w:eastAsia="en-US" w:bidi="ar-SA"/>
      </w:rPr>
    </w:lvl>
    <w:lvl w:ilvl="4">
      <w:numFmt w:val="bullet"/>
      <w:lvlText w:val="•"/>
      <w:lvlJc w:val="left"/>
      <w:pPr>
        <w:ind w:left="5880" w:hanging="368"/>
      </w:pPr>
      <w:rPr>
        <w:rFonts w:hint="default"/>
        <w:lang w:val="en-US" w:eastAsia="en-US" w:bidi="ar-SA"/>
      </w:rPr>
    </w:lvl>
    <w:lvl w:ilvl="5">
      <w:numFmt w:val="bullet"/>
      <w:lvlText w:val="•"/>
      <w:lvlJc w:val="left"/>
      <w:pPr>
        <w:ind w:left="6755" w:hanging="368"/>
      </w:pPr>
      <w:rPr>
        <w:rFonts w:hint="default"/>
        <w:lang w:val="en-US" w:eastAsia="en-US" w:bidi="ar-SA"/>
      </w:rPr>
    </w:lvl>
    <w:lvl w:ilvl="6">
      <w:numFmt w:val="bullet"/>
      <w:lvlText w:val="•"/>
      <w:lvlJc w:val="left"/>
      <w:pPr>
        <w:ind w:left="7630" w:hanging="368"/>
      </w:pPr>
      <w:rPr>
        <w:rFonts w:hint="default"/>
        <w:lang w:val="en-US" w:eastAsia="en-US" w:bidi="ar-SA"/>
      </w:rPr>
    </w:lvl>
    <w:lvl w:ilvl="7">
      <w:numFmt w:val="bullet"/>
      <w:lvlText w:val="•"/>
      <w:lvlJc w:val="left"/>
      <w:pPr>
        <w:ind w:left="8505" w:hanging="368"/>
      </w:pPr>
      <w:rPr>
        <w:rFonts w:hint="default"/>
        <w:lang w:val="en-US" w:eastAsia="en-US" w:bidi="ar-SA"/>
      </w:rPr>
    </w:lvl>
    <w:lvl w:ilvl="8">
      <w:numFmt w:val="bullet"/>
      <w:lvlText w:val="•"/>
      <w:lvlJc w:val="left"/>
      <w:pPr>
        <w:ind w:left="9380" w:hanging="368"/>
      </w:pPr>
      <w:rPr>
        <w:rFonts w:hint="default"/>
        <w:lang w:val="en-US" w:eastAsia="en-US" w:bidi="ar-SA"/>
      </w:rPr>
    </w:lvl>
  </w:abstractNum>
  <w:abstractNum w:abstractNumId="23" w15:restartNumberingAfterBreak="0">
    <w:nsid w:val="77245F6E"/>
    <w:multiLevelType w:val="hybridMultilevel"/>
    <w:tmpl w:val="798ED2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0"/>
  </w:num>
  <w:num w:numId="4">
    <w:abstractNumId w:val="17"/>
  </w:num>
  <w:num w:numId="5">
    <w:abstractNumId w:val="3"/>
  </w:num>
  <w:num w:numId="6">
    <w:abstractNumId w:val="1"/>
  </w:num>
  <w:num w:numId="7">
    <w:abstractNumId w:val="7"/>
  </w:num>
  <w:num w:numId="8">
    <w:abstractNumId w:val="12"/>
  </w:num>
  <w:num w:numId="9">
    <w:abstractNumId w:val="22"/>
  </w:num>
  <w:num w:numId="10">
    <w:abstractNumId w:val="6"/>
  </w:num>
  <w:num w:numId="11">
    <w:abstractNumId w:val="10"/>
  </w:num>
  <w:num w:numId="12">
    <w:abstractNumId w:val="2"/>
  </w:num>
  <w:num w:numId="13">
    <w:abstractNumId w:val="0"/>
  </w:num>
  <w:num w:numId="14">
    <w:abstractNumId w:val="19"/>
  </w:num>
  <w:num w:numId="15">
    <w:abstractNumId w:val="14"/>
  </w:num>
  <w:num w:numId="16">
    <w:abstractNumId w:val="16"/>
  </w:num>
  <w:num w:numId="17">
    <w:abstractNumId w:val="11"/>
  </w:num>
  <w:num w:numId="18">
    <w:abstractNumId w:val="9"/>
  </w:num>
  <w:num w:numId="19">
    <w:abstractNumId w:val="8"/>
  </w:num>
  <w:num w:numId="20">
    <w:abstractNumId w:val="13"/>
  </w:num>
  <w:num w:numId="21">
    <w:abstractNumId w:val="23"/>
  </w:num>
  <w:num w:numId="22">
    <w:abstractNumId w:val="21"/>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357605"/>
    <w:rsid w:val="000531AF"/>
    <w:rsid w:val="000973FB"/>
    <w:rsid w:val="001B3B5E"/>
    <w:rsid w:val="001C274A"/>
    <w:rsid w:val="001D1D91"/>
    <w:rsid w:val="00247335"/>
    <w:rsid w:val="00357605"/>
    <w:rsid w:val="003821BA"/>
    <w:rsid w:val="004107DE"/>
    <w:rsid w:val="00437D07"/>
    <w:rsid w:val="00450A43"/>
    <w:rsid w:val="004D1FCE"/>
    <w:rsid w:val="005F0BF6"/>
    <w:rsid w:val="006337D0"/>
    <w:rsid w:val="006B5E5A"/>
    <w:rsid w:val="00702F21"/>
    <w:rsid w:val="0071473F"/>
    <w:rsid w:val="007447F5"/>
    <w:rsid w:val="00930935"/>
    <w:rsid w:val="00937C72"/>
    <w:rsid w:val="009F7A92"/>
    <w:rsid w:val="00A016ED"/>
    <w:rsid w:val="00A87562"/>
    <w:rsid w:val="00B51B22"/>
    <w:rsid w:val="00BE3198"/>
    <w:rsid w:val="00BF61E4"/>
    <w:rsid w:val="00C2330A"/>
    <w:rsid w:val="00C46B3B"/>
    <w:rsid w:val="00C973E5"/>
    <w:rsid w:val="00D422AF"/>
    <w:rsid w:val="00DD39C6"/>
    <w:rsid w:val="00FE77F4"/>
    <w:rsid w:val="1B4954AA"/>
    <w:rsid w:val="29B046CB"/>
    <w:rsid w:val="69AB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5BEF92FA"/>
  <w15:docId w15:val="{F0E94798-64E5-4DE0-AFA6-0C622F7E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70"/>
      <w:ind w:left="2699" w:hanging="2732"/>
      <w:outlineLvl w:val="0"/>
    </w:pPr>
    <w:rPr>
      <w:b/>
      <w:bCs/>
      <w:sz w:val="72"/>
      <w:szCs w:val="72"/>
    </w:rPr>
  </w:style>
  <w:style w:type="paragraph" w:styleId="Heading2">
    <w:name w:val="heading 2"/>
    <w:basedOn w:val="Normal"/>
    <w:next w:val="Normal"/>
    <w:uiPriority w:val="1"/>
    <w:qFormat/>
    <w:pPr>
      <w:spacing w:before="86"/>
      <w:ind w:left="8"/>
      <w:jc w:val="center"/>
      <w:outlineLvl w:val="1"/>
    </w:pPr>
    <w:rPr>
      <w:b/>
      <w:bCs/>
      <w:sz w:val="32"/>
      <w:szCs w:val="32"/>
    </w:rPr>
  </w:style>
  <w:style w:type="paragraph" w:styleId="Heading3">
    <w:name w:val="heading 3"/>
    <w:basedOn w:val="Normal"/>
    <w:next w:val="Normal"/>
    <w:uiPriority w:val="1"/>
    <w:qFormat/>
    <w:pPr>
      <w:ind w:left="869"/>
      <w:jc w:val="center"/>
      <w:outlineLvl w:val="2"/>
    </w:pPr>
    <w:rPr>
      <w:sz w:val="28"/>
      <w:szCs w:val="28"/>
    </w:rPr>
  </w:style>
  <w:style w:type="paragraph" w:styleId="Heading4">
    <w:name w:val="heading 4"/>
    <w:basedOn w:val="Normal"/>
    <w:next w:val="Normal"/>
    <w:uiPriority w:val="1"/>
    <w:qFormat/>
    <w:pPr>
      <w:ind w:left="618" w:hanging="36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TOC1">
    <w:name w:val="toc 1"/>
    <w:basedOn w:val="Normal"/>
    <w:next w:val="Normal"/>
    <w:uiPriority w:val="39"/>
    <w:qFormat/>
    <w:pPr>
      <w:spacing w:before="24"/>
      <w:ind w:left="1379" w:hanging="366"/>
    </w:pPr>
    <w:rPr>
      <w:b/>
      <w:bCs/>
      <w:sz w:val="24"/>
      <w:szCs w:val="24"/>
    </w:rPr>
  </w:style>
  <w:style w:type="paragraph" w:styleId="TOC2">
    <w:name w:val="toc 2"/>
    <w:basedOn w:val="Normal"/>
    <w:next w:val="Normal"/>
    <w:uiPriority w:val="39"/>
    <w:qFormat/>
    <w:pPr>
      <w:spacing w:before="132"/>
      <w:ind w:left="1300" w:hanging="246"/>
    </w:pPr>
    <w:rPr>
      <w:b/>
      <w:bCs/>
      <w:sz w:val="24"/>
      <w:szCs w:val="24"/>
    </w:rPr>
  </w:style>
  <w:style w:type="paragraph" w:styleId="TOC3">
    <w:name w:val="toc 3"/>
    <w:basedOn w:val="Normal"/>
    <w:next w:val="Normal"/>
    <w:uiPriority w:val="39"/>
    <w:qFormat/>
    <w:pPr>
      <w:spacing w:before="170"/>
      <w:ind w:left="1100"/>
    </w:pPr>
    <w:rPr>
      <w:b/>
      <w:bCs/>
      <w:sz w:val="24"/>
      <w:szCs w:val="24"/>
    </w:rPr>
  </w:style>
  <w:style w:type="paragraph" w:styleId="TOC4">
    <w:name w:val="toc 4"/>
    <w:basedOn w:val="Normal"/>
    <w:next w:val="Normal"/>
    <w:uiPriority w:val="1"/>
    <w:qFormat/>
    <w:pPr>
      <w:spacing w:before="24"/>
      <w:ind w:left="2212" w:hanging="864"/>
    </w:pPr>
    <w:rPr>
      <w:sz w:val="24"/>
      <w:szCs w:val="24"/>
    </w:rPr>
  </w:style>
  <w:style w:type="paragraph" w:styleId="TOC5">
    <w:name w:val="toc 5"/>
    <w:basedOn w:val="Normal"/>
    <w:next w:val="Normal"/>
    <w:uiPriority w:val="1"/>
    <w:qFormat/>
    <w:pPr>
      <w:spacing w:before="22"/>
      <w:ind w:left="3258" w:hanging="1059"/>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212" w:hanging="864"/>
    </w:pPr>
  </w:style>
  <w:style w:type="paragraph" w:customStyle="1" w:styleId="TableParagraph">
    <w:name w:val="Table Paragraph"/>
    <w:basedOn w:val="Normal"/>
    <w:uiPriority w:val="1"/>
    <w:qFormat/>
    <w:pPr>
      <w:spacing w:before="48"/>
      <w:ind w:left="69"/>
    </w:p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437D07"/>
    <w:rPr>
      <w:rFonts w:eastAsia="Times New Roman"/>
      <w:sz w:val="18"/>
      <w:szCs w:val="18"/>
      <w:lang w:val="en-US" w:eastAsia="en-US"/>
    </w:rPr>
  </w:style>
  <w:style w:type="paragraph" w:styleId="TOCHeading">
    <w:name w:val="TOC Heading"/>
    <w:basedOn w:val="Heading1"/>
    <w:next w:val="Normal"/>
    <w:uiPriority w:val="39"/>
    <w:unhideWhenUsed/>
    <w:qFormat/>
    <w:rsid w:val="006B5E5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B5E5A"/>
    <w:rPr>
      <w:color w:val="0000FF" w:themeColor="hyperlink"/>
      <w:u w:val="single"/>
    </w:rPr>
  </w:style>
  <w:style w:type="character" w:styleId="UnresolvedMention">
    <w:name w:val="Unresolved Mention"/>
    <w:basedOn w:val="DefaultParagraphFont"/>
    <w:uiPriority w:val="99"/>
    <w:semiHidden/>
    <w:unhideWhenUsed/>
    <w:rsid w:val="00BE3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eader" Target="header2.xml"/><Relationship Id="rId39" Type="http://schemas.openxmlformats.org/officeDocument/2006/relationships/hyperlink" Target="https://www.geeksforgeeks.org/6-weeks-of-android-app-development-free-project-based-learning/" TargetMode="External"/><Relationship Id="rId21" Type="http://schemas.openxmlformats.org/officeDocument/2006/relationships/footer" Target="footer10.xml"/><Relationship Id="rId34" Type="http://schemas.openxmlformats.org/officeDocument/2006/relationships/header" Target="header3.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2.png"/><Relationship Id="rId29" Type="http://schemas.openxmlformats.org/officeDocument/2006/relationships/image" Target="media/image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footer" Target="footer14.xml"/><Relationship Id="rId40" Type="http://schemas.openxmlformats.org/officeDocument/2006/relationships/hyperlink" Target="http://www.lucidchart.com/pages/" TargetMode="Externa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7.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footer" Target="footer9.xml"/><Relationship Id="rId31"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footer" Target="footer13.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jpeg"/><Relationship Id="rId33" Type="http://schemas.openxmlformats.org/officeDocument/2006/relationships/image" Target="media/image11.jpeg"/><Relationship Id="rId38" Type="http://schemas.openxmlformats.org/officeDocument/2006/relationships/hyperlink" Target="https://developer.android.com/courses/advanced-training/over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0CB75C74ED4A3BA7513F8F1B6F2465"/>
        <w:category>
          <w:name w:val="General"/>
          <w:gallery w:val="placeholder"/>
        </w:category>
        <w:types>
          <w:type w:val="bbPlcHdr"/>
        </w:types>
        <w:behaviors>
          <w:behavior w:val="content"/>
        </w:behaviors>
        <w:guid w:val="{A285C59B-F34D-4778-89C0-B8991273D163}"/>
      </w:docPartPr>
      <w:docPartBody>
        <w:p w:rsidR="003D7176" w:rsidRDefault="00684552" w:rsidP="00684552">
          <w:pPr>
            <w:pStyle w:val="730CB75C74ED4A3BA7513F8F1B6F246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52"/>
    <w:rsid w:val="003D7176"/>
    <w:rsid w:val="004C43B1"/>
    <w:rsid w:val="00526800"/>
    <w:rsid w:val="00540DC9"/>
    <w:rsid w:val="00684552"/>
    <w:rsid w:val="00A72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0CB75C74ED4A3BA7513F8F1B6F2465">
    <w:name w:val="730CB75C74ED4A3BA7513F8F1B6F2465"/>
    <w:rsid w:val="006845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1026"/>
    <customShpInfo spid="_x0000_s1027"/>
    <customShpInfo spid="_x0000_s1028"/>
  </customShpExts>
</s:customData>
</file>

<file path=customXml/itemProps1.xml><?xml version="1.0" encoding="utf-8"?>
<ds:datastoreItem xmlns:ds="http://schemas.openxmlformats.org/officeDocument/2006/customXml" ds:itemID="{40ADD239-DB75-49B2-9AE6-FD27D4650A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42</Pages>
  <Words>5924</Words>
  <Characters>33771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puligilla sanjana</dc:creator>
  <cp:lastModifiedBy>Satyam Srivastava</cp:lastModifiedBy>
  <cp:revision>13</cp:revision>
  <dcterms:created xsi:type="dcterms:W3CDTF">2022-06-17T15:18:00Z</dcterms:created>
  <dcterms:modified xsi:type="dcterms:W3CDTF">2022-06-21T06:46:00Z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WPS Writer</vt:lpwstr>
  </property>
  <property fmtid="{D5CDD505-2E9C-101B-9397-08002B2CF9AE}" pid="4" name="LastSaved">
    <vt:filetime>2022-06-17T00:00:00Z</vt:filetime>
  </property>
  <property fmtid="{D5CDD505-2E9C-101B-9397-08002B2CF9AE}" pid="5" name="KSOProductBuildVer">
    <vt:lpwstr>1033-11.2.0.11156</vt:lpwstr>
  </property>
  <property fmtid="{D5CDD505-2E9C-101B-9397-08002B2CF9AE}" pid="6" name="ICV">
    <vt:lpwstr>E4DCAFF362364C60AFFD1CE0419D53EA</vt:lpwstr>
  </property>
</Properties>
</file>